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32D21">
      <w:pPr>
        <w:pStyle w:val="6"/>
        <w:spacing w:before="17"/>
        <w:rPr>
          <w:i w:val="0"/>
        </w:rPr>
      </w:pPr>
      <w:bookmarkStart w:id="0" w:name="_GoBack"/>
      <w:bookmarkEnd w:id="0"/>
    </w:p>
    <w:p w14:paraId="1C151C88">
      <w:pPr>
        <w:pStyle w:val="6"/>
        <w:rPr>
          <w:b/>
          <w:i w:val="0"/>
          <w:sz w:val="23"/>
        </w:rPr>
      </w:pPr>
    </w:p>
    <w:p w14:paraId="55820B66">
      <w:pPr>
        <w:pStyle w:val="6"/>
        <w:spacing w:before="177"/>
        <w:rPr>
          <w:b/>
          <w:i w:val="0"/>
          <w:sz w:val="23"/>
        </w:rPr>
      </w:pPr>
    </w:p>
    <w:p w14:paraId="178AA2CF">
      <w:pPr>
        <w:pStyle w:val="2"/>
        <w:tabs>
          <w:tab w:val="left" w:pos="1455"/>
        </w:tabs>
        <w:ind w:left="188"/>
        <w:jc w:val="center"/>
        <w:rPr>
          <w:sz w:val="28"/>
          <w:szCs w:val="28"/>
          <w:u w:val="single"/>
        </w:rPr>
      </w:pPr>
      <w:r>
        <w:rPr>
          <w:sz w:val="28"/>
          <w:szCs w:val="28"/>
          <w:u w:val="single"/>
        </w:rPr>
        <w:t>UNIT</w:t>
      </w:r>
      <w:r>
        <w:rPr>
          <w:spacing w:val="-1"/>
          <w:sz w:val="28"/>
          <w:szCs w:val="28"/>
          <w:u w:val="single"/>
        </w:rPr>
        <w:t xml:space="preserve"> </w:t>
      </w:r>
      <w:r>
        <w:rPr>
          <w:spacing w:val="-5"/>
          <w:sz w:val="28"/>
          <w:szCs w:val="28"/>
          <w:u w:val="single"/>
        </w:rPr>
        <w:t>II</w:t>
      </w:r>
      <w:r>
        <w:rPr>
          <w:sz w:val="28"/>
          <w:szCs w:val="28"/>
          <w:u w:val="single"/>
        </w:rPr>
        <w:tab/>
      </w:r>
    </w:p>
    <w:p w14:paraId="1FE7C5AB">
      <w:pPr>
        <w:pStyle w:val="2"/>
        <w:tabs>
          <w:tab w:val="left" w:pos="1455"/>
        </w:tabs>
        <w:ind w:left="188"/>
        <w:jc w:val="both"/>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t>AGILE</w:t>
      </w:r>
      <w:r>
        <w:rPr>
          <w:spacing w:val="1"/>
        </w:rPr>
        <w:t xml:space="preserve"> </w:t>
      </w:r>
      <w:r>
        <w:rPr>
          <w:spacing w:val="-2"/>
        </w:rPr>
        <w:t>PROCESSES</w:t>
      </w:r>
    </w:p>
    <w:p w14:paraId="67AFFDA2">
      <w:pPr>
        <w:spacing w:before="2"/>
        <w:ind w:left="271" w:right="99" w:firstLine="0"/>
        <w:jc w:val="left"/>
        <w:rPr>
          <w:sz w:val="24"/>
        </w:rPr>
      </w:pPr>
      <w:r>
        <w:rPr>
          <w:sz w:val="24"/>
        </w:rPr>
        <w:t>Lean</w:t>
      </w:r>
      <w:r>
        <w:rPr>
          <w:spacing w:val="33"/>
          <w:sz w:val="24"/>
        </w:rPr>
        <w:t xml:space="preserve"> </w:t>
      </w:r>
      <w:r>
        <w:rPr>
          <w:sz w:val="24"/>
        </w:rPr>
        <w:t>Production</w:t>
      </w:r>
      <w:r>
        <w:rPr>
          <w:spacing w:val="33"/>
          <w:sz w:val="24"/>
        </w:rPr>
        <w:t xml:space="preserve"> </w:t>
      </w:r>
      <w:r>
        <w:rPr>
          <w:sz w:val="24"/>
        </w:rPr>
        <w:t>–</w:t>
      </w:r>
      <w:r>
        <w:rPr>
          <w:spacing w:val="34"/>
          <w:sz w:val="24"/>
        </w:rPr>
        <w:t xml:space="preserve"> </w:t>
      </w:r>
      <w:r>
        <w:rPr>
          <w:sz w:val="24"/>
        </w:rPr>
        <w:t>SCRUM,</w:t>
      </w:r>
      <w:r>
        <w:rPr>
          <w:spacing w:val="33"/>
          <w:sz w:val="24"/>
        </w:rPr>
        <w:t xml:space="preserve"> </w:t>
      </w:r>
      <w:r>
        <w:rPr>
          <w:sz w:val="24"/>
        </w:rPr>
        <w:t>Crystal,</w:t>
      </w:r>
      <w:r>
        <w:rPr>
          <w:spacing w:val="33"/>
          <w:sz w:val="24"/>
        </w:rPr>
        <w:t xml:space="preserve"> </w:t>
      </w:r>
      <w:r>
        <w:rPr>
          <w:sz w:val="24"/>
        </w:rPr>
        <w:t>Feature</w:t>
      </w:r>
      <w:r>
        <w:rPr>
          <w:spacing w:val="31"/>
          <w:sz w:val="24"/>
        </w:rPr>
        <w:t xml:space="preserve"> </w:t>
      </w:r>
      <w:r>
        <w:rPr>
          <w:sz w:val="24"/>
        </w:rPr>
        <w:t>Driven</w:t>
      </w:r>
      <w:r>
        <w:rPr>
          <w:spacing w:val="33"/>
          <w:sz w:val="24"/>
        </w:rPr>
        <w:t xml:space="preserve"> </w:t>
      </w:r>
      <w:r>
        <w:rPr>
          <w:sz w:val="24"/>
        </w:rPr>
        <w:t>Development</w:t>
      </w:r>
      <w:r>
        <w:rPr>
          <w:spacing w:val="38"/>
          <w:sz w:val="24"/>
        </w:rPr>
        <w:t xml:space="preserve"> </w:t>
      </w:r>
      <w:r>
        <w:rPr>
          <w:sz w:val="24"/>
        </w:rPr>
        <w:t>–</w:t>
      </w:r>
      <w:r>
        <w:rPr>
          <w:spacing w:val="34"/>
          <w:sz w:val="24"/>
        </w:rPr>
        <w:t xml:space="preserve"> </w:t>
      </w:r>
      <w:r>
        <w:rPr>
          <w:sz w:val="24"/>
        </w:rPr>
        <w:t>Adaptive</w:t>
      </w:r>
      <w:r>
        <w:rPr>
          <w:spacing w:val="32"/>
          <w:sz w:val="24"/>
        </w:rPr>
        <w:t xml:space="preserve"> </w:t>
      </w:r>
      <w:r>
        <w:rPr>
          <w:sz w:val="24"/>
        </w:rPr>
        <w:t>Software</w:t>
      </w:r>
      <w:r>
        <w:rPr>
          <w:spacing w:val="32"/>
          <w:sz w:val="24"/>
        </w:rPr>
        <w:t xml:space="preserve"> </w:t>
      </w:r>
      <w:r>
        <w:rPr>
          <w:sz w:val="24"/>
        </w:rPr>
        <w:t>Development</w:t>
      </w:r>
      <w:r>
        <w:rPr>
          <w:spacing w:val="35"/>
          <w:sz w:val="24"/>
        </w:rPr>
        <w:t xml:space="preserve"> </w:t>
      </w:r>
      <w:r>
        <w:rPr>
          <w:sz w:val="24"/>
        </w:rPr>
        <w:t>– Extreme Programming: Method Overview – Lifecycle – Work Products, Roles and Practices.</w:t>
      </w:r>
    </w:p>
    <w:p w14:paraId="78B72147">
      <w:pPr>
        <w:pStyle w:val="6"/>
        <w:spacing w:before="154"/>
        <w:rPr>
          <w:i w:val="0"/>
        </w:rPr>
      </w:pPr>
    </w:p>
    <w:p w14:paraId="4F3A1DB4">
      <w:pPr>
        <w:pStyle w:val="2"/>
      </w:pPr>
      <w:r>
        <w:rPr>
          <w:color w:val="484848"/>
        </w:rPr>
        <w:t>Lean</w:t>
      </w:r>
      <w:r>
        <w:rPr>
          <w:color w:val="484848"/>
          <w:spacing w:val="-3"/>
        </w:rPr>
        <w:t xml:space="preserve"> </w:t>
      </w:r>
      <w:r>
        <w:rPr>
          <w:color w:val="484848"/>
        </w:rPr>
        <w:t>Software</w:t>
      </w:r>
      <w:r>
        <w:rPr>
          <w:color w:val="484848"/>
          <w:spacing w:val="-3"/>
        </w:rPr>
        <w:t xml:space="preserve"> </w:t>
      </w:r>
      <w:r>
        <w:rPr>
          <w:color w:val="484848"/>
        </w:rPr>
        <w:t>Development</w:t>
      </w:r>
      <w:r>
        <w:rPr>
          <w:color w:val="484848"/>
          <w:spacing w:val="-3"/>
        </w:rPr>
        <w:t xml:space="preserve"> </w:t>
      </w:r>
      <w:r>
        <w:rPr>
          <w:color w:val="484848"/>
          <w:spacing w:val="-10"/>
        </w:rPr>
        <w:t>-</w:t>
      </w:r>
    </w:p>
    <w:p w14:paraId="3F3D8A95">
      <w:pPr>
        <w:pStyle w:val="6"/>
        <w:spacing w:before="2"/>
        <w:rPr>
          <w:b/>
          <w:i w:val="0"/>
        </w:rPr>
      </w:pPr>
    </w:p>
    <w:p w14:paraId="1BF59210">
      <w:pPr>
        <w:pStyle w:val="3"/>
      </w:pPr>
      <w:r>
        <w:rPr>
          <w:color w:val="484848"/>
        </w:rPr>
        <w:t>What</w:t>
      </w:r>
      <w:r>
        <w:rPr>
          <w:color w:val="484848"/>
          <w:spacing w:val="1"/>
        </w:rPr>
        <w:t xml:space="preserve"> </w:t>
      </w:r>
      <w:r>
        <w:rPr>
          <w:color w:val="484848"/>
        </w:rPr>
        <w:t xml:space="preserve">is </w:t>
      </w:r>
      <w:r>
        <w:rPr>
          <w:color w:val="484848"/>
          <w:spacing w:val="-4"/>
        </w:rPr>
        <w:t>Lean?</w:t>
      </w:r>
    </w:p>
    <w:p w14:paraId="2626872A">
      <w:pPr>
        <w:pStyle w:val="6"/>
        <w:rPr>
          <w:b/>
        </w:rPr>
      </w:pPr>
    </w:p>
    <w:p w14:paraId="1EC5FFE2">
      <w:pPr>
        <w:spacing w:before="0"/>
        <w:ind w:left="271" w:right="93" w:firstLine="0"/>
        <w:jc w:val="left"/>
        <w:rPr>
          <w:sz w:val="24"/>
        </w:rPr>
      </w:pPr>
      <w:r>
        <w:rPr>
          <w:color w:val="1F2329"/>
          <w:sz w:val="24"/>
        </w:rPr>
        <w:t>Lean</w:t>
      </w:r>
      <w:r>
        <w:rPr>
          <w:color w:val="1F2329"/>
          <w:spacing w:val="-2"/>
          <w:sz w:val="24"/>
        </w:rPr>
        <w:t xml:space="preserve"> </w:t>
      </w:r>
      <w:r>
        <w:rPr>
          <w:color w:val="1F2329"/>
          <w:sz w:val="24"/>
        </w:rPr>
        <w:t>is</w:t>
      </w:r>
      <w:r>
        <w:rPr>
          <w:color w:val="1F2329"/>
          <w:spacing w:val="-2"/>
          <w:sz w:val="24"/>
        </w:rPr>
        <w:t xml:space="preserve"> </w:t>
      </w:r>
      <w:r>
        <w:rPr>
          <w:color w:val="1F2329"/>
          <w:sz w:val="24"/>
        </w:rPr>
        <w:t>about</w:t>
      </w:r>
      <w:r>
        <w:rPr>
          <w:color w:val="1F2329"/>
          <w:spacing w:val="-2"/>
          <w:sz w:val="24"/>
        </w:rPr>
        <w:t xml:space="preserve"> </w:t>
      </w:r>
      <w:r>
        <w:rPr>
          <w:color w:val="1F2329"/>
          <w:sz w:val="24"/>
        </w:rPr>
        <w:t>developing</w:t>
      </w:r>
      <w:r>
        <w:rPr>
          <w:color w:val="1F2329"/>
          <w:spacing w:val="-2"/>
          <w:sz w:val="24"/>
        </w:rPr>
        <w:t xml:space="preserve"> </w:t>
      </w:r>
      <w:r>
        <w:rPr>
          <w:color w:val="1F2329"/>
          <w:sz w:val="24"/>
        </w:rPr>
        <w:t>a</w:t>
      </w:r>
      <w:r>
        <w:rPr>
          <w:color w:val="1F2329"/>
          <w:spacing w:val="-3"/>
          <w:sz w:val="24"/>
        </w:rPr>
        <w:t xml:space="preserve"> </w:t>
      </w:r>
      <w:r>
        <w:rPr>
          <w:color w:val="1F2329"/>
          <w:sz w:val="24"/>
        </w:rPr>
        <w:t>project</w:t>
      </w:r>
      <w:r>
        <w:rPr>
          <w:color w:val="1F2329"/>
          <w:spacing w:val="-2"/>
          <w:sz w:val="24"/>
        </w:rPr>
        <w:t xml:space="preserve"> </w:t>
      </w:r>
      <w:r>
        <w:rPr>
          <w:color w:val="1F2329"/>
          <w:sz w:val="24"/>
        </w:rPr>
        <w:t>smartly</w:t>
      </w:r>
      <w:r>
        <w:rPr>
          <w:color w:val="1F2329"/>
          <w:spacing w:val="-2"/>
          <w:sz w:val="24"/>
        </w:rPr>
        <w:t xml:space="preserve"> </w:t>
      </w:r>
      <w:r>
        <w:rPr>
          <w:color w:val="1F2329"/>
          <w:sz w:val="24"/>
        </w:rPr>
        <w:t>by</w:t>
      </w:r>
      <w:r>
        <w:rPr>
          <w:color w:val="1F2329"/>
          <w:spacing w:val="-2"/>
          <w:sz w:val="24"/>
        </w:rPr>
        <w:t xml:space="preserve"> </w:t>
      </w:r>
      <w:r>
        <w:rPr>
          <w:color w:val="1F2329"/>
          <w:sz w:val="24"/>
        </w:rPr>
        <w:t>focusing</w:t>
      </w:r>
      <w:r>
        <w:rPr>
          <w:color w:val="1F2329"/>
          <w:spacing w:val="-2"/>
          <w:sz w:val="24"/>
        </w:rPr>
        <w:t xml:space="preserve"> </w:t>
      </w:r>
      <w:r>
        <w:rPr>
          <w:color w:val="1F2329"/>
          <w:sz w:val="24"/>
        </w:rPr>
        <w:t>on</w:t>
      </w:r>
      <w:r>
        <w:rPr>
          <w:color w:val="1F2329"/>
          <w:spacing w:val="-2"/>
          <w:sz w:val="24"/>
        </w:rPr>
        <w:t xml:space="preserve"> </w:t>
      </w:r>
      <w:r>
        <w:rPr>
          <w:color w:val="1F2329"/>
          <w:sz w:val="24"/>
        </w:rPr>
        <w:t>what</w:t>
      </w:r>
      <w:r>
        <w:rPr>
          <w:color w:val="1F2329"/>
          <w:spacing w:val="-2"/>
          <w:sz w:val="24"/>
        </w:rPr>
        <w:t xml:space="preserve"> </w:t>
      </w:r>
      <w:r>
        <w:rPr>
          <w:color w:val="1F2329"/>
          <w:sz w:val="24"/>
        </w:rPr>
        <w:t>the</w:t>
      </w:r>
      <w:r>
        <w:rPr>
          <w:color w:val="1F2329"/>
          <w:spacing w:val="-3"/>
          <w:sz w:val="24"/>
        </w:rPr>
        <w:t xml:space="preserve"> </w:t>
      </w:r>
      <w:r>
        <w:rPr>
          <w:color w:val="1F2329"/>
          <w:sz w:val="24"/>
        </w:rPr>
        <w:t>customer</w:t>
      </w:r>
      <w:r>
        <w:rPr>
          <w:color w:val="1F2329"/>
          <w:spacing w:val="-2"/>
          <w:sz w:val="24"/>
        </w:rPr>
        <w:t xml:space="preserve"> </w:t>
      </w:r>
      <w:r>
        <w:rPr>
          <w:color w:val="1F2329"/>
          <w:sz w:val="24"/>
        </w:rPr>
        <w:t>wants</w:t>
      </w:r>
      <w:r>
        <w:rPr>
          <w:color w:val="1F2329"/>
          <w:spacing w:val="-2"/>
          <w:sz w:val="24"/>
        </w:rPr>
        <w:t xml:space="preserve"> </w:t>
      </w:r>
      <w:r>
        <w:rPr>
          <w:color w:val="1F2329"/>
          <w:sz w:val="24"/>
        </w:rPr>
        <w:t>and</w:t>
      </w:r>
      <w:r>
        <w:rPr>
          <w:color w:val="1F2329"/>
          <w:spacing w:val="-2"/>
          <w:sz w:val="24"/>
        </w:rPr>
        <w:t xml:space="preserve"> </w:t>
      </w:r>
      <w:r>
        <w:rPr>
          <w:color w:val="1F2329"/>
          <w:sz w:val="24"/>
        </w:rPr>
        <w:t>eliminating</w:t>
      </w:r>
      <w:r>
        <w:rPr>
          <w:color w:val="1F2329"/>
          <w:spacing w:val="-2"/>
          <w:sz w:val="24"/>
        </w:rPr>
        <w:t xml:space="preserve"> </w:t>
      </w:r>
      <w:r>
        <w:rPr>
          <w:color w:val="1F2329"/>
          <w:sz w:val="24"/>
        </w:rPr>
        <w:t>the</w:t>
      </w:r>
      <w:r>
        <w:rPr>
          <w:color w:val="1F2329"/>
          <w:spacing w:val="-2"/>
          <w:sz w:val="24"/>
        </w:rPr>
        <w:t xml:space="preserve"> </w:t>
      </w:r>
      <w:r>
        <w:rPr>
          <w:color w:val="1F2329"/>
          <w:sz w:val="24"/>
        </w:rPr>
        <w:t>non-value adding activities in the process. In other words, the lean methodology emphasizes on excluding the features that are not valuable to the customers and then prioritize &amp; deliver them in small batches.</w:t>
      </w:r>
    </w:p>
    <w:p w14:paraId="3004E927">
      <w:pPr>
        <w:pStyle w:val="6"/>
        <w:spacing w:before="85"/>
        <w:rPr>
          <w:i w:val="0"/>
        </w:rPr>
      </w:pPr>
    </w:p>
    <w:p w14:paraId="284BE9BF">
      <w:pPr>
        <w:spacing w:before="0"/>
        <w:ind w:left="271" w:right="0" w:firstLine="0"/>
        <w:jc w:val="left"/>
        <w:rPr>
          <w:sz w:val="24"/>
        </w:rPr>
      </w:pPr>
      <w:r>
        <w:rPr>
          <w:color w:val="1F2329"/>
          <w:sz w:val="24"/>
        </w:rPr>
        <w:t>The</w:t>
      </w:r>
      <w:r>
        <w:rPr>
          <w:color w:val="1F2329"/>
          <w:spacing w:val="-5"/>
          <w:sz w:val="24"/>
        </w:rPr>
        <w:t xml:space="preserve"> </w:t>
      </w:r>
      <w:r>
        <w:rPr>
          <w:color w:val="1F2329"/>
          <w:sz w:val="24"/>
        </w:rPr>
        <w:t>value can</w:t>
      </w:r>
      <w:r>
        <w:rPr>
          <w:color w:val="1F2329"/>
          <w:spacing w:val="-1"/>
          <w:sz w:val="24"/>
        </w:rPr>
        <w:t xml:space="preserve"> </w:t>
      </w:r>
      <w:r>
        <w:rPr>
          <w:color w:val="1F2329"/>
          <w:sz w:val="24"/>
        </w:rPr>
        <w:t>be</w:t>
      </w:r>
      <w:r>
        <w:rPr>
          <w:color w:val="1F2329"/>
          <w:spacing w:val="-1"/>
          <w:sz w:val="24"/>
        </w:rPr>
        <w:t xml:space="preserve"> </w:t>
      </w:r>
      <w:r>
        <w:rPr>
          <w:color w:val="1F2329"/>
          <w:sz w:val="24"/>
        </w:rPr>
        <w:t xml:space="preserve">added </w:t>
      </w:r>
      <w:r>
        <w:rPr>
          <w:color w:val="1F2329"/>
          <w:spacing w:val="-4"/>
          <w:sz w:val="24"/>
        </w:rPr>
        <w:t>by:-</w:t>
      </w:r>
    </w:p>
    <w:p w14:paraId="01DE74AA">
      <w:pPr>
        <w:pStyle w:val="6"/>
        <w:spacing w:before="84"/>
        <w:rPr>
          <w:i w:val="0"/>
        </w:rPr>
      </w:pPr>
    </w:p>
    <w:p w14:paraId="56E6B777">
      <w:pPr>
        <w:pStyle w:val="9"/>
        <w:numPr>
          <w:ilvl w:val="0"/>
          <w:numId w:val="1"/>
        </w:numPr>
        <w:tabs>
          <w:tab w:val="left" w:pos="991"/>
        </w:tabs>
        <w:spacing w:before="0" w:after="0" w:line="240" w:lineRule="auto"/>
        <w:ind w:left="991" w:right="0" w:hanging="360"/>
        <w:jc w:val="left"/>
        <w:rPr>
          <w:i/>
          <w:sz w:val="24"/>
        </w:rPr>
      </w:pPr>
      <w:r>
        <w:rPr>
          <w:i/>
          <w:color w:val="1F2329"/>
          <w:sz w:val="24"/>
        </w:rPr>
        <w:t xml:space="preserve">Eliminating </w:t>
      </w:r>
      <w:r>
        <w:rPr>
          <w:i/>
          <w:color w:val="1F2329"/>
          <w:spacing w:val="-2"/>
          <w:sz w:val="24"/>
        </w:rPr>
        <w:t>waste</w:t>
      </w:r>
    </w:p>
    <w:p w14:paraId="6FFF7FC3">
      <w:pPr>
        <w:pStyle w:val="9"/>
        <w:numPr>
          <w:ilvl w:val="0"/>
          <w:numId w:val="1"/>
        </w:numPr>
        <w:tabs>
          <w:tab w:val="left" w:pos="991"/>
        </w:tabs>
        <w:spacing w:before="0" w:after="0" w:line="240" w:lineRule="auto"/>
        <w:ind w:left="991" w:right="0" w:hanging="360"/>
        <w:jc w:val="left"/>
        <w:rPr>
          <w:i/>
          <w:sz w:val="24"/>
        </w:rPr>
      </w:pPr>
      <w:r>
        <w:rPr>
          <w:i/>
          <w:color w:val="1F2329"/>
          <w:sz w:val="24"/>
        </w:rPr>
        <w:t>Increased</w:t>
      </w:r>
      <w:r>
        <w:rPr>
          <w:i/>
          <w:color w:val="1F2329"/>
          <w:spacing w:val="-7"/>
          <w:sz w:val="24"/>
        </w:rPr>
        <w:t xml:space="preserve"> </w:t>
      </w:r>
      <w:r>
        <w:rPr>
          <w:i/>
          <w:color w:val="1F2329"/>
          <w:spacing w:val="-2"/>
          <w:sz w:val="24"/>
        </w:rPr>
        <w:t>learning</w:t>
      </w:r>
    </w:p>
    <w:p w14:paraId="63777F1B">
      <w:pPr>
        <w:pStyle w:val="9"/>
        <w:numPr>
          <w:ilvl w:val="0"/>
          <w:numId w:val="1"/>
        </w:numPr>
        <w:tabs>
          <w:tab w:val="left" w:pos="991"/>
        </w:tabs>
        <w:spacing w:before="0" w:after="0" w:line="240" w:lineRule="auto"/>
        <w:ind w:left="991" w:right="0" w:hanging="360"/>
        <w:jc w:val="left"/>
        <w:rPr>
          <w:i/>
          <w:sz w:val="24"/>
        </w:rPr>
      </w:pPr>
      <w:r>
        <w:rPr>
          <w:i/>
          <w:color w:val="1F2329"/>
          <w:sz w:val="24"/>
        </w:rPr>
        <w:t>Delivering</w:t>
      </w:r>
      <w:r>
        <w:rPr>
          <w:i/>
          <w:color w:val="1F2329"/>
          <w:spacing w:val="-1"/>
          <w:sz w:val="24"/>
        </w:rPr>
        <w:t xml:space="preserve"> </w:t>
      </w:r>
      <w:r>
        <w:rPr>
          <w:i/>
          <w:color w:val="1F2329"/>
          <w:sz w:val="24"/>
        </w:rPr>
        <w:t>end product</w:t>
      </w:r>
      <w:r>
        <w:rPr>
          <w:i/>
          <w:color w:val="1F2329"/>
          <w:spacing w:val="-1"/>
          <w:sz w:val="24"/>
        </w:rPr>
        <w:t xml:space="preserve"> </w:t>
      </w:r>
      <w:r>
        <w:rPr>
          <w:i/>
          <w:color w:val="1F2329"/>
          <w:sz w:val="24"/>
        </w:rPr>
        <w:t>as</w:t>
      </w:r>
      <w:r>
        <w:rPr>
          <w:i/>
          <w:color w:val="1F2329"/>
          <w:spacing w:val="-1"/>
          <w:sz w:val="24"/>
        </w:rPr>
        <w:t xml:space="preserve"> </w:t>
      </w:r>
      <w:r>
        <w:rPr>
          <w:i/>
          <w:color w:val="1F2329"/>
          <w:sz w:val="24"/>
        </w:rPr>
        <w:t>soon as</w:t>
      </w:r>
      <w:r>
        <w:rPr>
          <w:i/>
          <w:color w:val="1F2329"/>
          <w:spacing w:val="-1"/>
          <w:sz w:val="24"/>
        </w:rPr>
        <w:t xml:space="preserve"> </w:t>
      </w:r>
      <w:r>
        <w:rPr>
          <w:i/>
          <w:color w:val="1F2329"/>
          <w:spacing w:val="-2"/>
          <w:sz w:val="24"/>
        </w:rPr>
        <w:t>possible</w:t>
      </w:r>
    </w:p>
    <w:p w14:paraId="3F610553">
      <w:pPr>
        <w:pStyle w:val="6"/>
        <w:spacing w:before="7"/>
      </w:pPr>
    </w:p>
    <w:p w14:paraId="4D308C26">
      <w:pPr>
        <w:pStyle w:val="3"/>
      </w:pPr>
      <w:r>
        <w:rPr>
          <w:color w:val="484848"/>
        </w:rPr>
        <w:t>History</w:t>
      </w:r>
      <w:r>
        <w:rPr>
          <w:color w:val="484848"/>
          <w:spacing w:val="-3"/>
        </w:rPr>
        <w:t xml:space="preserve"> </w:t>
      </w:r>
      <w:r>
        <w:rPr>
          <w:color w:val="484848"/>
        </w:rPr>
        <w:t>of</w:t>
      </w:r>
      <w:r>
        <w:rPr>
          <w:color w:val="484848"/>
          <w:spacing w:val="-1"/>
        </w:rPr>
        <w:t xml:space="preserve"> </w:t>
      </w:r>
      <w:r>
        <w:rPr>
          <w:color w:val="484848"/>
          <w:spacing w:val="-4"/>
        </w:rPr>
        <w:t>Lean:</w:t>
      </w:r>
    </w:p>
    <w:p w14:paraId="79B6CB25">
      <w:pPr>
        <w:pStyle w:val="6"/>
        <w:spacing w:before="1"/>
        <w:rPr>
          <w:b/>
        </w:rPr>
      </w:pPr>
    </w:p>
    <w:p w14:paraId="4AD9BECE">
      <w:pPr>
        <w:spacing w:before="0"/>
        <w:ind w:left="271" w:right="99" w:firstLine="0"/>
        <w:jc w:val="left"/>
        <w:rPr>
          <w:b/>
          <w:i/>
          <w:sz w:val="24"/>
        </w:rPr>
      </w:pPr>
      <w:r>
        <w:rPr>
          <w:color w:val="1F2329"/>
          <w:sz w:val="24"/>
        </w:rPr>
        <w:t xml:space="preserve">In the 20th century, a manufacturing giant called </w:t>
      </w:r>
      <w:r>
        <w:rPr>
          <w:b/>
          <w:i/>
          <w:color w:val="1F2329"/>
          <w:sz w:val="24"/>
        </w:rPr>
        <w:t xml:space="preserve">Toyota </w:t>
      </w:r>
      <w:r>
        <w:rPr>
          <w:color w:val="1F2329"/>
          <w:sz w:val="24"/>
        </w:rPr>
        <w:t xml:space="preserve">faced issues with its long production and manufacturing chains. Hence, a solution called the </w:t>
      </w:r>
      <w:r>
        <w:rPr>
          <w:b/>
          <w:i/>
          <w:color w:val="1F2329"/>
          <w:sz w:val="24"/>
        </w:rPr>
        <w:t xml:space="preserve">Toyota Production System </w:t>
      </w:r>
      <w:r>
        <w:rPr>
          <w:color w:val="1F2329"/>
          <w:sz w:val="24"/>
        </w:rPr>
        <w:t>was devised, which focused on</w:t>
      </w:r>
      <w:r>
        <w:rPr>
          <w:color w:val="1F2329"/>
          <w:spacing w:val="-5"/>
          <w:sz w:val="24"/>
        </w:rPr>
        <w:t xml:space="preserve"> </w:t>
      </w:r>
      <w:r>
        <w:rPr>
          <w:color w:val="1F2329"/>
          <w:sz w:val="24"/>
        </w:rPr>
        <w:t>eliminating</w:t>
      </w:r>
      <w:r>
        <w:rPr>
          <w:color w:val="1F2329"/>
          <w:spacing w:val="-7"/>
          <w:sz w:val="24"/>
        </w:rPr>
        <w:t xml:space="preserve"> </w:t>
      </w:r>
      <w:r>
        <w:rPr>
          <w:color w:val="1F2329"/>
          <w:sz w:val="24"/>
        </w:rPr>
        <w:t>waste</w:t>
      </w:r>
      <w:r>
        <w:rPr>
          <w:color w:val="1F2329"/>
          <w:spacing w:val="-3"/>
          <w:sz w:val="24"/>
        </w:rPr>
        <w:t xml:space="preserve"> </w:t>
      </w:r>
      <w:r>
        <w:rPr>
          <w:color w:val="1F2329"/>
          <w:sz w:val="24"/>
        </w:rPr>
        <w:t>activities</w:t>
      </w:r>
      <w:r>
        <w:rPr>
          <w:color w:val="1F2329"/>
          <w:spacing w:val="-5"/>
          <w:sz w:val="24"/>
        </w:rPr>
        <w:t xml:space="preserve"> </w:t>
      </w:r>
      <w:r>
        <w:rPr>
          <w:color w:val="1F2329"/>
          <w:sz w:val="24"/>
        </w:rPr>
        <w:t>from</w:t>
      </w:r>
      <w:r>
        <w:rPr>
          <w:color w:val="1F2329"/>
          <w:spacing w:val="-3"/>
          <w:sz w:val="24"/>
        </w:rPr>
        <w:t xml:space="preserve"> </w:t>
      </w:r>
      <w:r>
        <w:rPr>
          <w:color w:val="1F2329"/>
          <w:sz w:val="24"/>
        </w:rPr>
        <w:t>the</w:t>
      </w:r>
      <w:r>
        <w:rPr>
          <w:color w:val="1F2329"/>
          <w:spacing w:val="-4"/>
          <w:sz w:val="24"/>
        </w:rPr>
        <w:t xml:space="preserve"> </w:t>
      </w:r>
      <w:r>
        <w:rPr>
          <w:color w:val="1F2329"/>
          <w:sz w:val="24"/>
        </w:rPr>
        <w:t>manufacturing</w:t>
      </w:r>
      <w:r>
        <w:rPr>
          <w:color w:val="1F2329"/>
          <w:spacing w:val="-8"/>
          <w:sz w:val="24"/>
        </w:rPr>
        <w:t xml:space="preserve"> </w:t>
      </w:r>
      <w:r>
        <w:rPr>
          <w:color w:val="1F2329"/>
          <w:sz w:val="24"/>
        </w:rPr>
        <w:t>cycle.</w:t>
      </w:r>
      <w:r>
        <w:rPr>
          <w:color w:val="1F2329"/>
          <w:spacing w:val="-3"/>
          <w:sz w:val="24"/>
        </w:rPr>
        <w:t xml:space="preserve"> </w:t>
      </w:r>
      <w:r>
        <w:rPr>
          <w:color w:val="1F2329"/>
          <w:sz w:val="24"/>
        </w:rPr>
        <w:t>Later,</w:t>
      </w:r>
      <w:r>
        <w:rPr>
          <w:color w:val="1F2329"/>
          <w:spacing w:val="-3"/>
          <w:sz w:val="24"/>
        </w:rPr>
        <w:t xml:space="preserve"> </w:t>
      </w:r>
      <w:r>
        <w:rPr>
          <w:color w:val="1F2329"/>
          <w:sz w:val="24"/>
        </w:rPr>
        <w:t>it</w:t>
      </w:r>
      <w:r>
        <w:rPr>
          <w:color w:val="1F2329"/>
          <w:spacing w:val="-3"/>
          <w:sz w:val="24"/>
        </w:rPr>
        <w:t xml:space="preserve"> </w:t>
      </w:r>
      <w:r>
        <w:rPr>
          <w:color w:val="1F2329"/>
          <w:sz w:val="24"/>
        </w:rPr>
        <w:t>got</w:t>
      </w:r>
      <w:r>
        <w:rPr>
          <w:color w:val="1F2329"/>
          <w:spacing w:val="-3"/>
          <w:sz w:val="24"/>
        </w:rPr>
        <w:t xml:space="preserve"> </w:t>
      </w:r>
      <w:r>
        <w:rPr>
          <w:color w:val="1F2329"/>
          <w:sz w:val="24"/>
        </w:rPr>
        <w:t>renamed</w:t>
      </w:r>
      <w:r>
        <w:rPr>
          <w:color w:val="1F2329"/>
          <w:spacing w:val="-6"/>
          <w:sz w:val="24"/>
        </w:rPr>
        <w:t xml:space="preserve"> </w:t>
      </w:r>
      <w:r>
        <w:rPr>
          <w:color w:val="1F2329"/>
          <w:sz w:val="24"/>
        </w:rPr>
        <w:t xml:space="preserve">to </w:t>
      </w:r>
      <w:r>
        <w:rPr>
          <w:b/>
          <w:i/>
          <w:color w:val="1F2329"/>
          <w:sz w:val="24"/>
        </w:rPr>
        <w:t>Lean</w:t>
      </w:r>
      <w:r>
        <w:rPr>
          <w:b/>
          <w:i/>
          <w:color w:val="1F2329"/>
          <w:spacing w:val="-2"/>
          <w:sz w:val="24"/>
        </w:rPr>
        <w:t xml:space="preserve"> </w:t>
      </w:r>
      <w:r>
        <w:rPr>
          <w:b/>
          <w:i/>
          <w:color w:val="1F2329"/>
          <w:sz w:val="24"/>
        </w:rPr>
        <w:t>manufacturing.</w:t>
      </w:r>
    </w:p>
    <w:p w14:paraId="50FEBCC6">
      <w:pPr>
        <w:pStyle w:val="6"/>
        <w:spacing w:before="84"/>
        <w:rPr>
          <w:b/>
        </w:rPr>
      </w:pPr>
    </w:p>
    <w:p w14:paraId="0F93629F">
      <w:pPr>
        <w:spacing w:before="0"/>
        <w:ind w:left="271" w:right="0" w:firstLine="0"/>
        <w:jc w:val="left"/>
        <w:rPr>
          <w:sz w:val="24"/>
        </w:rPr>
      </w:pPr>
      <w:r>
        <w:rPr>
          <w:color w:val="1F2329"/>
          <w:sz w:val="24"/>
        </w:rPr>
        <w:t>In</w:t>
      </w:r>
      <w:r>
        <w:rPr>
          <w:color w:val="1F2329"/>
          <w:spacing w:val="-3"/>
          <w:sz w:val="24"/>
        </w:rPr>
        <w:t xml:space="preserve"> </w:t>
      </w:r>
      <w:r>
        <w:rPr>
          <w:color w:val="1F2329"/>
          <w:sz w:val="24"/>
        </w:rPr>
        <w:t>2003,</w:t>
      </w:r>
      <w:r>
        <w:rPr>
          <w:color w:val="1F2329"/>
          <w:spacing w:val="-3"/>
          <w:sz w:val="24"/>
        </w:rPr>
        <w:t xml:space="preserve"> </w:t>
      </w:r>
      <w:r>
        <w:rPr>
          <w:color w:val="1F2329"/>
          <w:sz w:val="24"/>
        </w:rPr>
        <w:t>its</w:t>
      </w:r>
      <w:r>
        <w:rPr>
          <w:color w:val="1F2329"/>
          <w:spacing w:val="-3"/>
          <w:sz w:val="24"/>
        </w:rPr>
        <w:t xml:space="preserve"> </w:t>
      </w:r>
      <w:r>
        <w:rPr>
          <w:color w:val="1F2329"/>
          <w:sz w:val="24"/>
        </w:rPr>
        <w:t>implementation</w:t>
      </w:r>
      <w:r>
        <w:rPr>
          <w:color w:val="1F2329"/>
          <w:spacing w:val="-3"/>
          <w:sz w:val="24"/>
        </w:rPr>
        <w:t xml:space="preserve"> </w:t>
      </w:r>
      <w:r>
        <w:rPr>
          <w:color w:val="1F2329"/>
          <w:sz w:val="24"/>
        </w:rPr>
        <w:t>happened</w:t>
      </w:r>
      <w:r>
        <w:rPr>
          <w:color w:val="1F2329"/>
          <w:spacing w:val="-3"/>
          <w:sz w:val="24"/>
        </w:rPr>
        <w:t xml:space="preserve"> </w:t>
      </w:r>
      <w:r>
        <w:rPr>
          <w:color w:val="1F2329"/>
          <w:sz w:val="24"/>
        </w:rPr>
        <w:t>in</w:t>
      </w:r>
      <w:r>
        <w:rPr>
          <w:color w:val="1F2329"/>
          <w:spacing w:val="-3"/>
          <w:sz w:val="24"/>
        </w:rPr>
        <w:t xml:space="preserve"> </w:t>
      </w:r>
      <w:r>
        <w:rPr>
          <w:color w:val="1F2329"/>
          <w:sz w:val="24"/>
        </w:rPr>
        <w:t>the</w:t>
      </w:r>
      <w:r>
        <w:rPr>
          <w:color w:val="1F2329"/>
          <w:spacing w:val="-4"/>
          <w:sz w:val="24"/>
        </w:rPr>
        <w:t xml:space="preserve"> </w:t>
      </w:r>
      <w:r>
        <w:rPr>
          <w:color w:val="1F2329"/>
          <w:sz w:val="24"/>
        </w:rPr>
        <w:t>Software</w:t>
      </w:r>
      <w:r>
        <w:rPr>
          <w:color w:val="1F2329"/>
          <w:spacing w:val="-5"/>
          <w:sz w:val="24"/>
        </w:rPr>
        <w:t xml:space="preserve"> </w:t>
      </w:r>
      <w:r>
        <w:rPr>
          <w:color w:val="1F2329"/>
          <w:sz w:val="24"/>
        </w:rPr>
        <w:t>industry.</w:t>
      </w:r>
      <w:r>
        <w:rPr>
          <w:color w:val="1F2329"/>
          <w:spacing w:val="-2"/>
          <w:sz w:val="24"/>
        </w:rPr>
        <w:t xml:space="preserve"> </w:t>
      </w:r>
      <w:r>
        <w:rPr>
          <w:color w:val="1F2329"/>
          <w:sz w:val="24"/>
        </w:rPr>
        <w:t>Its</w:t>
      </w:r>
      <w:r>
        <w:rPr>
          <w:color w:val="1F2329"/>
          <w:spacing w:val="-3"/>
          <w:sz w:val="24"/>
        </w:rPr>
        <w:t xml:space="preserve"> </w:t>
      </w:r>
      <w:r>
        <w:rPr>
          <w:color w:val="1F2329"/>
          <w:sz w:val="24"/>
        </w:rPr>
        <w:t>leading</w:t>
      </w:r>
      <w:r>
        <w:rPr>
          <w:color w:val="1F2329"/>
          <w:spacing w:val="-3"/>
          <w:sz w:val="24"/>
        </w:rPr>
        <w:t xml:space="preserve"> </w:t>
      </w:r>
      <w:r>
        <w:rPr>
          <w:color w:val="1F2329"/>
          <w:sz w:val="24"/>
        </w:rPr>
        <w:t>proponents</w:t>
      </w:r>
      <w:r>
        <w:rPr>
          <w:color w:val="1F2329"/>
          <w:spacing w:val="-3"/>
          <w:sz w:val="24"/>
        </w:rPr>
        <w:t xml:space="preserve"> </w:t>
      </w:r>
      <w:r>
        <w:rPr>
          <w:color w:val="1F2329"/>
          <w:sz w:val="24"/>
        </w:rPr>
        <w:t xml:space="preserve">were </w:t>
      </w:r>
      <w:r>
        <w:rPr>
          <w:b/>
          <w:i/>
          <w:color w:val="1F2329"/>
          <w:sz w:val="24"/>
        </w:rPr>
        <w:t>Mary</w:t>
      </w:r>
      <w:r>
        <w:rPr>
          <w:b/>
          <w:i/>
          <w:color w:val="1F2329"/>
          <w:spacing w:val="-3"/>
          <w:sz w:val="24"/>
        </w:rPr>
        <w:t xml:space="preserve"> </w:t>
      </w:r>
      <w:r>
        <w:rPr>
          <w:b/>
          <w:i/>
          <w:color w:val="1F2329"/>
          <w:sz w:val="24"/>
        </w:rPr>
        <w:t>&amp;</w:t>
      </w:r>
      <w:r>
        <w:rPr>
          <w:b/>
          <w:i/>
          <w:color w:val="1F2329"/>
          <w:spacing w:val="-1"/>
          <w:sz w:val="24"/>
        </w:rPr>
        <w:t xml:space="preserve"> </w:t>
      </w:r>
      <w:r>
        <w:rPr>
          <w:b/>
          <w:i/>
          <w:color w:val="1F2329"/>
          <w:sz w:val="24"/>
        </w:rPr>
        <w:t xml:space="preserve">Tom Poppendeick, </w:t>
      </w:r>
      <w:r>
        <w:rPr>
          <w:color w:val="1F2329"/>
          <w:sz w:val="24"/>
        </w:rPr>
        <w:t>who compiled the principles of Lean in a book called “</w:t>
      </w:r>
      <w:r>
        <w:rPr>
          <w:b/>
          <w:i/>
          <w:color w:val="1F2329"/>
          <w:sz w:val="24"/>
        </w:rPr>
        <w:t>Lean Software Development</w:t>
      </w:r>
      <w:r>
        <w:rPr>
          <w:color w:val="1F2329"/>
          <w:sz w:val="24"/>
        </w:rPr>
        <w:t>”.</w:t>
      </w:r>
    </w:p>
    <w:p w14:paraId="4FA52281">
      <w:pPr>
        <w:pStyle w:val="6"/>
        <w:spacing w:before="89"/>
        <w:rPr>
          <w:i w:val="0"/>
        </w:rPr>
      </w:pPr>
    </w:p>
    <w:p w14:paraId="775ADE21">
      <w:pPr>
        <w:pStyle w:val="3"/>
      </w:pPr>
      <w:r>
        <w:rPr>
          <w:color w:val="484848"/>
        </w:rPr>
        <w:t>Principles of</w:t>
      </w:r>
      <w:r>
        <w:rPr>
          <w:color w:val="484848"/>
          <w:spacing w:val="-1"/>
        </w:rPr>
        <w:t xml:space="preserve"> </w:t>
      </w:r>
      <w:r>
        <w:rPr>
          <w:color w:val="484848"/>
          <w:spacing w:val="-4"/>
        </w:rPr>
        <w:t>Lean:</w:t>
      </w:r>
    </w:p>
    <w:p w14:paraId="3AD1CE26">
      <w:pPr>
        <w:pStyle w:val="6"/>
        <w:rPr>
          <w:b/>
        </w:rPr>
      </w:pPr>
    </w:p>
    <w:p w14:paraId="463F32AE">
      <w:pPr>
        <w:spacing w:before="0"/>
        <w:ind w:left="271" w:right="0" w:firstLine="0"/>
        <w:jc w:val="left"/>
        <w:rPr>
          <w:sz w:val="24"/>
        </w:rPr>
      </w:pPr>
      <w:r>
        <w:rPr>
          <w:color w:val="1F2329"/>
          <w:sz w:val="24"/>
        </w:rPr>
        <w:t>The</w:t>
      </w:r>
      <w:r>
        <w:rPr>
          <w:color w:val="1F2329"/>
          <w:spacing w:val="-6"/>
          <w:sz w:val="24"/>
        </w:rPr>
        <w:t xml:space="preserve"> </w:t>
      </w:r>
      <w:r>
        <w:rPr>
          <w:color w:val="1F2329"/>
          <w:sz w:val="24"/>
        </w:rPr>
        <w:t>main</w:t>
      </w:r>
      <w:r>
        <w:rPr>
          <w:color w:val="1F2329"/>
          <w:spacing w:val="-3"/>
          <w:sz w:val="24"/>
        </w:rPr>
        <w:t xml:space="preserve"> </w:t>
      </w:r>
      <w:r>
        <w:rPr>
          <w:color w:val="1F2329"/>
          <w:sz w:val="24"/>
        </w:rPr>
        <w:t>principle</w:t>
      </w:r>
      <w:r>
        <w:rPr>
          <w:color w:val="1F2329"/>
          <w:spacing w:val="-4"/>
          <w:sz w:val="24"/>
        </w:rPr>
        <w:t xml:space="preserve"> </w:t>
      </w:r>
      <w:r>
        <w:rPr>
          <w:color w:val="1F2329"/>
          <w:sz w:val="24"/>
        </w:rPr>
        <w:t>of</w:t>
      </w:r>
      <w:r>
        <w:rPr>
          <w:color w:val="1F2329"/>
          <w:spacing w:val="-3"/>
          <w:sz w:val="24"/>
        </w:rPr>
        <w:t xml:space="preserve"> </w:t>
      </w:r>
      <w:r>
        <w:rPr>
          <w:color w:val="1F2329"/>
          <w:sz w:val="24"/>
        </w:rPr>
        <w:t>Lean</w:t>
      </w:r>
      <w:r>
        <w:rPr>
          <w:color w:val="1F2329"/>
          <w:spacing w:val="-3"/>
          <w:sz w:val="24"/>
        </w:rPr>
        <w:t xml:space="preserve"> </w:t>
      </w:r>
      <w:r>
        <w:rPr>
          <w:color w:val="1F2329"/>
          <w:sz w:val="24"/>
        </w:rPr>
        <w:t>is</w:t>
      </w:r>
      <w:r>
        <w:rPr>
          <w:color w:val="1F2329"/>
          <w:spacing w:val="-3"/>
          <w:sz w:val="24"/>
        </w:rPr>
        <w:t xml:space="preserve"> </w:t>
      </w:r>
      <w:r>
        <w:rPr>
          <w:color w:val="1F2329"/>
          <w:sz w:val="24"/>
        </w:rPr>
        <w:t>to</w:t>
      </w:r>
      <w:r>
        <w:rPr>
          <w:color w:val="1F2329"/>
          <w:spacing w:val="-3"/>
          <w:sz w:val="24"/>
        </w:rPr>
        <w:t xml:space="preserve"> </w:t>
      </w:r>
      <w:r>
        <w:rPr>
          <w:color w:val="1F2329"/>
          <w:sz w:val="24"/>
        </w:rPr>
        <w:t>deliver</w:t>
      </w:r>
      <w:r>
        <w:rPr>
          <w:color w:val="1F2329"/>
          <w:spacing w:val="-4"/>
          <w:sz w:val="24"/>
        </w:rPr>
        <w:t xml:space="preserve"> </w:t>
      </w:r>
      <w:r>
        <w:rPr>
          <w:color w:val="1F2329"/>
          <w:sz w:val="24"/>
        </w:rPr>
        <w:t>high-quality</w:t>
      </w:r>
      <w:r>
        <w:rPr>
          <w:color w:val="1F2329"/>
          <w:spacing w:val="-6"/>
          <w:sz w:val="24"/>
        </w:rPr>
        <w:t xml:space="preserve"> </w:t>
      </w:r>
      <w:r>
        <w:rPr>
          <w:color w:val="1F2329"/>
          <w:sz w:val="24"/>
        </w:rPr>
        <w:t>products</w:t>
      </w:r>
      <w:r>
        <w:rPr>
          <w:color w:val="1F2329"/>
          <w:spacing w:val="-2"/>
          <w:sz w:val="24"/>
        </w:rPr>
        <w:t xml:space="preserve"> </w:t>
      </w:r>
      <w:r>
        <w:rPr>
          <w:color w:val="1F2329"/>
          <w:sz w:val="24"/>
        </w:rPr>
        <w:t>in</w:t>
      </w:r>
      <w:r>
        <w:rPr>
          <w:color w:val="1F2329"/>
          <w:spacing w:val="-3"/>
          <w:sz w:val="24"/>
        </w:rPr>
        <w:t xml:space="preserve"> </w:t>
      </w:r>
      <w:r>
        <w:rPr>
          <w:color w:val="1F2329"/>
          <w:sz w:val="24"/>
        </w:rPr>
        <w:t>minimum</w:t>
      </w:r>
      <w:r>
        <w:rPr>
          <w:color w:val="1F2329"/>
          <w:spacing w:val="-5"/>
          <w:sz w:val="24"/>
        </w:rPr>
        <w:t xml:space="preserve"> </w:t>
      </w:r>
      <w:r>
        <w:rPr>
          <w:color w:val="1F2329"/>
          <w:sz w:val="24"/>
        </w:rPr>
        <w:t>time</w:t>
      </w:r>
      <w:r>
        <w:rPr>
          <w:color w:val="1F2329"/>
          <w:spacing w:val="-5"/>
          <w:sz w:val="24"/>
        </w:rPr>
        <w:t xml:space="preserve"> </w:t>
      </w:r>
      <w:r>
        <w:rPr>
          <w:color w:val="1F2329"/>
          <w:sz w:val="24"/>
        </w:rPr>
        <w:t>with</w:t>
      </w:r>
      <w:r>
        <w:rPr>
          <w:color w:val="1F2329"/>
          <w:spacing w:val="-3"/>
          <w:sz w:val="24"/>
        </w:rPr>
        <w:t xml:space="preserve"> </w:t>
      </w:r>
      <w:r>
        <w:rPr>
          <w:color w:val="1F2329"/>
          <w:sz w:val="24"/>
        </w:rPr>
        <w:t>the</w:t>
      </w:r>
      <w:r>
        <w:rPr>
          <w:color w:val="1F2329"/>
          <w:spacing w:val="-6"/>
          <w:sz w:val="24"/>
        </w:rPr>
        <w:t xml:space="preserve"> </w:t>
      </w:r>
      <w:r>
        <w:rPr>
          <w:color w:val="1F2329"/>
          <w:sz w:val="24"/>
        </w:rPr>
        <w:t>least</w:t>
      </w:r>
      <w:r>
        <w:rPr>
          <w:color w:val="1F2329"/>
          <w:spacing w:val="-3"/>
          <w:sz w:val="24"/>
        </w:rPr>
        <w:t xml:space="preserve"> </w:t>
      </w:r>
      <w:r>
        <w:rPr>
          <w:color w:val="1F2329"/>
          <w:sz w:val="24"/>
        </w:rPr>
        <w:t>wastage</w:t>
      </w:r>
      <w:r>
        <w:rPr>
          <w:color w:val="1F2329"/>
          <w:spacing w:val="-6"/>
          <w:sz w:val="24"/>
        </w:rPr>
        <w:t xml:space="preserve"> </w:t>
      </w:r>
      <w:r>
        <w:rPr>
          <w:color w:val="1F2329"/>
          <w:sz w:val="24"/>
        </w:rPr>
        <w:t xml:space="preserve">of </w:t>
      </w:r>
      <w:r>
        <w:rPr>
          <w:color w:val="1F2329"/>
          <w:spacing w:val="-2"/>
          <w:sz w:val="24"/>
        </w:rPr>
        <w:t>resources.</w:t>
      </w:r>
    </w:p>
    <w:p w14:paraId="04516CA4">
      <w:pPr>
        <w:spacing w:after="0"/>
        <w:jc w:val="left"/>
        <w:rPr>
          <w:sz w:val="24"/>
        </w:rPr>
        <w:sectPr>
          <w:headerReference r:id="rId5" w:type="default"/>
          <w:footerReference r:id="rId6" w:type="default"/>
          <w:type w:val="continuous"/>
          <w:pgSz w:w="12240" w:h="15840"/>
          <w:pgMar w:top="706" w:right="720" w:bottom="460" w:left="720" w:header="415" w:footer="273" w:gutter="0"/>
          <w:pgNumType w:start="1"/>
          <w:cols w:space="720" w:num="1"/>
        </w:sectPr>
      </w:pPr>
    </w:p>
    <w:p w14:paraId="34CA2B6C">
      <w:pPr>
        <w:spacing w:before="80"/>
        <w:ind w:left="271" w:right="0" w:firstLine="0"/>
        <w:jc w:val="left"/>
        <w:rPr>
          <w:sz w:val="24"/>
        </w:rPr>
      </w:pPr>
      <w:r>
        <w:rPr>
          <w:sz w:val="24"/>
        </w:rPr>
        <mc:AlternateContent>
          <mc:Choice Requires="wps">
            <w:drawing>
              <wp:anchor distT="0" distB="0" distL="0" distR="0" simplePos="0" relativeHeight="251659264"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9" name="Graphic 9"/>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24pt;margin-top:30.9pt;height:730.25pt;width:564.1pt;mso-position-horizontal-relative:page;mso-position-vertical-relative:page;z-index:-251657216;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A44//e2wAAAAsBAAAPAAAAAAAAAAEA&#10;IAAAACIAAABkcnMvZG93bnJldi54bWxQSwECFAAUAAAACACHTuJAPCwijPACAAAbCgAADgAAAAAA&#10;AAABACAAAAAqAQAAZHJzL2Uyb0RvYy54bWxQSwUGAAAAAAYABgBZAQAAjAY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color w:val="1F2329"/>
          <w:sz w:val="24"/>
        </w:rPr>
        <w:t>The</w:t>
      </w:r>
      <w:r>
        <w:rPr>
          <w:color w:val="1F2329"/>
          <w:spacing w:val="-5"/>
          <w:sz w:val="24"/>
        </w:rPr>
        <w:t xml:space="preserve"> </w:t>
      </w:r>
      <w:r>
        <w:rPr>
          <w:color w:val="1F2329"/>
          <w:sz w:val="24"/>
        </w:rPr>
        <w:t>division</w:t>
      </w:r>
      <w:r>
        <w:rPr>
          <w:color w:val="1F2329"/>
          <w:spacing w:val="-3"/>
          <w:sz w:val="24"/>
        </w:rPr>
        <w:t xml:space="preserve"> </w:t>
      </w:r>
      <w:r>
        <w:rPr>
          <w:color w:val="1F2329"/>
          <w:sz w:val="24"/>
        </w:rPr>
        <w:t>of</w:t>
      </w:r>
      <w:r>
        <w:rPr>
          <w:color w:val="1F2329"/>
          <w:spacing w:val="-3"/>
          <w:sz w:val="24"/>
        </w:rPr>
        <w:t xml:space="preserve"> </w:t>
      </w:r>
      <w:r>
        <w:rPr>
          <w:color w:val="1F2329"/>
          <w:sz w:val="24"/>
        </w:rPr>
        <w:t>Lean</w:t>
      </w:r>
      <w:r>
        <w:rPr>
          <w:color w:val="1F2329"/>
          <w:spacing w:val="-3"/>
          <w:sz w:val="24"/>
        </w:rPr>
        <w:t xml:space="preserve"> </w:t>
      </w:r>
      <w:r>
        <w:rPr>
          <w:color w:val="1F2329"/>
          <w:sz w:val="24"/>
        </w:rPr>
        <w:t>principles</w:t>
      </w:r>
      <w:r>
        <w:rPr>
          <w:color w:val="1F2329"/>
          <w:spacing w:val="-3"/>
          <w:sz w:val="24"/>
        </w:rPr>
        <w:t xml:space="preserve"> </w:t>
      </w:r>
      <w:r>
        <w:rPr>
          <w:color w:val="1F2329"/>
          <w:sz w:val="24"/>
        </w:rPr>
        <w:t>happens</w:t>
      </w:r>
      <w:r>
        <w:rPr>
          <w:color w:val="1F2329"/>
          <w:spacing w:val="-3"/>
          <w:sz w:val="24"/>
        </w:rPr>
        <w:t xml:space="preserve"> </w:t>
      </w:r>
      <w:r>
        <w:rPr>
          <w:color w:val="1F2329"/>
          <w:sz w:val="24"/>
        </w:rPr>
        <w:t>into</w:t>
      </w:r>
      <w:r>
        <w:rPr>
          <w:color w:val="1F2329"/>
          <w:spacing w:val="-3"/>
          <w:sz w:val="24"/>
        </w:rPr>
        <w:t xml:space="preserve"> </w:t>
      </w:r>
      <w:r>
        <w:rPr>
          <w:color w:val="1F2329"/>
          <w:sz w:val="24"/>
        </w:rPr>
        <w:t>two</w:t>
      </w:r>
      <w:r>
        <w:rPr>
          <w:color w:val="1F2329"/>
          <w:spacing w:val="-3"/>
          <w:sz w:val="24"/>
        </w:rPr>
        <w:t xml:space="preserve"> </w:t>
      </w:r>
      <w:r>
        <w:rPr>
          <w:color w:val="1F2329"/>
          <w:sz w:val="24"/>
        </w:rPr>
        <w:t>categories –</w:t>
      </w:r>
      <w:r>
        <w:rPr>
          <w:color w:val="1F2329"/>
          <w:spacing w:val="-3"/>
          <w:sz w:val="24"/>
        </w:rPr>
        <w:t xml:space="preserve"> </w:t>
      </w:r>
      <w:r>
        <w:rPr>
          <w:b/>
          <w:i/>
          <w:color w:val="1F2329"/>
          <w:sz w:val="24"/>
        </w:rPr>
        <w:t>Main</w:t>
      </w:r>
      <w:r>
        <w:rPr>
          <w:b/>
          <w:i/>
          <w:color w:val="1F2329"/>
          <w:spacing w:val="-2"/>
          <w:sz w:val="24"/>
        </w:rPr>
        <w:t xml:space="preserve"> </w:t>
      </w:r>
      <w:r>
        <w:rPr>
          <w:b/>
          <w:i/>
          <w:color w:val="1F2329"/>
          <w:sz w:val="24"/>
        </w:rPr>
        <w:t>Principles</w:t>
      </w:r>
      <w:r>
        <w:rPr>
          <w:b/>
          <w:i/>
          <w:color w:val="1F2329"/>
          <w:spacing w:val="-2"/>
          <w:sz w:val="24"/>
        </w:rPr>
        <w:t xml:space="preserve"> </w:t>
      </w:r>
      <w:r>
        <w:rPr>
          <w:color w:val="1F2329"/>
          <w:sz w:val="24"/>
        </w:rPr>
        <w:t>&amp;</w:t>
      </w:r>
      <w:r>
        <w:rPr>
          <w:color w:val="1F2329"/>
          <w:spacing w:val="-3"/>
          <w:sz w:val="24"/>
        </w:rPr>
        <w:t xml:space="preserve"> </w:t>
      </w:r>
      <w:r>
        <w:rPr>
          <w:b/>
          <w:i/>
          <w:color w:val="1F2329"/>
          <w:sz w:val="24"/>
        </w:rPr>
        <w:t>Lean</w:t>
      </w:r>
      <w:r>
        <w:rPr>
          <w:b/>
          <w:i/>
          <w:color w:val="1F2329"/>
          <w:spacing w:val="-3"/>
          <w:sz w:val="24"/>
        </w:rPr>
        <w:t xml:space="preserve"> </w:t>
      </w:r>
      <w:r>
        <w:rPr>
          <w:b/>
          <w:i/>
          <w:color w:val="1F2329"/>
          <w:sz w:val="24"/>
        </w:rPr>
        <w:t>Software Development Principles</w:t>
      </w:r>
      <w:r>
        <w:rPr>
          <w:color w:val="1F2329"/>
          <w:sz w:val="24"/>
        </w:rPr>
        <w:t>, which are a derivation from the core principles of Lean.</w:t>
      </w:r>
    </w:p>
    <w:p w14:paraId="7615D35B">
      <w:pPr>
        <w:pStyle w:val="6"/>
        <w:spacing w:before="84"/>
        <w:rPr>
          <w:i w:val="0"/>
        </w:rPr>
      </w:pPr>
    </w:p>
    <w:p w14:paraId="09D2E9C9">
      <w:pPr>
        <w:spacing w:before="0"/>
        <w:ind w:left="271" w:right="0" w:firstLine="0"/>
        <w:jc w:val="left"/>
        <w:rPr>
          <w:sz w:val="24"/>
        </w:rPr>
      </w:pPr>
      <w:r>
        <w:rPr>
          <w:color w:val="1F2329"/>
          <w:sz w:val="24"/>
        </w:rPr>
        <w:t>Let’s</w:t>
      </w:r>
      <w:r>
        <w:rPr>
          <w:color w:val="1F2329"/>
          <w:spacing w:val="-6"/>
          <w:sz w:val="24"/>
        </w:rPr>
        <w:t xml:space="preserve"> </w:t>
      </w:r>
      <w:r>
        <w:rPr>
          <w:color w:val="1F2329"/>
          <w:sz w:val="24"/>
        </w:rPr>
        <w:t>discuss</w:t>
      </w:r>
      <w:r>
        <w:rPr>
          <w:color w:val="1F2329"/>
          <w:spacing w:val="-1"/>
          <w:sz w:val="24"/>
        </w:rPr>
        <w:t xml:space="preserve"> </w:t>
      </w:r>
      <w:r>
        <w:rPr>
          <w:color w:val="1F2329"/>
          <w:sz w:val="24"/>
        </w:rPr>
        <w:t>Lean</w:t>
      </w:r>
      <w:r>
        <w:rPr>
          <w:color w:val="1F2329"/>
          <w:spacing w:val="-2"/>
          <w:sz w:val="24"/>
        </w:rPr>
        <w:t xml:space="preserve"> </w:t>
      </w:r>
      <w:r>
        <w:rPr>
          <w:color w:val="1F2329"/>
          <w:sz w:val="24"/>
        </w:rPr>
        <w:t>Software</w:t>
      </w:r>
      <w:r>
        <w:rPr>
          <w:color w:val="1F2329"/>
          <w:spacing w:val="-5"/>
          <w:sz w:val="24"/>
        </w:rPr>
        <w:t xml:space="preserve"> </w:t>
      </w:r>
      <w:r>
        <w:rPr>
          <w:color w:val="1F2329"/>
          <w:sz w:val="24"/>
        </w:rPr>
        <w:t>Development</w:t>
      </w:r>
      <w:r>
        <w:rPr>
          <w:color w:val="1F2329"/>
          <w:spacing w:val="-3"/>
          <w:sz w:val="24"/>
        </w:rPr>
        <w:t xml:space="preserve"> </w:t>
      </w:r>
      <w:r>
        <w:rPr>
          <w:color w:val="1F2329"/>
          <w:sz w:val="24"/>
        </w:rPr>
        <w:t>Principles</w:t>
      </w:r>
      <w:r>
        <w:rPr>
          <w:color w:val="1F2329"/>
          <w:spacing w:val="-1"/>
          <w:sz w:val="24"/>
        </w:rPr>
        <w:t xml:space="preserve"> </w:t>
      </w:r>
      <w:r>
        <w:rPr>
          <w:color w:val="1F2329"/>
          <w:spacing w:val="-2"/>
          <w:sz w:val="24"/>
        </w:rPr>
        <w:t>below</w:t>
      </w:r>
    </w:p>
    <w:p w14:paraId="01A1ABC2">
      <w:pPr>
        <w:pStyle w:val="6"/>
        <w:spacing w:before="84"/>
        <w:rPr>
          <w:i w:val="0"/>
        </w:rPr>
      </w:pPr>
    </w:p>
    <w:p w14:paraId="03B4EB18">
      <w:pPr>
        <w:pStyle w:val="9"/>
        <w:numPr>
          <w:ilvl w:val="0"/>
          <w:numId w:val="1"/>
        </w:numPr>
        <w:tabs>
          <w:tab w:val="left" w:pos="991"/>
        </w:tabs>
        <w:spacing w:before="0" w:after="0" w:line="240" w:lineRule="auto"/>
        <w:ind w:left="991" w:right="303" w:hanging="360"/>
        <w:jc w:val="left"/>
        <w:rPr>
          <w:i/>
          <w:sz w:val="24"/>
        </w:rPr>
      </w:pPr>
      <w:r>
        <w:rPr>
          <w:b/>
          <w:i/>
          <w:color w:val="1F2329"/>
          <w:sz w:val="24"/>
        </w:rPr>
        <w:t xml:space="preserve">Optimize the whole </w:t>
      </w:r>
      <w:r>
        <w:rPr>
          <w:i/>
          <w:color w:val="1F2329"/>
          <w:sz w:val="24"/>
        </w:rPr>
        <w:t>– To be effective, you have to look at the bigger picture and develop a system that</w:t>
      </w:r>
      <w:r>
        <w:rPr>
          <w:i/>
          <w:color w:val="1F2329"/>
          <w:spacing w:val="-3"/>
          <w:sz w:val="24"/>
        </w:rPr>
        <w:t xml:space="preserve"> </w:t>
      </w:r>
      <w:r>
        <w:rPr>
          <w:i/>
          <w:color w:val="1F2329"/>
          <w:sz w:val="24"/>
        </w:rPr>
        <w:t>focuses</w:t>
      </w:r>
      <w:r>
        <w:rPr>
          <w:i/>
          <w:color w:val="1F2329"/>
          <w:spacing w:val="-3"/>
          <w:sz w:val="24"/>
        </w:rPr>
        <w:t xml:space="preserve"> </w:t>
      </w:r>
      <w:r>
        <w:rPr>
          <w:i/>
          <w:color w:val="1F2329"/>
          <w:sz w:val="24"/>
        </w:rPr>
        <w:t>on</w:t>
      </w:r>
      <w:r>
        <w:rPr>
          <w:i/>
          <w:color w:val="1F2329"/>
          <w:spacing w:val="-3"/>
          <w:sz w:val="24"/>
        </w:rPr>
        <w:t xml:space="preserve"> </w:t>
      </w:r>
      <w:r>
        <w:rPr>
          <w:i/>
          <w:color w:val="1F2329"/>
          <w:sz w:val="24"/>
        </w:rPr>
        <w:t>individual</w:t>
      </w:r>
      <w:r>
        <w:rPr>
          <w:i/>
          <w:color w:val="1F2329"/>
          <w:spacing w:val="-3"/>
          <w:sz w:val="24"/>
        </w:rPr>
        <w:t xml:space="preserve"> </w:t>
      </w:r>
      <w:r>
        <w:rPr>
          <w:i/>
          <w:color w:val="1F2329"/>
          <w:sz w:val="24"/>
        </w:rPr>
        <w:t>parts</w:t>
      </w:r>
      <w:r>
        <w:rPr>
          <w:i/>
          <w:color w:val="1F2329"/>
          <w:spacing w:val="-2"/>
          <w:sz w:val="24"/>
        </w:rPr>
        <w:t xml:space="preserve"> </w:t>
      </w:r>
      <w:r>
        <w:rPr>
          <w:i/>
          <w:color w:val="1F2329"/>
          <w:sz w:val="24"/>
        </w:rPr>
        <w:t>of</w:t>
      </w:r>
      <w:r>
        <w:rPr>
          <w:i/>
          <w:color w:val="1F2329"/>
          <w:spacing w:val="-3"/>
          <w:sz w:val="24"/>
        </w:rPr>
        <w:t xml:space="preserve"> </w:t>
      </w:r>
      <w:r>
        <w:rPr>
          <w:i/>
          <w:color w:val="1F2329"/>
          <w:sz w:val="24"/>
        </w:rPr>
        <w:t>a</w:t>
      </w:r>
      <w:r>
        <w:rPr>
          <w:i/>
          <w:color w:val="1F2329"/>
          <w:spacing w:val="-5"/>
          <w:sz w:val="24"/>
        </w:rPr>
        <w:t xml:space="preserve"> </w:t>
      </w:r>
      <w:r>
        <w:rPr>
          <w:i/>
          <w:color w:val="1F2329"/>
          <w:sz w:val="24"/>
        </w:rPr>
        <w:t>project</w:t>
      </w:r>
      <w:r>
        <w:rPr>
          <w:i/>
          <w:color w:val="1F2329"/>
          <w:spacing w:val="-3"/>
          <w:sz w:val="24"/>
        </w:rPr>
        <w:t xml:space="preserve"> </w:t>
      </w:r>
      <w:r>
        <w:rPr>
          <w:i/>
          <w:color w:val="1F2329"/>
          <w:sz w:val="24"/>
        </w:rPr>
        <w:t>along</w:t>
      </w:r>
      <w:r>
        <w:rPr>
          <w:i/>
          <w:color w:val="1F2329"/>
          <w:spacing w:val="-7"/>
          <w:sz w:val="24"/>
        </w:rPr>
        <w:t xml:space="preserve"> </w:t>
      </w:r>
      <w:r>
        <w:rPr>
          <w:i/>
          <w:color w:val="1F2329"/>
          <w:sz w:val="24"/>
        </w:rPr>
        <w:t>with</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smooth</w:t>
      </w:r>
      <w:r>
        <w:rPr>
          <w:i/>
          <w:color w:val="1F2329"/>
          <w:spacing w:val="-2"/>
          <w:sz w:val="24"/>
        </w:rPr>
        <w:t xml:space="preserve"> </w:t>
      </w:r>
      <w:r>
        <w:rPr>
          <w:i/>
          <w:color w:val="1F2329"/>
          <w:sz w:val="24"/>
        </w:rPr>
        <w:t>functioning</w:t>
      </w:r>
      <w:r>
        <w:rPr>
          <w:i/>
          <w:color w:val="1F2329"/>
          <w:spacing w:val="-3"/>
          <w:sz w:val="24"/>
        </w:rPr>
        <w:t xml:space="preserve"> </w:t>
      </w:r>
      <w:r>
        <w:rPr>
          <w:i/>
          <w:color w:val="1F2329"/>
          <w:sz w:val="24"/>
        </w:rPr>
        <w:t>of</w:t>
      </w:r>
      <w:r>
        <w:rPr>
          <w:i/>
          <w:color w:val="1F2329"/>
          <w:spacing w:val="-2"/>
          <w:sz w:val="24"/>
        </w:rPr>
        <w:t xml:space="preserve"> </w:t>
      </w:r>
      <w:r>
        <w:rPr>
          <w:i/>
          <w:color w:val="1F2329"/>
          <w:sz w:val="24"/>
        </w:rPr>
        <w:t>the</w:t>
      </w:r>
      <w:r>
        <w:rPr>
          <w:i/>
          <w:color w:val="1F2329"/>
          <w:spacing w:val="-4"/>
          <w:sz w:val="24"/>
        </w:rPr>
        <w:t xml:space="preserve"> </w:t>
      </w:r>
      <w:r>
        <w:rPr>
          <w:i/>
          <w:color w:val="1F2329"/>
          <w:sz w:val="24"/>
        </w:rPr>
        <w:t>entire</w:t>
      </w:r>
      <w:r>
        <w:rPr>
          <w:i/>
          <w:color w:val="1F2329"/>
          <w:spacing w:val="-6"/>
          <w:sz w:val="24"/>
        </w:rPr>
        <w:t xml:space="preserve"> </w:t>
      </w:r>
      <w:r>
        <w:rPr>
          <w:i/>
          <w:color w:val="1F2329"/>
          <w:sz w:val="24"/>
        </w:rPr>
        <w:t>system.</w:t>
      </w:r>
    </w:p>
    <w:p w14:paraId="591F1464">
      <w:pPr>
        <w:pStyle w:val="9"/>
        <w:numPr>
          <w:ilvl w:val="0"/>
          <w:numId w:val="1"/>
        </w:numPr>
        <w:tabs>
          <w:tab w:val="left" w:pos="991"/>
        </w:tabs>
        <w:spacing w:before="0" w:after="0" w:line="240" w:lineRule="auto"/>
        <w:ind w:left="991" w:right="261" w:hanging="360"/>
        <w:jc w:val="left"/>
        <w:rPr>
          <w:i/>
          <w:sz w:val="24"/>
        </w:rPr>
      </w:pPr>
      <w:r>
        <w:rPr>
          <w:b/>
          <w:i/>
          <w:color w:val="1F2329"/>
          <w:sz w:val="24"/>
        </w:rPr>
        <w:t>Eliminate</w:t>
      </w:r>
      <w:r>
        <w:rPr>
          <w:b/>
          <w:i/>
          <w:color w:val="1F2329"/>
          <w:spacing w:val="-2"/>
          <w:sz w:val="24"/>
        </w:rPr>
        <w:t xml:space="preserve"> </w:t>
      </w:r>
      <w:r>
        <w:rPr>
          <w:b/>
          <w:i/>
          <w:color w:val="1F2329"/>
          <w:sz w:val="24"/>
        </w:rPr>
        <w:t>waste</w:t>
      </w:r>
      <w:r>
        <w:rPr>
          <w:b/>
          <w:i/>
          <w:color w:val="1F2329"/>
          <w:spacing w:val="-2"/>
          <w:sz w:val="24"/>
        </w:rPr>
        <w:t xml:space="preserve"> </w:t>
      </w:r>
      <w:r>
        <w:rPr>
          <w:i/>
          <w:color w:val="1F2329"/>
          <w:sz w:val="24"/>
        </w:rPr>
        <w:t>–</w:t>
      </w:r>
      <w:r>
        <w:rPr>
          <w:i/>
          <w:color w:val="1F2329"/>
          <w:spacing w:val="-2"/>
          <w:sz w:val="24"/>
        </w:rPr>
        <w:t xml:space="preserve"> </w:t>
      </w:r>
      <w:r>
        <w:rPr>
          <w:i/>
          <w:color w:val="1F2329"/>
          <w:sz w:val="24"/>
        </w:rPr>
        <w:t>Waste</w:t>
      </w:r>
      <w:r>
        <w:rPr>
          <w:i/>
          <w:color w:val="1F2329"/>
          <w:spacing w:val="-2"/>
          <w:sz w:val="24"/>
        </w:rPr>
        <w:t xml:space="preserve"> </w:t>
      </w:r>
      <w:r>
        <w:rPr>
          <w:i/>
          <w:color w:val="1F2329"/>
          <w:sz w:val="24"/>
        </w:rPr>
        <w:t>(as</w:t>
      </w:r>
      <w:r>
        <w:rPr>
          <w:i/>
          <w:color w:val="1F2329"/>
          <w:spacing w:val="-3"/>
          <w:sz w:val="24"/>
        </w:rPr>
        <w:t xml:space="preserve"> </w:t>
      </w:r>
      <w:r>
        <w:rPr>
          <w:i/>
          <w:color w:val="1F2329"/>
          <w:sz w:val="24"/>
        </w:rPr>
        <w:t>discussed</w:t>
      </w:r>
      <w:r>
        <w:rPr>
          <w:i/>
          <w:color w:val="1F2329"/>
          <w:spacing w:val="-2"/>
          <w:sz w:val="24"/>
        </w:rPr>
        <w:t xml:space="preserve"> </w:t>
      </w:r>
      <w:r>
        <w:rPr>
          <w:i/>
          <w:color w:val="1F2329"/>
          <w:sz w:val="24"/>
        </w:rPr>
        <w:t>later)</w:t>
      </w:r>
      <w:r>
        <w:rPr>
          <w:i/>
          <w:color w:val="1F2329"/>
          <w:spacing w:val="-3"/>
          <w:sz w:val="24"/>
        </w:rPr>
        <w:t xml:space="preserve"> </w:t>
      </w:r>
      <w:r>
        <w:rPr>
          <w:i/>
          <w:color w:val="1F2329"/>
          <w:sz w:val="24"/>
        </w:rPr>
        <w:t>can be</w:t>
      </w:r>
      <w:r>
        <w:rPr>
          <w:i/>
          <w:color w:val="1F2329"/>
          <w:spacing w:val="-3"/>
          <w:sz w:val="24"/>
        </w:rPr>
        <w:t xml:space="preserve"> </w:t>
      </w:r>
      <w:r>
        <w:rPr>
          <w:i/>
          <w:color w:val="1F2329"/>
          <w:sz w:val="24"/>
        </w:rPr>
        <w:t>understood</w:t>
      </w:r>
      <w:r>
        <w:rPr>
          <w:i/>
          <w:color w:val="1F2329"/>
          <w:spacing w:val="-2"/>
          <w:sz w:val="24"/>
        </w:rPr>
        <w:t xml:space="preserve"> </w:t>
      </w:r>
      <w:r>
        <w:rPr>
          <w:i/>
          <w:color w:val="1F2329"/>
          <w:sz w:val="24"/>
        </w:rPr>
        <w:t>in</w:t>
      </w:r>
      <w:r>
        <w:rPr>
          <w:i/>
          <w:color w:val="1F2329"/>
          <w:spacing w:val="-2"/>
          <w:sz w:val="24"/>
        </w:rPr>
        <w:t xml:space="preserve"> </w:t>
      </w:r>
      <w:r>
        <w:rPr>
          <w:i/>
          <w:color w:val="1F2329"/>
          <w:sz w:val="24"/>
        </w:rPr>
        <w:t>“</w:t>
      </w:r>
      <w:r>
        <w:rPr>
          <w:b/>
          <w:i/>
          <w:color w:val="1F2329"/>
          <w:sz w:val="24"/>
        </w:rPr>
        <w:t>Lean</w:t>
      </w:r>
      <w:r>
        <w:rPr>
          <w:b/>
          <w:i/>
          <w:color w:val="1F2329"/>
          <w:spacing w:val="-2"/>
          <w:sz w:val="24"/>
        </w:rPr>
        <w:t xml:space="preserve"> </w:t>
      </w:r>
      <w:r>
        <w:rPr>
          <w:b/>
          <w:i/>
          <w:color w:val="1F2329"/>
          <w:sz w:val="24"/>
        </w:rPr>
        <w:t>terms</w:t>
      </w:r>
      <w:r>
        <w:rPr>
          <w:i/>
          <w:color w:val="1F2329"/>
          <w:sz w:val="24"/>
        </w:rPr>
        <w:t>”</w:t>
      </w:r>
      <w:r>
        <w:rPr>
          <w:i/>
          <w:color w:val="1F2329"/>
          <w:spacing w:val="-2"/>
          <w:sz w:val="24"/>
        </w:rPr>
        <w:t xml:space="preserve"> </w:t>
      </w:r>
      <w:r>
        <w:rPr>
          <w:i/>
          <w:color w:val="1F2329"/>
          <w:sz w:val="24"/>
        </w:rPr>
        <w:t>as</w:t>
      </w:r>
      <w:r>
        <w:rPr>
          <w:i/>
          <w:color w:val="1F2329"/>
          <w:spacing w:val="-3"/>
          <w:sz w:val="24"/>
        </w:rPr>
        <w:t xml:space="preserve"> </w:t>
      </w:r>
      <w:r>
        <w:rPr>
          <w:i/>
          <w:color w:val="1F2329"/>
          <w:sz w:val="24"/>
        </w:rPr>
        <w:t>the</w:t>
      </w:r>
      <w:r>
        <w:rPr>
          <w:i/>
          <w:color w:val="1F2329"/>
          <w:spacing w:val="-3"/>
          <w:sz w:val="24"/>
        </w:rPr>
        <w:t xml:space="preserve"> </w:t>
      </w:r>
      <w:r>
        <w:rPr>
          <w:b/>
          <w:i/>
          <w:color w:val="1F2329"/>
          <w:sz w:val="24"/>
        </w:rPr>
        <w:t>non-value adding</w:t>
      </w:r>
      <w:r>
        <w:rPr>
          <w:i/>
          <w:color w:val="1F2329"/>
          <w:sz w:val="24"/>
        </w:rPr>
        <w:t xml:space="preserve">. Hence, the focus should be on intentionally reducing the non-value adding &amp; unnecessary </w:t>
      </w:r>
      <w:r>
        <w:rPr>
          <w:i/>
          <w:color w:val="1F2329"/>
          <w:spacing w:val="-2"/>
          <w:sz w:val="24"/>
        </w:rPr>
        <w:t>activities.</w:t>
      </w:r>
    </w:p>
    <w:p w14:paraId="6A667BB4">
      <w:pPr>
        <w:pStyle w:val="9"/>
        <w:numPr>
          <w:ilvl w:val="0"/>
          <w:numId w:val="1"/>
        </w:numPr>
        <w:tabs>
          <w:tab w:val="left" w:pos="991"/>
        </w:tabs>
        <w:spacing w:before="0" w:after="0" w:line="240" w:lineRule="auto"/>
        <w:ind w:left="991" w:right="274" w:hanging="360"/>
        <w:jc w:val="left"/>
        <w:rPr>
          <w:i/>
          <w:sz w:val="24"/>
        </w:rPr>
      </w:pPr>
      <w:r>
        <w:rPr>
          <w:b/>
          <w:i/>
          <w:color w:val="1F2329"/>
          <w:sz w:val="24"/>
        </w:rPr>
        <w:t>Build</w:t>
      </w:r>
      <w:r>
        <w:rPr>
          <w:b/>
          <w:i/>
          <w:color w:val="1F2329"/>
          <w:spacing w:val="-3"/>
          <w:sz w:val="24"/>
        </w:rPr>
        <w:t xml:space="preserve"> </w:t>
      </w:r>
      <w:r>
        <w:rPr>
          <w:b/>
          <w:i/>
          <w:color w:val="1F2329"/>
          <w:sz w:val="24"/>
        </w:rPr>
        <w:t>Quality</w:t>
      </w:r>
      <w:r>
        <w:rPr>
          <w:b/>
          <w:i/>
          <w:color w:val="1F2329"/>
          <w:spacing w:val="-4"/>
          <w:sz w:val="24"/>
        </w:rPr>
        <w:t xml:space="preserve"> </w:t>
      </w:r>
      <w:r>
        <w:rPr>
          <w:b/>
          <w:i/>
          <w:color w:val="1F2329"/>
          <w:sz w:val="24"/>
        </w:rPr>
        <w:t>In</w:t>
      </w:r>
      <w:r>
        <w:rPr>
          <w:b/>
          <w:i/>
          <w:color w:val="1F2329"/>
          <w:spacing w:val="-1"/>
          <w:sz w:val="24"/>
        </w:rPr>
        <w:t xml:space="preserve"> </w:t>
      </w:r>
      <w:r>
        <w:rPr>
          <w:i/>
          <w:color w:val="1F2329"/>
          <w:sz w:val="24"/>
        </w:rPr>
        <w:t>–</w:t>
      </w:r>
      <w:r>
        <w:rPr>
          <w:i/>
          <w:color w:val="1F2329"/>
          <w:spacing w:val="-3"/>
          <w:sz w:val="24"/>
        </w:rPr>
        <w:t xml:space="preserve"> </w:t>
      </w:r>
      <w:r>
        <w:rPr>
          <w:i/>
          <w:color w:val="1F2329"/>
          <w:sz w:val="24"/>
        </w:rPr>
        <w:t>This</w:t>
      </w:r>
      <w:r>
        <w:rPr>
          <w:i/>
          <w:color w:val="1F2329"/>
          <w:spacing w:val="-5"/>
          <w:sz w:val="24"/>
        </w:rPr>
        <w:t xml:space="preserve"> </w:t>
      </w:r>
      <w:r>
        <w:rPr>
          <w:i/>
          <w:color w:val="1F2329"/>
          <w:sz w:val="24"/>
        </w:rPr>
        <w:t>means</w:t>
      </w:r>
      <w:r>
        <w:rPr>
          <w:i/>
          <w:color w:val="1F2329"/>
          <w:spacing w:val="-3"/>
          <w:sz w:val="24"/>
        </w:rPr>
        <w:t xml:space="preserve"> </w:t>
      </w:r>
      <w:r>
        <w:rPr>
          <w:i/>
          <w:color w:val="1F2329"/>
          <w:sz w:val="24"/>
        </w:rPr>
        <w:t>developing</w:t>
      </w:r>
      <w:r>
        <w:rPr>
          <w:i/>
          <w:color w:val="1F2329"/>
          <w:spacing w:val="-3"/>
          <w:sz w:val="24"/>
        </w:rPr>
        <w:t xml:space="preserve"> </w:t>
      </w:r>
      <w:r>
        <w:rPr>
          <w:i/>
          <w:color w:val="1F2329"/>
          <w:sz w:val="24"/>
        </w:rPr>
        <w:t>an</w:t>
      </w:r>
      <w:r>
        <w:rPr>
          <w:i/>
          <w:color w:val="1F2329"/>
          <w:spacing w:val="-3"/>
          <w:sz w:val="24"/>
        </w:rPr>
        <w:t xml:space="preserve"> </w:t>
      </w:r>
      <w:r>
        <w:rPr>
          <w:i/>
          <w:color w:val="1F2329"/>
          <w:sz w:val="24"/>
        </w:rPr>
        <w:t>automated</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standardized</w:t>
      </w:r>
      <w:r>
        <w:rPr>
          <w:i/>
          <w:color w:val="1F2329"/>
          <w:spacing w:val="-3"/>
          <w:sz w:val="24"/>
        </w:rPr>
        <w:t xml:space="preserve"> </w:t>
      </w:r>
      <w:r>
        <w:rPr>
          <w:i/>
          <w:color w:val="1F2329"/>
          <w:sz w:val="24"/>
        </w:rPr>
        <w:t>system</w:t>
      </w:r>
      <w:r>
        <w:rPr>
          <w:i/>
          <w:color w:val="1F2329"/>
          <w:spacing w:val="-4"/>
          <w:sz w:val="24"/>
        </w:rPr>
        <w:t xml:space="preserve"> </w:t>
      </w:r>
      <w:r>
        <w:rPr>
          <w:i/>
          <w:color w:val="1F2329"/>
          <w:sz w:val="24"/>
        </w:rPr>
        <w:t>that</w:t>
      </w:r>
      <w:r>
        <w:rPr>
          <w:i/>
          <w:color w:val="1F2329"/>
          <w:spacing w:val="-3"/>
          <w:sz w:val="24"/>
        </w:rPr>
        <w:t xml:space="preserve"> </w:t>
      </w:r>
      <w:r>
        <w:rPr>
          <w:i/>
          <w:color w:val="1F2329"/>
          <w:sz w:val="24"/>
        </w:rPr>
        <w:t>foolproofs</w:t>
      </w:r>
      <w:r>
        <w:rPr>
          <w:i/>
          <w:color w:val="1F2329"/>
          <w:spacing w:val="-3"/>
          <w:sz w:val="24"/>
        </w:rPr>
        <w:t xml:space="preserve"> </w:t>
      </w:r>
      <w:r>
        <w:rPr>
          <w:i/>
          <w:color w:val="1F2329"/>
          <w:sz w:val="24"/>
        </w:rPr>
        <w:t>it from any human error.</w:t>
      </w:r>
    </w:p>
    <w:p w14:paraId="2AD257D1">
      <w:pPr>
        <w:pStyle w:val="9"/>
        <w:numPr>
          <w:ilvl w:val="0"/>
          <w:numId w:val="1"/>
        </w:numPr>
        <w:tabs>
          <w:tab w:val="left" w:pos="991"/>
        </w:tabs>
        <w:spacing w:before="0" w:after="0" w:line="240" w:lineRule="auto"/>
        <w:ind w:left="991" w:right="151" w:hanging="360"/>
        <w:jc w:val="left"/>
        <w:rPr>
          <w:i/>
          <w:sz w:val="24"/>
        </w:rPr>
      </w:pPr>
      <w:r>
        <w:rPr>
          <w:b/>
          <w:i/>
          <w:color w:val="1F2329"/>
          <w:sz w:val="24"/>
        </w:rPr>
        <w:t>Deliver</w:t>
      </w:r>
      <w:r>
        <w:rPr>
          <w:b/>
          <w:i/>
          <w:color w:val="1F2329"/>
          <w:spacing w:val="-3"/>
          <w:sz w:val="24"/>
        </w:rPr>
        <w:t xml:space="preserve"> </w:t>
      </w:r>
      <w:r>
        <w:rPr>
          <w:b/>
          <w:i/>
          <w:color w:val="1F2329"/>
          <w:sz w:val="24"/>
        </w:rPr>
        <w:t>Fast</w:t>
      </w:r>
      <w:r>
        <w:rPr>
          <w:b/>
          <w:i/>
          <w:color w:val="1F2329"/>
          <w:spacing w:val="-3"/>
          <w:sz w:val="24"/>
        </w:rPr>
        <w:t xml:space="preserve"> </w:t>
      </w:r>
      <w:r>
        <w:rPr>
          <w:i/>
          <w:color w:val="1F2329"/>
          <w:sz w:val="24"/>
        </w:rPr>
        <w:t>–</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faster</w:t>
      </w:r>
      <w:r>
        <w:rPr>
          <w:i/>
          <w:color w:val="1F2329"/>
          <w:spacing w:val="-5"/>
          <w:sz w:val="24"/>
        </w:rPr>
        <w:t xml:space="preserve"> </w:t>
      </w:r>
      <w:r>
        <w:rPr>
          <w:i/>
          <w:color w:val="1F2329"/>
          <w:sz w:val="24"/>
        </w:rPr>
        <w:t>we</w:t>
      </w:r>
      <w:r>
        <w:rPr>
          <w:i/>
          <w:color w:val="1F2329"/>
          <w:spacing w:val="-7"/>
          <w:sz w:val="24"/>
        </w:rPr>
        <w:t xml:space="preserve"> </w:t>
      </w:r>
      <w:r>
        <w:rPr>
          <w:i/>
          <w:color w:val="1F2329"/>
          <w:sz w:val="24"/>
        </w:rPr>
        <w:t>deliver</w:t>
      </w:r>
      <w:r>
        <w:rPr>
          <w:i/>
          <w:color w:val="1F2329"/>
          <w:spacing w:val="-3"/>
          <w:sz w:val="24"/>
        </w:rPr>
        <w:t xml:space="preserve"> </w:t>
      </w:r>
      <w:r>
        <w:rPr>
          <w:i/>
          <w:color w:val="1F2329"/>
          <w:sz w:val="24"/>
        </w:rPr>
        <w:t>to</w:t>
      </w:r>
      <w:r>
        <w:rPr>
          <w:i/>
          <w:color w:val="1F2329"/>
          <w:spacing w:val="-2"/>
          <w:sz w:val="24"/>
        </w:rPr>
        <w:t xml:space="preserve"> </w:t>
      </w:r>
      <w:r>
        <w:rPr>
          <w:i/>
          <w:color w:val="1F2329"/>
          <w:sz w:val="24"/>
        </w:rPr>
        <w:t>our</w:t>
      </w:r>
      <w:r>
        <w:rPr>
          <w:i/>
          <w:color w:val="1F2329"/>
          <w:spacing w:val="-3"/>
          <w:sz w:val="24"/>
        </w:rPr>
        <w:t xml:space="preserve"> </w:t>
      </w:r>
      <w:r>
        <w:rPr>
          <w:i/>
          <w:color w:val="1F2329"/>
          <w:sz w:val="24"/>
        </w:rPr>
        <w:t>customers,</w:t>
      </w:r>
      <w:r>
        <w:rPr>
          <w:i/>
          <w:color w:val="1F2329"/>
          <w:spacing w:val="-3"/>
          <w:sz w:val="24"/>
        </w:rPr>
        <w:t xml:space="preserve"> </w:t>
      </w:r>
      <w:r>
        <w:rPr>
          <w:i/>
          <w:color w:val="1F2329"/>
          <w:sz w:val="24"/>
        </w:rPr>
        <w:t>the</w:t>
      </w:r>
      <w:r>
        <w:rPr>
          <w:i/>
          <w:color w:val="1F2329"/>
          <w:spacing w:val="-6"/>
          <w:sz w:val="24"/>
        </w:rPr>
        <w:t xml:space="preserve"> </w:t>
      </w:r>
      <w:r>
        <w:rPr>
          <w:i/>
          <w:color w:val="1F2329"/>
          <w:sz w:val="24"/>
        </w:rPr>
        <w:t>quicker</w:t>
      </w:r>
      <w:r>
        <w:rPr>
          <w:i/>
          <w:color w:val="1F2329"/>
          <w:spacing w:val="-3"/>
          <w:sz w:val="24"/>
        </w:rPr>
        <w:t xml:space="preserve"> </w:t>
      </w:r>
      <w:r>
        <w:rPr>
          <w:i/>
          <w:color w:val="1F2329"/>
          <w:sz w:val="24"/>
        </w:rPr>
        <w:t>we</w:t>
      </w:r>
      <w:r>
        <w:rPr>
          <w:i/>
          <w:color w:val="1F2329"/>
          <w:spacing w:val="-4"/>
          <w:sz w:val="24"/>
        </w:rPr>
        <w:t xml:space="preserve"> </w:t>
      </w:r>
      <w:r>
        <w:rPr>
          <w:i/>
          <w:color w:val="1F2329"/>
          <w:sz w:val="24"/>
        </w:rPr>
        <w:t>will</w:t>
      </w:r>
      <w:r>
        <w:rPr>
          <w:i/>
          <w:color w:val="1F2329"/>
          <w:spacing w:val="-5"/>
          <w:sz w:val="24"/>
        </w:rPr>
        <w:t xml:space="preserve"> </w:t>
      </w:r>
      <w:r>
        <w:rPr>
          <w:i/>
          <w:color w:val="1F2329"/>
          <w:sz w:val="24"/>
        </w:rPr>
        <w:t>get</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feedback</w:t>
      </w:r>
      <w:r>
        <w:rPr>
          <w:i/>
          <w:color w:val="1F2329"/>
          <w:spacing w:val="-7"/>
          <w:sz w:val="24"/>
        </w:rPr>
        <w:t xml:space="preserve"> </w:t>
      </w:r>
      <w:r>
        <w:rPr>
          <w:i/>
          <w:color w:val="1F2329"/>
          <w:sz w:val="24"/>
        </w:rPr>
        <w:t>and</w:t>
      </w:r>
      <w:r>
        <w:rPr>
          <w:i/>
          <w:color w:val="1F2329"/>
          <w:spacing w:val="-3"/>
          <w:sz w:val="24"/>
        </w:rPr>
        <w:t xml:space="preserve"> </w:t>
      </w:r>
      <w:r>
        <w:rPr>
          <w:i/>
          <w:color w:val="1F2329"/>
          <w:sz w:val="24"/>
        </w:rPr>
        <w:t>work upon it.</w:t>
      </w:r>
    </w:p>
    <w:p w14:paraId="09EF74BC">
      <w:pPr>
        <w:pStyle w:val="9"/>
        <w:numPr>
          <w:ilvl w:val="0"/>
          <w:numId w:val="1"/>
        </w:numPr>
        <w:tabs>
          <w:tab w:val="left" w:pos="991"/>
        </w:tabs>
        <w:spacing w:before="1" w:after="0" w:line="240" w:lineRule="auto"/>
        <w:ind w:left="991" w:right="385" w:hanging="360"/>
        <w:jc w:val="left"/>
        <w:rPr>
          <w:i/>
          <w:sz w:val="24"/>
        </w:rPr>
      </w:pPr>
      <w:r>
        <w:rPr>
          <w:b/>
          <w:i/>
          <w:color w:val="1F2329"/>
          <w:sz w:val="24"/>
        </w:rPr>
        <w:t>Create</w:t>
      </w:r>
      <w:r>
        <w:rPr>
          <w:b/>
          <w:i/>
          <w:color w:val="1F2329"/>
          <w:spacing w:val="-3"/>
          <w:sz w:val="24"/>
        </w:rPr>
        <w:t xml:space="preserve"> </w:t>
      </w:r>
      <w:r>
        <w:rPr>
          <w:b/>
          <w:i/>
          <w:color w:val="1F2329"/>
          <w:sz w:val="24"/>
        </w:rPr>
        <w:t>Knowledge</w:t>
      </w:r>
      <w:r>
        <w:rPr>
          <w:b/>
          <w:i/>
          <w:color w:val="1F2329"/>
          <w:spacing w:val="-4"/>
          <w:sz w:val="24"/>
        </w:rPr>
        <w:t xml:space="preserve"> </w:t>
      </w:r>
      <w:r>
        <w:rPr>
          <w:i/>
          <w:color w:val="1F2329"/>
          <w:sz w:val="24"/>
        </w:rPr>
        <w:t>–</w:t>
      </w:r>
      <w:r>
        <w:rPr>
          <w:i/>
          <w:color w:val="1F2329"/>
          <w:spacing w:val="-3"/>
          <w:sz w:val="24"/>
        </w:rPr>
        <w:t xml:space="preserve"> </w:t>
      </w:r>
      <w:r>
        <w:rPr>
          <w:i/>
          <w:color w:val="1F2329"/>
          <w:sz w:val="24"/>
        </w:rPr>
        <w:t>This</w:t>
      </w:r>
      <w:r>
        <w:rPr>
          <w:i/>
          <w:color w:val="1F2329"/>
          <w:spacing w:val="-3"/>
          <w:sz w:val="24"/>
        </w:rPr>
        <w:t xml:space="preserve"> </w:t>
      </w:r>
      <w:r>
        <w:rPr>
          <w:i/>
          <w:color w:val="1F2329"/>
          <w:sz w:val="24"/>
        </w:rPr>
        <w:t>means</w:t>
      </w:r>
      <w:r>
        <w:rPr>
          <w:i/>
          <w:color w:val="1F2329"/>
          <w:spacing w:val="-3"/>
          <w:sz w:val="24"/>
        </w:rPr>
        <w:t xml:space="preserve"> </w:t>
      </w:r>
      <w:r>
        <w:rPr>
          <w:i/>
          <w:color w:val="1F2329"/>
          <w:sz w:val="24"/>
        </w:rPr>
        <w:t>all</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learnings</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findings</w:t>
      </w:r>
      <w:r>
        <w:rPr>
          <w:i/>
          <w:color w:val="1F2329"/>
          <w:spacing w:val="-3"/>
          <w:sz w:val="24"/>
        </w:rPr>
        <w:t xml:space="preserve"> </w:t>
      </w:r>
      <w:r>
        <w:rPr>
          <w:i/>
          <w:color w:val="1F2329"/>
          <w:sz w:val="24"/>
        </w:rPr>
        <w:t>learned</w:t>
      </w:r>
      <w:r>
        <w:rPr>
          <w:i/>
          <w:color w:val="1F2329"/>
          <w:spacing w:val="-1"/>
          <w:sz w:val="24"/>
        </w:rPr>
        <w:t xml:space="preserve"> </w:t>
      </w:r>
      <w:r>
        <w:rPr>
          <w:i/>
          <w:color w:val="1F2329"/>
          <w:sz w:val="24"/>
        </w:rPr>
        <w:t>during</w:t>
      </w:r>
      <w:r>
        <w:rPr>
          <w:i/>
          <w:color w:val="1F2329"/>
          <w:spacing w:val="-3"/>
          <w:sz w:val="24"/>
        </w:rPr>
        <w:t xml:space="preserve"> </w:t>
      </w:r>
      <w:r>
        <w:rPr>
          <w:i/>
          <w:color w:val="1F2329"/>
          <w:sz w:val="24"/>
        </w:rPr>
        <w:t>a</w:t>
      </w:r>
      <w:r>
        <w:rPr>
          <w:i/>
          <w:color w:val="1F2329"/>
          <w:spacing w:val="-3"/>
          <w:sz w:val="24"/>
        </w:rPr>
        <w:t xml:space="preserve"> </w:t>
      </w:r>
      <w:r>
        <w:rPr>
          <w:i/>
          <w:color w:val="1F2329"/>
          <w:sz w:val="24"/>
        </w:rPr>
        <w:t>project</w:t>
      </w:r>
      <w:r>
        <w:rPr>
          <w:i/>
          <w:color w:val="1F2329"/>
          <w:spacing w:val="-3"/>
          <w:sz w:val="24"/>
        </w:rPr>
        <w:t xml:space="preserve"> </w:t>
      </w:r>
      <w:r>
        <w:rPr>
          <w:i/>
          <w:color w:val="1F2329"/>
          <w:sz w:val="24"/>
        </w:rPr>
        <w:t>should</w:t>
      </w:r>
      <w:r>
        <w:rPr>
          <w:i/>
          <w:color w:val="1F2329"/>
          <w:spacing w:val="-3"/>
          <w:sz w:val="24"/>
        </w:rPr>
        <w:t xml:space="preserve"> </w:t>
      </w:r>
      <w:r>
        <w:rPr>
          <w:i/>
          <w:color w:val="1F2329"/>
          <w:sz w:val="24"/>
        </w:rPr>
        <w:t>be documented so that they can be shared with others as well.</w:t>
      </w:r>
    </w:p>
    <w:p w14:paraId="548A58FB">
      <w:pPr>
        <w:pStyle w:val="9"/>
        <w:numPr>
          <w:ilvl w:val="0"/>
          <w:numId w:val="1"/>
        </w:numPr>
        <w:tabs>
          <w:tab w:val="left" w:pos="991"/>
        </w:tabs>
        <w:spacing w:before="0" w:after="0" w:line="242" w:lineRule="auto"/>
        <w:ind w:left="991" w:right="786" w:hanging="360"/>
        <w:jc w:val="left"/>
        <w:rPr>
          <w:i/>
          <w:sz w:val="24"/>
        </w:rPr>
      </w:pPr>
      <w:r>
        <w:rPr>
          <w:b/>
          <w:i/>
          <w:color w:val="1F2329"/>
          <w:sz w:val="24"/>
        </w:rPr>
        <w:t xml:space="preserve">Respect People </w:t>
      </w:r>
      <w:r>
        <w:rPr>
          <w:i/>
          <w:color w:val="1F2329"/>
          <w:sz w:val="24"/>
        </w:rPr>
        <w:t>– This boils down to understanding that each entity is equally essential in the success</w:t>
      </w:r>
      <w:r>
        <w:rPr>
          <w:i/>
          <w:color w:val="1F2329"/>
          <w:spacing w:val="-4"/>
          <w:sz w:val="24"/>
        </w:rPr>
        <w:t xml:space="preserve"> </w:t>
      </w:r>
      <w:r>
        <w:rPr>
          <w:i/>
          <w:color w:val="1F2329"/>
          <w:sz w:val="24"/>
        </w:rPr>
        <w:t>of</w:t>
      </w:r>
      <w:r>
        <w:rPr>
          <w:i/>
          <w:color w:val="1F2329"/>
          <w:spacing w:val="-4"/>
          <w:sz w:val="24"/>
        </w:rPr>
        <w:t xml:space="preserve"> </w:t>
      </w:r>
      <w:r>
        <w:rPr>
          <w:i/>
          <w:color w:val="1F2329"/>
          <w:sz w:val="24"/>
        </w:rPr>
        <w:t>any</w:t>
      </w:r>
      <w:r>
        <w:rPr>
          <w:i/>
          <w:color w:val="1F2329"/>
          <w:spacing w:val="-7"/>
          <w:sz w:val="24"/>
        </w:rPr>
        <w:t xml:space="preserve"> </w:t>
      </w:r>
      <w:r>
        <w:rPr>
          <w:i/>
          <w:color w:val="1F2329"/>
          <w:sz w:val="24"/>
        </w:rPr>
        <w:t>project.</w:t>
      </w:r>
      <w:r>
        <w:rPr>
          <w:i/>
          <w:color w:val="1F2329"/>
          <w:spacing w:val="-4"/>
          <w:sz w:val="24"/>
        </w:rPr>
        <w:t xml:space="preserve"> </w:t>
      </w:r>
      <w:r>
        <w:rPr>
          <w:i/>
          <w:color w:val="1F2329"/>
          <w:sz w:val="24"/>
        </w:rPr>
        <w:t>One</w:t>
      </w:r>
      <w:r>
        <w:rPr>
          <w:i/>
          <w:color w:val="1F2329"/>
          <w:spacing w:val="-7"/>
          <w:sz w:val="24"/>
        </w:rPr>
        <w:t xml:space="preserve"> </w:t>
      </w:r>
      <w:r>
        <w:rPr>
          <w:i/>
          <w:color w:val="1F2329"/>
          <w:sz w:val="24"/>
        </w:rPr>
        <w:t>should</w:t>
      </w:r>
      <w:r>
        <w:rPr>
          <w:i/>
          <w:color w:val="1F2329"/>
          <w:spacing w:val="-4"/>
          <w:sz w:val="24"/>
        </w:rPr>
        <w:t xml:space="preserve"> </w:t>
      </w:r>
      <w:r>
        <w:rPr>
          <w:i/>
          <w:color w:val="1F2329"/>
          <w:sz w:val="24"/>
        </w:rPr>
        <w:t>treat</w:t>
      </w:r>
      <w:r>
        <w:rPr>
          <w:i/>
          <w:color w:val="1F2329"/>
          <w:spacing w:val="-4"/>
          <w:sz w:val="24"/>
        </w:rPr>
        <w:t xml:space="preserve"> </w:t>
      </w:r>
      <w:r>
        <w:rPr>
          <w:i/>
          <w:color w:val="1F2329"/>
          <w:sz w:val="24"/>
        </w:rPr>
        <w:t>customers,</w:t>
      </w:r>
      <w:r>
        <w:rPr>
          <w:i/>
          <w:color w:val="1F2329"/>
          <w:spacing w:val="-4"/>
          <w:sz w:val="24"/>
        </w:rPr>
        <w:t xml:space="preserve"> </w:t>
      </w:r>
      <w:r>
        <w:rPr>
          <w:i/>
          <w:color w:val="1F2329"/>
          <w:sz w:val="24"/>
        </w:rPr>
        <w:t>colleagues,</w:t>
      </w:r>
      <w:r>
        <w:rPr>
          <w:i/>
          <w:color w:val="1F2329"/>
          <w:spacing w:val="-4"/>
          <w:sz w:val="24"/>
        </w:rPr>
        <w:t xml:space="preserve"> </w:t>
      </w:r>
      <w:r>
        <w:rPr>
          <w:i/>
          <w:color w:val="1F2329"/>
          <w:sz w:val="24"/>
        </w:rPr>
        <w:t>employees with</w:t>
      </w:r>
      <w:r>
        <w:rPr>
          <w:i/>
          <w:color w:val="1F2329"/>
          <w:spacing w:val="-4"/>
          <w:sz w:val="24"/>
        </w:rPr>
        <w:t xml:space="preserve"> </w:t>
      </w:r>
      <w:r>
        <w:rPr>
          <w:i/>
          <w:color w:val="1F2329"/>
          <w:sz w:val="24"/>
        </w:rPr>
        <w:t>equal</w:t>
      </w:r>
      <w:r>
        <w:rPr>
          <w:i/>
          <w:color w:val="1F2329"/>
          <w:spacing w:val="-3"/>
          <w:sz w:val="24"/>
        </w:rPr>
        <w:t xml:space="preserve"> </w:t>
      </w:r>
      <w:r>
        <w:rPr>
          <w:i/>
          <w:color w:val="1F2329"/>
          <w:sz w:val="24"/>
        </w:rPr>
        <w:t>respect.</w:t>
      </w:r>
    </w:p>
    <w:p w14:paraId="5F6E716B">
      <w:pPr>
        <w:pStyle w:val="9"/>
        <w:numPr>
          <w:ilvl w:val="0"/>
          <w:numId w:val="1"/>
        </w:numPr>
        <w:tabs>
          <w:tab w:val="left" w:pos="991"/>
        </w:tabs>
        <w:spacing w:before="0" w:after="0" w:line="240" w:lineRule="auto"/>
        <w:ind w:left="991" w:right="261" w:hanging="360"/>
        <w:jc w:val="left"/>
        <w:rPr>
          <w:i/>
          <w:sz w:val="24"/>
        </w:rPr>
      </w:pPr>
      <w:r>
        <w:rPr>
          <w:b/>
          <w:i/>
          <w:color w:val="1F2329"/>
          <w:sz w:val="24"/>
        </w:rPr>
        <w:t>Defer</w:t>
      </w:r>
      <w:r>
        <w:rPr>
          <w:b/>
          <w:i/>
          <w:color w:val="1F2329"/>
          <w:spacing w:val="-3"/>
          <w:sz w:val="24"/>
        </w:rPr>
        <w:t xml:space="preserve"> </w:t>
      </w:r>
      <w:r>
        <w:rPr>
          <w:b/>
          <w:i/>
          <w:color w:val="1F2329"/>
          <w:sz w:val="24"/>
        </w:rPr>
        <w:t>Commitment</w:t>
      </w:r>
      <w:r>
        <w:rPr>
          <w:b/>
          <w:i/>
          <w:color w:val="1F2329"/>
          <w:spacing w:val="-2"/>
          <w:sz w:val="24"/>
        </w:rPr>
        <w:t xml:space="preserve"> </w:t>
      </w:r>
      <w:r>
        <w:rPr>
          <w:i/>
          <w:color w:val="1F2329"/>
          <w:sz w:val="24"/>
        </w:rPr>
        <w:t>-</w:t>
      </w:r>
      <w:r>
        <w:rPr>
          <w:i/>
          <w:color w:val="1F2329"/>
          <w:spacing w:val="-6"/>
          <w:sz w:val="24"/>
        </w:rPr>
        <w:t xml:space="preserve"> </w:t>
      </w:r>
      <w:r>
        <w:rPr>
          <w:i/>
          <w:color w:val="1F2329"/>
          <w:sz w:val="24"/>
        </w:rPr>
        <w:t>This</w:t>
      </w:r>
      <w:r>
        <w:rPr>
          <w:i/>
          <w:color w:val="1F2329"/>
          <w:spacing w:val="-3"/>
          <w:sz w:val="24"/>
        </w:rPr>
        <w:t xml:space="preserve"> </w:t>
      </w:r>
      <w:r>
        <w:rPr>
          <w:i/>
          <w:color w:val="1F2329"/>
          <w:sz w:val="24"/>
        </w:rPr>
        <w:t>is</w:t>
      </w:r>
      <w:r>
        <w:rPr>
          <w:i/>
          <w:color w:val="1F2329"/>
          <w:spacing w:val="-2"/>
          <w:sz w:val="24"/>
        </w:rPr>
        <w:t xml:space="preserve"> </w:t>
      </w:r>
      <w:r>
        <w:rPr>
          <w:i/>
          <w:color w:val="1F2329"/>
          <w:sz w:val="24"/>
        </w:rPr>
        <w:t>a</w:t>
      </w:r>
      <w:r>
        <w:rPr>
          <w:i/>
          <w:color w:val="1F2329"/>
          <w:spacing w:val="-3"/>
          <w:sz w:val="24"/>
        </w:rPr>
        <w:t xml:space="preserve"> </w:t>
      </w:r>
      <w:r>
        <w:rPr>
          <w:i/>
          <w:color w:val="1F2329"/>
          <w:sz w:val="24"/>
        </w:rPr>
        <w:t>basis</w:t>
      </w:r>
      <w:r>
        <w:rPr>
          <w:i/>
          <w:color w:val="1F2329"/>
          <w:spacing w:val="-3"/>
          <w:sz w:val="24"/>
        </w:rPr>
        <w:t xml:space="preserve"> </w:t>
      </w:r>
      <w:r>
        <w:rPr>
          <w:i/>
          <w:color w:val="1F2329"/>
          <w:sz w:val="24"/>
        </w:rPr>
        <w:t>just</w:t>
      </w:r>
      <w:r>
        <w:rPr>
          <w:i/>
          <w:color w:val="1F2329"/>
          <w:spacing w:val="-5"/>
          <w:sz w:val="24"/>
        </w:rPr>
        <w:t xml:space="preserve"> </w:t>
      </w:r>
      <w:r>
        <w:rPr>
          <w:i/>
          <w:color w:val="1F2329"/>
          <w:sz w:val="24"/>
        </w:rPr>
        <w:t>in</w:t>
      </w:r>
      <w:r>
        <w:rPr>
          <w:i/>
          <w:color w:val="1F2329"/>
          <w:spacing w:val="-8"/>
          <w:sz w:val="24"/>
        </w:rPr>
        <w:t xml:space="preserve"> </w:t>
      </w:r>
      <w:r>
        <w:rPr>
          <w:i/>
          <w:color w:val="1F2329"/>
          <w:sz w:val="24"/>
        </w:rPr>
        <w:t>time</w:t>
      </w:r>
      <w:r>
        <w:rPr>
          <w:i/>
          <w:color w:val="1F2329"/>
          <w:spacing w:val="-7"/>
          <w:sz w:val="24"/>
        </w:rPr>
        <w:t xml:space="preserve"> </w:t>
      </w:r>
      <w:r>
        <w:rPr>
          <w:i/>
          <w:color w:val="1F2329"/>
          <w:sz w:val="24"/>
        </w:rPr>
        <w:t>philosophy,</w:t>
      </w:r>
      <w:r>
        <w:rPr>
          <w:i/>
          <w:color w:val="1F2329"/>
          <w:spacing w:val="-3"/>
          <w:sz w:val="24"/>
        </w:rPr>
        <w:t xml:space="preserve"> </w:t>
      </w:r>
      <w:r>
        <w:rPr>
          <w:i/>
          <w:color w:val="1F2329"/>
          <w:sz w:val="24"/>
        </w:rPr>
        <w:t>i.e.,</w:t>
      </w:r>
      <w:r>
        <w:rPr>
          <w:i/>
          <w:color w:val="1F2329"/>
          <w:spacing w:val="-3"/>
          <w:sz w:val="24"/>
        </w:rPr>
        <w:t xml:space="preserve"> </w:t>
      </w:r>
      <w:r>
        <w:rPr>
          <w:i/>
          <w:color w:val="1F2329"/>
          <w:sz w:val="24"/>
        </w:rPr>
        <w:t>teams</w:t>
      </w:r>
      <w:r>
        <w:rPr>
          <w:i/>
          <w:color w:val="1F2329"/>
          <w:spacing w:val="-3"/>
          <w:sz w:val="24"/>
        </w:rPr>
        <w:t xml:space="preserve"> </w:t>
      </w:r>
      <w:r>
        <w:rPr>
          <w:i/>
          <w:color w:val="1F2329"/>
          <w:sz w:val="24"/>
        </w:rPr>
        <w:t>should</w:t>
      </w:r>
      <w:r>
        <w:rPr>
          <w:i/>
          <w:color w:val="1F2329"/>
          <w:spacing w:val="-3"/>
          <w:sz w:val="24"/>
        </w:rPr>
        <w:t xml:space="preserve"> </w:t>
      </w:r>
      <w:r>
        <w:rPr>
          <w:i/>
          <w:color w:val="1F2329"/>
          <w:sz w:val="24"/>
        </w:rPr>
        <w:t>responsibly</w:t>
      </w:r>
      <w:r>
        <w:rPr>
          <w:i/>
          <w:color w:val="1F2329"/>
          <w:spacing w:val="-3"/>
          <w:sz w:val="24"/>
        </w:rPr>
        <w:t xml:space="preserve"> </w:t>
      </w:r>
      <w:r>
        <w:rPr>
          <w:i/>
          <w:color w:val="1F2329"/>
          <w:sz w:val="24"/>
        </w:rPr>
        <w:t>wait</w:t>
      </w:r>
      <w:r>
        <w:rPr>
          <w:i/>
          <w:color w:val="1F2329"/>
          <w:spacing w:val="-5"/>
          <w:sz w:val="24"/>
        </w:rPr>
        <w:t xml:space="preserve"> </w:t>
      </w:r>
      <w:r>
        <w:rPr>
          <w:i/>
          <w:color w:val="1F2329"/>
          <w:sz w:val="24"/>
        </w:rPr>
        <w:t>and collect enough information before making any decision.</w:t>
      </w:r>
    </w:p>
    <w:p w14:paraId="7A3688E2">
      <w:pPr>
        <w:pStyle w:val="6"/>
        <w:spacing w:before="4"/>
      </w:pPr>
    </w:p>
    <w:p w14:paraId="2FF74B78">
      <w:pPr>
        <w:pStyle w:val="3"/>
      </w:pPr>
      <w:r>
        <w:rPr>
          <w:color w:val="484848"/>
        </w:rPr>
        <w:t>Lean</w:t>
      </w:r>
      <w:r>
        <w:rPr>
          <w:color w:val="484848"/>
          <w:spacing w:val="-1"/>
        </w:rPr>
        <w:t xml:space="preserve"> </w:t>
      </w:r>
      <w:r>
        <w:rPr>
          <w:color w:val="484848"/>
          <w:spacing w:val="-2"/>
        </w:rPr>
        <w:t>Artifacts-</w:t>
      </w:r>
    </w:p>
    <w:p w14:paraId="248CE0E2">
      <w:pPr>
        <w:pStyle w:val="6"/>
        <w:rPr>
          <w:b/>
        </w:rPr>
      </w:pPr>
    </w:p>
    <w:p w14:paraId="74E24EFC">
      <w:pPr>
        <w:pStyle w:val="9"/>
        <w:numPr>
          <w:ilvl w:val="0"/>
          <w:numId w:val="1"/>
        </w:numPr>
        <w:tabs>
          <w:tab w:val="left" w:pos="991"/>
        </w:tabs>
        <w:spacing w:before="0" w:after="0" w:line="240" w:lineRule="auto"/>
        <w:ind w:left="991" w:right="899" w:hanging="360"/>
        <w:jc w:val="left"/>
        <w:rPr>
          <w:i/>
          <w:sz w:val="24"/>
        </w:rPr>
      </w:pPr>
      <w:r>
        <w:rPr>
          <w:b/>
          <w:i/>
          <w:color w:val="1F2329"/>
          <w:sz w:val="24"/>
        </w:rPr>
        <w:t>Value-Add</w:t>
      </w:r>
      <w:r>
        <w:rPr>
          <w:b/>
          <w:i/>
          <w:color w:val="1F2329"/>
          <w:spacing w:val="-4"/>
          <w:sz w:val="24"/>
        </w:rPr>
        <w:t xml:space="preserve"> </w:t>
      </w:r>
      <w:r>
        <w:rPr>
          <w:b/>
          <w:i/>
          <w:color w:val="1F2329"/>
          <w:sz w:val="24"/>
        </w:rPr>
        <w:t>activities</w:t>
      </w:r>
      <w:r>
        <w:rPr>
          <w:b/>
          <w:i/>
          <w:color w:val="1F2329"/>
          <w:spacing w:val="-4"/>
          <w:sz w:val="24"/>
        </w:rPr>
        <w:t xml:space="preserve"> </w:t>
      </w:r>
      <w:r>
        <w:rPr>
          <w:i/>
          <w:color w:val="1F2329"/>
          <w:sz w:val="24"/>
        </w:rPr>
        <w:t>–are</w:t>
      </w:r>
      <w:r>
        <w:rPr>
          <w:i/>
          <w:color w:val="1F2329"/>
          <w:spacing w:val="-5"/>
          <w:sz w:val="24"/>
        </w:rPr>
        <w:t xml:space="preserve"> </w:t>
      </w:r>
      <w:r>
        <w:rPr>
          <w:i/>
          <w:color w:val="1F2329"/>
          <w:sz w:val="24"/>
        </w:rPr>
        <w:t>all</w:t>
      </w:r>
      <w:r>
        <w:rPr>
          <w:i/>
          <w:color w:val="1F2329"/>
          <w:spacing w:val="-3"/>
          <w:sz w:val="24"/>
        </w:rPr>
        <w:t xml:space="preserve"> </w:t>
      </w:r>
      <w:r>
        <w:rPr>
          <w:i/>
          <w:color w:val="1F2329"/>
          <w:sz w:val="24"/>
        </w:rPr>
        <w:t>the</w:t>
      </w:r>
      <w:r>
        <w:rPr>
          <w:i/>
          <w:color w:val="1F2329"/>
          <w:spacing w:val="-5"/>
          <w:sz w:val="24"/>
        </w:rPr>
        <w:t xml:space="preserve"> </w:t>
      </w:r>
      <w:r>
        <w:rPr>
          <w:i/>
          <w:color w:val="1F2329"/>
          <w:sz w:val="24"/>
        </w:rPr>
        <w:t>activities</w:t>
      </w:r>
      <w:r>
        <w:rPr>
          <w:i/>
          <w:color w:val="1F2329"/>
          <w:spacing w:val="-4"/>
          <w:sz w:val="24"/>
        </w:rPr>
        <w:t xml:space="preserve"> </w:t>
      </w:r>
      <w:r>
        <w:rPr>
          <w:i/>
          <w:color w:val="1F2329"/>
          <w:sz w:val="24"/>
        </w:rPr>
        <w:t>that</w:t>
      </w:r>
      <w:r>
        <w:rPr>
          <w:i/>
          <w:color w:val="1F2329"/>
          <w:spacing w:val="-3"/>
          <w:sz w:val="24"/>
        </w:rPr>
        <w:t xml:space="preserve"> </w:t>
      </w:r>
      <w:r>
        <w:rPr>
          <w:i/>
          <w:color w:val="1F2329"/>
          <w:sz w:val="24"/>
        </w:rPr>
        <w:t>physically</w:t>
      </w:r>
      <w:r>
        <w:rPr>
          <w:i/>
          <w:color w:val="1F2329"/>
          <w:spacing w:val="-4"/>
          <w:sz w:val="24"/>
        </w:rPr>
        <w:t xml:space="preserve"> </w:t>
      </w:r>
      <w:r>
        <w:rPr>
          <w:i/>
          <w:color w:val="1F2329"/>
          <w:sz w:val="24"/>
        </w:rPr>
        <w:t>improve</w:t>
      </w:r>
      <w:r>
        <w:rPr>
          <w:i/>
          <w:color w:val="1F2329"/>
          <w:spacing w:val="-5"/>
          <w:sz w:val="24"/>
        </w:rPr>
        <w:t xml:space="preserve"> </w:t>
      </w:r>
      <w:r>
        <w:rPr>
          <w:i/>
          <w:color w:val="1F2329"/>
          <w:sz w:val="24"/>
        </w:rPr>
        <w:t>a</w:t>
      </w:r>
      <w:r>
        <w:rPr>
          <w:i/>
          <w:color w:val="1F2329"/>
          <w:spacing w:val="-4"/>
          <w:sz w:val="24"/>
        </w:rPr>
        <w:t xml:space="preserve"> </w:t>
      </w:r>
      <w:r>
        <w:rPr>
          <w:i/>
          <w:color w:val="1F2329"/>
          <w:sz w:val="24"/>
        </w:rPr>
        <w:t>product</w:t>
      </w:r>
      <w:r>
        <w:rPr>
          <w:i/>
          <w:color w:val="1F2329"/>
          <w:spacing w:val="-3"/>
          <w:sz w:val="24"/>
        </w:rPr>
        <w:t xml:space="preserve"> </w:t>
      </w:r>
      <w:r>
        <w:rPr>
          <w:i/>
          <w:color w:val="1F2329"/>
          <w:sz w:val="24"/>
        </w:rPr>
        <w:t>or</w:t>
      </w:r>
      <w:r>
        <w:rPr>
          <w:i/>
          <w:color w:val="1F2329"/>
          <w:spacing w:val="-4"/>
          <w:sz w:val="24"/>
        </w:rPr>
        <w:t xml:space="preserve"> </w:t>
      </w:r>
      <w:r>
        <w:rPr>
          <w:i/>
          <w:color w:val="1F2329"/>
          <w:sz w:val="24"/>
        </w:rPr>
        <w:t>a</w:t>
      </w:r>
      <w:r>
        <w:rPr>
          <w:i/>
          <w:color w:val="1F2329"/>
          <w:spacing w:val="-4"/>
          <w:sz w:val="24"/>
        </w:rPr>
        <w:t xml:space="preserve"> </w:t>
      </w:r>
      <w:r>
        <w:rPr>
          <w:i/>
          <w:color w:val="1F2329"/>
          <w:sz w:val="24"/>
        </w:rPr>
        <w:t>service</w:t>
      </w:r>
      <w:r>
        <w:rPr>
          <w:i/>
          <w:color w:val="1F2329"/>
          <w:spacing w:val="-7"/>
          <w:sz w:val="24"/>
        </w:rPr>
        <w:t xml:space="preserve"> </w:t>
      </w:r>
      <w:r>
        <w:rPr>
          <w:i/>
          <w:color w:val="1F2329"/>
          <w:sz w:val="24"/>
        </w:rPr>
        <w:t>for customers. Which, in turn, means they are those activities that add value!</w:t>
      </w:r>
    </w:p>
    <w:p w14:paraId="342535A4">
      <w:pPr>
        <w:pStyle w:val="9"/>
        <w:numPr>
          <w:ilvl w:val="0"/>
          <w:numId w:val="1"/>
        </w:numPr>
        <w:tabs>
          <w:tab w:val="left" w:pos="991"/>
        </w:tabs>
        <w:spacing w:before="0" w:after="0" w:line="240" w:lineRule="auto"/>
        <w:ind w:left="991" w:right="341" w:hanging="360"/>
        <w:jc w:val="left"/>
        <w:rPr>
          <w:i/>
          <w:sz w:val="24"/>
        </w:rPr>
      </w:pPr>
      <w:r>
        <w:rPr>
          <w:b/>
          <w:i/>
          <w:color w:val="1F2329"/>
          <w:sz w:val="24"/>
        </w:rPr>
        <w:t>Non-Value</w:t>
      </w:r>
      <w:r>
        <w:rPr>
          <w:b/>
          <w:i/>
          <w:color w:val="1F2329"/>
          <w:spacing w:val="-4"/>
          <w:sz w:val="24"/>
        </w:rPr>
        <w:t xml:space="preserve"> </w:t>
      </w:r>
      <w:r>
        <w:rPr>
          <w:b/>
          <w:i/>
          <w:color w:val="1F2329"/>
          <w:sz w:val="24"/>
        </w:rPr>
        <w:t>Add</w:t>
      </w:r>
      <w:r>
        <w:rPr>
          <w:b/>
          <w:i/>
          <w:color w:val="1F2329"/>
          <w:spacing w:val="-3"/>
          <w:sz w:val="24"/>
        </w:rPr>
        <w:t xml:space="preserve"> </w:t>
      </w:r>
      <w:r>
        <w:rPr>
          <w:b/>
          <w:i/>
          <w:color w:val="1F2329"/>
          <w:sz w:val="24"/>
        </w:rPr>
        <w:t>(NVA)</w:t>
      </w:r>
      <w:r>
        <w:rPr>
          <w:b/>
          <w:i/>
          <w:color w:val="1F2329"/>
          <w:spacing w:val="-3"/>
          <w:sz w:val="24"/>
        </w:rPr>
        <w:t xml:space="preserve"> </w:t>
      </w:r>
      <w:r>
        <w:rPr>
          <w:b/>
          <w:i/>
          <w:color w:val="1F2329"/>
          <w:sz w:val="24"/>
        </w:rPr>
        <w:t>activities</w:t>
      </w:r>
      <w:r>
        <w:rPr>
          <w:b/>
          <w:i/>
          <w:color w:val="1F2329"/>
          <w:spacing w:val="-1"/>
          <w:sz w:val="24"/>
        </w:rPr>
        <w:t xml:space="preserve"> </w:t>
      </w:r>
      <w:r>
        <w:rPr>
          <w:i/>
          <w:color w:val="1F2329"/>
          <w:sz w:val="24"/>
        </w:rPr>
        <w:t>–</w:t>
      </w:r>
      <w:r>
        <w:rPr>
          <w:i/>
          <w:color w:val="1F2329"/>
          <w:spacing w:val="-3"/>
          <w:sz w:val="24"/>
        </w:rPr>
        <w:t xml:space="preserve"> </w:t>
      </w:r>
      <w:r>
        <w:rPr>
          <w:i/>
          <w:color w:val="1F2329"/>
          <w:sz w:val="24"/>
        </w:rPr>
        <w:t>are</w:t>
      </w:r>
      <w:r>
        <w:rPr>
          <w:i/>
          <w:color w:val="1F2329"/>
          <w:spacing w:val="-4"/>
          <w:sz w:val="24"/>
        </w:rPr>
        <w:t xml:space="preserve"> </w:t>
      </w:r>
      <w:r>
        <w:rPr>
          <w:i/>
          <w:color w:val="1F2329"/>
          <w:sz w:val="24"/>
        </w:rPr>
        <w:t>activities</w:t>
      </w:r>
      <w:r>
        <w:rPr>
          <w:i/>
          <w:color w:val="1F2329"/>
          <w:spacing w:val="-3"/>
          <w:sz w:val="24"/>
        </w:rPr>
        <w:t xml:space="preserve"> </w:t>
      </w:r>
      <w:r>
        <w:rPr>
          <w:i/>
          <w:color w:val="1F2329"/>
          <w:sz w:val="24"/>
        </w:rPr>
        <w:t>that</w:t>
      </w:r>
      <w:r>
        <w:rPr>
          <w:i/>
          <w:color w:val="1F2329"/>
          <w:spacing w:val="-3"/>
          <w:sz w:val="24"/>
        </w:rPr>
        <w:t xml:space="preserve"> </w:t>
      </w:r>
      <w:r>
        <w:rPr>
          <w:i/>
          <w:color w:val="1F2329"/>
          <w:sz w:val="24"/>
        </w:rPr>
        <w:t>do</w:t>
      </w:r>
      <w:r>
        <w:rPr>
          <w:i/>
          <w:color w:val="1F2329"/>
          <w:spacing w:val="-3"/>
          <w:sz w:val="24"/>
        </w:rPr>
        <w:t xml:space="preserve"> </w:t>
      </w:r>
      <w:r>
        <w:rPr>
          <w:i/>
          <w:color w:val="1F2329"/>
          <w:sz w:val="24"/>
        </w:rPr>
        <w:t>not</w:t>
      </w:r>
      <w:r>
        <w:rPr>
          <w:i/>
          <w:color w:val="1F2329"/>
          <w:spacing w:val="-3"/>
          <w:sz w:val="24"/>
        </w:rPr>
        <w:t xml:space="preserve"> </w:t>
      </w:r>
      <w:r>
        <w:rPr>
          <w:i/>
          <w:color w:val="1F2329"/>
          <w:sz w:val="24"/>
        </w:rPr>
        <w:t>add</w:t>
      </w:r>
      <w:r>
        <w:rPr>
          <w:i/>
          <w:color w:val="1F2329"/>
          <w:spacing w:val="-3"/>
          <w:sz w:val="24"/>
        </w:rPr>
        <w:t xml:space="preserve"> </w:t>
      </w:r>
      <w:r>
        <w:rPr>
          <w:i/>
          <w:color w:val="1F2329"/>
          <w:sz w:val="24"/>
        </w:rPr>
        <w:t>value</w:t>
      </w:r>
      <w:r>
        <w:rPr>
          <w:i/>
          <w:color w:val="1F2329"/>
          <w:spacing w:val="-4"/>
          <w:sz w:val="24"/>
        </w:rPr>
        <w:t xml:space="preserve"> </w:t>
      </w:r>
      <w:r>
        <w:rPr>
          <w:i/>
          <w:color w:val="1F2329"/>
          <w:sz w:val="24"/>
        </w:rPr>
        <w:t>but</w:t>
      </w:r>
      <w:r>
        <w:rPr>
          <w:i/>
          <w:color w:val="1F2329"/>
          <w:spacing w:val="-3"/>
          <w:sz w:val="24"/>
        </w:rPr>
        <w:t xml:space="preserve"> </w:t>
      </w:r>
      <w:r>
        <w:rPr>
          <w:i/>
          <w:color w:val="1F2329"/>
          <w:sz w:val="24"/>
        </w:rPr>
        <w:t>undergo</w:t>
      </w:r>
      <w:r>
        <w:rPr>
          <w:i/>
          <w:color w:val="1F2329"/>
          <w:spacing w:val="-3"/>
          <w:sz w:val="24"/>
        </w:rPr>
        <w:t xml:space="preserve"> </w:t>
      </w:r>
      <w:r>
        <w:rPr>
          <w:i/>
          <w:color w:val="1F2329"/>
          <w:sz w:val="24"/>
        </w:rPr>
        <w:t>execution.</w:t>
      </w:r>
      <w:r>
        <w:rPr>
          <w:i/>
          <w:color w:val="1F2329"/>
          <w:spacing w:val="-3"/>
          <w:sz w:val="24"/>
        </w:rPr>
        <w:t xml:space="preserve"> </w:t>
      </w:r>
      <w:r>
        <w:rPr>
          <w:i/>
          <w:color w:val="1F2329"/>
          <w:sz w:val="24"/>
        </w:rPr>
        <w:t>The Customer has to bear the cost of NVA, and since it is not a value add, a customer doesn’t want to pay for it.</w:t>
      </w:r>
    </w:p>
    <w:p w14:paraId="1105C09F">
      <w:pPr>
        <w:pStyle w:val="9"/>
        <w:numPr>
          <w:ilvl w:val="0"/>
          <w:numId w:val="1"/>
        </w:numPr>
        <w:tabs>
          <w:tab w:val="left" w:pos="991"/>
        </w:tabs>
        <w:spacing w:before="1" w:after="0" w:line="242" w:lineRule="auto"/>
        <w:ind w:left="991" w:right="337" w:hanging="360"/>
        <w:jc w:val="left"/>
        <w:rPr>
          <w:i/>
          <w:sz w:val="24"/>
        </w:rPr>
      </w:pPr>
      <w:r>
        <w:rPr>
          <w:b/>
          <w:i/>
          <w:color w:val="1F2329"/>
          <w:sz w:val="24"/>
        </w:rPr>
        <w:t>Waste</w:t>
      </w:r>
      <w:r>
        <w:rPr>
          <w:i/>
          <w:color w:val="1F2329"/>
          <w:sz w:val="24"/>
        </w:rPr>
        <w:t>:</w:t>
      </w:r>
      <w:r>
        <w:rPr>
          <w:i/>
          <w:color w:val="1F2329"/>
          <w:spacing w:val="-2"/>
          <w:sz w:val="24"/>
        </w:rPr>
        <w:t xml:space="preserve"> </w:t>
      </w:r>
      <w:r>
        <w:rPr>
          <w:i/>
          <w:color w:val="1F2329"/>
          <w:sz w:val="24"/>
        </w:rPr>
        <w:t>Anything</w:t>
      </w:r>
      <w:r>
        <w:rPr>
          <w:i/>
          <w:color w:val="1F2329"/>
          <w:spacing w:val="-2"/>
          <w:sz w:val="24"/>
        </w:rPr>
        <w:t xml:space="preserve"> </w:t>
      </w:r>
      <w:r>
        <w:rPr>
          <w:i/>
          <w:color w:val="1F2329"/>
          <w:sz w:val="24"/>
        </w:rPr>
        <w:t>that</w:t>
      </w:r>
      <w:r>
        <w:rPr>
          <w:i/>
          <w:color w:val="1F2329"/>
          <w:spacing w:val="-2"/>
          <w:sz w:val="24"/>
        </w:rPr>
        <w:t xml:space="preserve"> </w:t>
      </w:r>
      <w:r>
        <w:rPr>
          <w:i/>
          <w:color w:val="1F2329"/>
          <w:sz w:val="24"/>
        </w:rPr>
        <w:t>doesn’t</w:t>
      </w:r>
      <w:r>
        <w:rPr>
          <w:i/>
          <w:color w:val="1F2329"/>
          <w:spacing w:val="-2"/>
          <w:sz w:val="24"/>
        </w:rPr>
        <w:t xml:space="preserve"> </w:t>
      </w:r>
      <w:r>
        <w:rPr>
          <w:i/>
          <w:color w:val="1F2329"/>
          <w:sz w:val="24"/>
        </w:rPr>
        <w:t>bring</w:t>
      </w:r>
      <w:r>
        <w:rPr>
          <w:i/>
          <w:color w:val="1F2329"/>
          <w:spacing w:val="-2"/>
          <w:sz w:val="24"/>
        </w:rPr>
        <w:t xml:space="preserve"> </w:t>
      </w:r>
      <w:r>
        <w:rPr>
          <w:i/>
          <w:color w:val="1F2329"/>
          <w:sz w:val="24"/>
        </w:rPr>
        <w:t>value</w:t>
      </w:r>
      <w:r>
        <w:rPr>
          <w:i/>
          <w:color w:val="1F2329"/>
          <w:spacing w:val="-2"/>
          <w:sz w:val="24"/>
        </w:rPr>
        <w:t xml:space="preserve"> </w:t>
      </w:r>
      <w:r>
        <w:rPr>
          <w:i/>
          <w:color w:val="1F2329"/>
          <w:sz w:val="24"/>
        </w:rPr>
        <w:t>to</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table</w:t>
      </w:r>
      <w:r>
        <w:rPr>
          <w:i/>
          <w:color w:val="1F2329"/>
          <w:spacing w:val="-2"/>
          <w:sz w:val="24"/>
        </w:rPr>
        <w:t xml:space="preserve"> </w:t>
      </w:r>
      <w:r>
        <w:rPr>
          <w:i/>
          <w:color w:val="1F2329"/>
          <w:sz w:val="24"/>
        </w:rPr>
        <w:t>is</w:t>
      </w:r>
      <w:r>
        <w:rPr>
          <w:i/>
          <w:color w:val="1F2329"/>
          <w:spacing w:val="-3"/>
          <w:sz w:val="24"/>
        </w:rPr>
        <w:t xml:space="preserve"> </w:t>
      </w:r>
      <w:r>
        <w:rPr>
          <w:i/>
          <w:color w:val="1F2329"/>
          <w:sz w:val="24"/>
        </w:rPr>
        <w:t>referred</w:t>
      </w:r>
      <w:r>
        <w:rPr>
          <w:i/>
          <w:color w:val="1F2329"/>
          <w:spacing w:val="-2"/>
          <w:sz w:val="24"/>
        </w:rPr>
        <w:t xml:space="preserve"> </w:t>
      </w:r>
      <w:r>
        <w:rPr>
          <w:i/>
          <w:color w:val="1F2329"/>
          <w:sz w:val="24"/>
        </w:rPr>
        <w:t>to</w:t>
      </w:r>
      <w:r>
        <w:rPr>
          <w:i/>
          <w:color w:val="1F2329"/>
          <w:spacing w:val="-2"/>
          <w:sz w:val="24"/>
        </w:rPr>
        <w:t xml:space="preserve"> </w:t>
      </w:r>
      <w:r>
        <w:rPr>
          <w:i/>
          <w:color w:val="1F2329"/>
          <w:sz w:val="24"/>
        </w:rPr>
        <w:t>as</w:t>
      </w:r>
      <w:r>
        <w:rPr>
          <w:i/>
          <w:color w:val="1F2329"/>
          <w:spacing w:val="-1"/>
          <w:sz w:val="24"/>
        </w:rPr>
        <w:t xml:space="preserve"> </w:t>
      </w:r>
      <w:r>
        <w:rPr>
          <w:b/>
          <w:i/>
          <w:color w:val="1F2329"/>
          <w:sz w:val="24"/>
        </w:rPr>
        <w:t>waste</w:t>
      </w:r>
      <w:r>
        <w:rPr>
          <w:b/>
          <w:i/>
          <w:color w:val="1F2329"/>
          <w:spacing w:val="-2"/>
          <w:sz w:val="24"/>
        </w:rPr>
        <w:t xml:space="preserve"> </w:t>
      </w:r>
      <w:r>
        <w:rPr>
          <w:i/>
          <w:color w:val="1F2329"/>
          <w:sz w:val="24"/>
        </w:rPr>
        <w:t>&amp;</w:t>
      </w:r>
      <w:r>
        <w:rPr>
          <w:i/>
          <w:color w:val="1F2329"/>
          <w:spacing w:val="-2"/>
          <w:sz w:val="24"/>
        </w:rPr>
        <w:t xml:space="preserve"> </w:t>
      </w:r>
      <w:r>
        <w:rPr>
          <w:i/>
          <w:color w:val="1F2329"/>
          <w:sz w:val="24"/>
        </w:rPr>
        <w:t>eliminating</w:t>
      </w:r>
      <w:r>
        <w:rPr>
          <w:i/>
          <w:color w:val="1F2329"/>
          <w:spacing w:val="-2"/>
          <w:sz w:val="24"/>
        </w:rPr>
        <w:t xml:space="preserve"> </w:t>
      </w:r>
      <w:r>
        <w:rPr>
          <w:i/>
          <w:color w:val="1F2329"/>
          <w:sz w:val="24"/>
        </w:rPr>
        <w:t>it</w:t>
      </w:r>
      <w:r>
        <w:rPr>
          <w:i/>
          <w:color w:val="1F2329"/>
          <w:spacing w:val="-2"/>
          <w:sz w:val="24"/>
        </w:rPr>
        <w:t xml:space="preserve"> </w:t>
      </w:r>
      <w:r>
        <w:rPr>
          <w:i/>
          <w:color w:val="1F2329"/>
          <w:sz w:val="24"/>
        </w:rPr>
        <w:t>is</w:t>
      </w:r>
      <w:r>
        <w:rPr>
          <w:i/>
          <w:color w:val="1F2329"/>
          <w:spacing w:val="-2"/>
          <w:sz w:val="24"/>
        </w:rPr>
        <w:t xml:space="preserve"> </w:t>
      </w:r>
      <w:r>
        <w:rPr>
          <w:i/>
          <w:color w:val="1F2329"/>
          <w:sz w:val="24"/>
        </w:rPr>
        <w:t>the core of Lean thinking.</w:t>
      </w:r>
    </w:p>
    <w:p w14:paraId="0154D3BC">
      <w:pPr>
        <w:spacing w:before="275"/>
        <w:ind w:left="271" w:right="0" w:firstLine="0"/>
        <w:jc w:val="left"/>
        <w:rPr>
          <w:sz w:val="24"/>
        </w:rPr>
      </w:pPr>
      <w:r>
        <w:rPr>
          <w:color w:val="1F2329"/>
          <w:sz w:val="24"/>
        </w:rPr>
        <w:t>Toyota</w:t>
      </w:r>
      <w:r>
        <w:rPr>
          <w:color w:val="1F2329"/>
          <w:spacing w:val="-3"/>
          <w:sz w:val="24"/>
        </w:rPr>
        <w:t xml:space="preserve"> </w:t>
      </w:r>
      <w:r>
        <w:rPr>
          <w:color w:val="1F2329"/>
          <w:sz w:val="24"/>
        </w:rPr>
        <w:t>Production</w:t>
      </w:r>
      <w:r>
        <w:rPr>
          <w:color w:val="1F2329"/>
          <w:spacing w:val="-3"/>
          <w:sz w:val="24"/>
        </w:rPr>
        <w:t xml:space="preserve"> </w:t>
      </w:r>
      <w:r>
        <w:rPr>
          <w:color w:val="1F2329"/>
          <w:sz w:val="24"/>
        </w:rPr>
        <w:t>System’s</w:t>
      </w:r>
      <w:r>
        <w:rPr>
          <w:color w:val="1F2329"/>
          <w:spacing w:val="-4"/>
          <w:sz w:val="24"/>
        </w:rPr>
        <w:t xml:space="preserve"> </w:t>
      </w:r>
      <w:r>
        <w:rPr>
          <w:color w:val="1F2329"/>
          <w:sz w:val="24"/>
        </w:rPr>
        <w:t>forefather</w:t>
      </w:r>
      <w:r>
        <w:rPr>
          <w:color w:val="1F2329"/>
          <w:spacing w:val="-5"/>
          <w:sz w:val="24"/>
        </w:rPr>
        <w:t xml:space="preserve"> </w:t>
      </w:r>
      <w:r>
        <w:rPr>
          <w:color w:val="1F2329"/>
          <w:sz w:val="24"/>
        </w:rPr>
        <w:t>Shigeo</w:t>
      </w:r>
      <w:r>
        <w:rPr>
          <w:color w:val="1F2329"/>
          <w:spacing w:val="-3"/>
          <w:sz w:val="24"/>
        </w:rPr>
        <w:t xml:space="preserve"> </w:t>
      </w:r>
      <w:r>
        <w:rPr>
          <w:color w:val="1F2329"/>
          <w:sz w:val="24"/>
        </w:rPr>
        <w:t>Shingo</w:t>
      </w:r>
      <w:r>
        <w:rPr>
          <w:color w:val="1F2329"/>
          <w:spacing w:val="-3"/>
          <w:sz w:val="24"/>
        </w:rPr>
        <w:t xml:space="preserve"> </w:t>
      </w:r>
      <w:r>
        <w:rPr>
          <w:color w:val="1F2329"/>
          <w:sz w:val="24"/>
        </w:rPr>
        <w:t>identified</w:t>
      </w:r>
      <w:r>
        <w:rPr>
          <w:color w:val="1F2329"/>
          <w:spacing w:val="-3"/>
          <w:sz w:val="24"/>
        </w:rPr>
        <w:t xml:space="preserve"> </w:t>
      </w:r>
      <w:r>
        <w:rPr>
          <w:color w:val="1F2329"/>
          <w:sz w:val="24"/>
        </w:rPr>
        <w:t>seven</w:t>
      </w:r>
      <w:r>
        <w:rPr>
          <w:color w:val="1F2329"/>
          <w:spacing w:val="-3"/>
          <w:sz w:val="24"/>
        </w:rPr>
        <w:t xml:space="preserve"> </w:t>
      </w:r>
      <w:r>
        <w:rPr>
          <w:color w:val="1F2329"/>
          <w:sz w:val="24"/>
        </w:rPr>
        <w:t>major</w:t>
      </w:r>
      <w:r>
        <w:rPr>
          <w:color w:val="1F2329"/>
          <w:spacing w:val="-3"/>
          <w:sz w:val="24"/>
        </w:rPr>
        <w:t xml:space="preserve"> </w:t>
      </w:r>
      <w:r>
        <w:rPr>
          <w:color w:val="1F2329"/>
          <w:sz w:val="24"/>
        </w:rPr>
        <w:t>wastes</w:t>
      </w:r>
      <w:r>
        <w:rPr>
          <w:color w:val="1F2329"/>
          <w:spacing w:val="-4"/>
          <w:sz w:val="24"/>
        </w:rPr>
        <w:t xml:space="preserve"> </w:t>
      </w:r>
      <w:r>
        <w:rPr>
          <w:color w:val="1F2329"/>
          <w:sz w:val="24"/>
        </w:rPr>
        <w:t>in</w:t>
      </w:r>
      <w:r>
        <w:rPr>
          <w:color w:val="1F2329"/>
          <w:spacing w:val="-3"/>
          <w:sz w:val="24"/>
        </w:rPr>
        <w:t xml:space="preserve"> </w:t>
      </w:r>
      <w:r>
        <w:rPr>
          <w:color w:val="1F2329"/>
          <w:sz w:val="24"/>
        </w:rPr>
        <w:t>the</w:t>
      </w:r>
      <w:r>
        <w:rPr>
          <w:color w:val="1F2329"/>
          <w:spacing w:val="-4"/>
          <w:sz w:val="24"/>
        </w:rPr>
        <w:t xml:space="preserve"> </w:t>
      </w:r>
      <w:r>
        <w:rPr>
          <w:color w:val="1F2329"/>
          <w:sz w:val="24"/>
        </w:rPr>
        <w:t xml:space="preserve">manufacturing process. Which, in turn, were later translated into 7 Wastes of Software Development, by Mary &amp; Tom </w:t>
      </w:r>
      <w:r>
        <w:rPr>
          <w:color w:val="1F2329"/>
          <w:spacing w:val="-2"/>
          <w:sz w:val="24"/>
        </w:rPr>
        <w:t>Poppendick.</w:t>
      </w:r>
    </w:p>
    <w:p w14:paraId="7BF96FF0">
      <w:pPr>
        <w:pStyle w:val="6"/>
        <w:spacing w:before="84"/>
        <w:rPr>
          <w:i w:val="0"/>
        </w:rPr>
      </w:pPr>
    </w:p>
    <w:p w14:paraId="702F5E76">
      <w:pPr>
        <w:spacing w:before="0"/>
        <w:ind w:left="271" w:right="0" w:firstLine="0"/>
        <w:jc w:val="left"/>
        <w:rPr>
          <w:sz w:val="24"/>
        </w:rPr>
      </w:pPr>
      <w:r>
        <w:rPr>
          <w:color w:val="1F2329"/>
          <w:sz w:val="24"/>
        </w:rPr>
        <w:t>They</w:t>
      </w:r>
      <w:r>
        <w:rPr>
          <w:color w:val="1F2329"/>
          <w:spacing w:val="-6"/>
          <w:sz w:val="24"/>
        </w:rPr>
        <w:t xml:space="preserve"> </w:t>
      </w:r>
      <w:r>
        <w:rPr>
          <w:color w:val="1F2329"/>
          <w:spacing w:val="-2"/>
          <w:sz w:val="24"/>
        </w:rPr>
        <w:t>are:-</w:t>
      </w:r>
    </w:p>
    <w:p w14:paraId="179A7EC7">
      <w:pPr>
        <w:pStyle w:val="6"/>
        <w:spacing w:before="84"/>
        <w:rPr>
          <w:i w:val="0"/>
        </w:rPr>
      </w:pPr>
    </w:p>
    <w:p w14:paraId="03380687">
      <w:pPr>
        <w:pStyle w:val="9"/>
        <w:numPr>
          <w:ilvl w:val="0"/>
          <w:numId w:val="2"/>
        </w:numPr>
        <w:tabs>
          <w:tab w:val="left" w:pos="571"/>
        </w:tabs>
        <w:spacing w:before="0" w:after="0" w:line="240" w:lineRule="auto"/>
        <w:ind w:left="571" w:right="0" w:hanging="360"/>
        <w:jc w:val="left"/>
        <w:rPr>
          <w:i/>
          <w:sz w:val="24"/>
        </w:rPr>
      </w:pPr>
      <w:r>
        <w:rPr>
          <w:i/>
          <w:color w:val="1F2329"/>
          <w:sz w:val="24"/>
        </w:rPr>
        <w:t>Partially</w:t>
      </w:r>
      <w:r>
        <w:rPr>
          <w:i/>
          <w:color w:val="1F2329"/>
          <w:spacing w:val="-5"/>
          <w:sz w:val="24"/>
        </w:rPr>
        <w:t xml:space="preserve"> </w:t>
      </w:r>
      <w:r>
        <w:rPr>
          <w:i/>
          <w:color w:val="1F2329"/>
          <w:sz w:val="24"/>
        </w:rPr>
        <w:t>Done</w:t>
      </w:r>
      <w:r>
        <w:rPr>
          <w:i/>
          <w:color w:val="1F2329"/>
          <w:spacing w:val="-2"/>
          <w:sz w:val="24"/>
        </w:rPr>
        <w:t xml:space="preserve"> </w:t>
      </w:r>
      <w:r>
        <w:rPr>
          <w:i/>
          <w:color w:val="1F2329"/>
          <w:spacing w:val="-4"/>
          <w:sz w:val="24"/>
        </w:rPr>
        <w:t>Work</w:t>
      </w:r>
    </w:p>
    <w:p w14:paraId="25A1FA9E">
      <w:pPr>
        <w:pStyle w:val="9"/>
        <w:numPr>
          <w:ilvl w:val="0"/>
          <w:numId w:val="2"/>
        </w:numPr>
        <w:tabs>
          <w:tab w:val="left" w:pos="571"/>
        </w:tabs>
        <w:spacing w:before="1" w:after="0" w:line="240" w:lineRule="auto"/>
        <w:ind w:left="571" w:right="0" w:hanging="360"/>
        <w:jc w:val="left"/>
        <w:rPr>
          <w:i/>
          <w:sz w:val="24"/>
        </w:rPr>
      </w:pPr>
      <w:r>
        <w:rPr>
          <w:i/>
          <w:color w:val="1F2329"/>
          <w:sz w:val="24"/>
        </w:rPr>
        <w:t>Extra</w:t>
      </w:r>
      <w:r>
        <w:rPr>
          <w:i/>
          <w:color w:val="1F2329"/>
          <w:spacing w:val="-6"/>
          <w:sz w:val="24"/>
        </w:rPr>
        <w:t xml:space="preserve"> </w:t>
      </w:r>
      <w:r>
        <w:rPr>
          <w:i/>
          <w:color w:val="1F2329"/>
          <w:spacing w:val="-2"/>
          <w:sz w:val="24"/>
        </w:rPr>
        <w:t>Features</w:t>
      </w:r>
    </w:p>
    <w:p w14:paraId="5C39A1D6">
      <w:pPr>
        <w:pStyle w:val="9"/>
        <w:numPr>
          <w:ilvl w:val="0"/>
          <w:numId w:val="2"/>
        </w:numPr>
        <w:tabs>
          <w:tab w:val="left" w:pos="571"/>
        </w:tabs>
        <w:spacing w:before="0" w:after="0" w:line="240" w:lineRule="auto"/>
        <w:ind w:left="571" w:right="0" w:hanging="360"/>
        <w:jc w:val="left"/>
        <w:rPr>
          <w:i/>
          <w:sz w:val="24"/>
        </w:rPr>
      </w:pPr>
      <w:r>
        <w:rPr>
          <w:i/>
          <w:color w:val="1F2329"/>
          <w:spacing w:val="-2"/>
          <w:sz w:val="24"/>
        </w:rPr>
        <w:t>Relearning</w:t>
      </w:r>
    </w:p>
    <w:p w14:paraId="24433001">
      <w:pPr>
        <w:pStyle w:val="9"/>
        <w:numPr>
          <w:ilvl w:val="0"/>
          <w:numId w:val="2"/>
        </w:numPr>
        <w:tabs>
          <w:tab w:val="left" w:pos="571"/>
        </w:tabs>
        <w:spacing w:before="0" w:after="0" w:line="240" w:lineRule="auto"/>
        <w:ind w:left="571" w:right="0" w:hanging="360"/>
        <w:jc w:val="left"/>
        <w:rPr>
          <w:i/>
          <w:sz w:val="24"/>
        </w:rPr>
      </w:pPr>
      <w:r>
        <w:rPr>
          <w:i/>
          <w:color w:val="1F2329"/>
          <w:spacing w:val="-2"/>
          <w:sz w:val="24"/>
        </w:rPr>
        <w:t>Handoffs</w:t>
      </w:r>
    </w:p>
    <w:p w14:paraId="4B883E20">
      <w:pPr>
        <w:pStyle w:val="9"/>
        <w:numPr>
          <w:ilvl w:val="0"/>
          <w:numId w:val="2"/>
        </w:numPr>
        <w:tabs>
          <w:tab w:val="left" w:pos="571"/>
        </w:tabs>
        <w:spacing w:before="0" w:after="0" w:line="240" w:lineRule="auto"/>
        <w:ind w:left="571" w:right="0" w:hanging="360"/>
        <w:jc w:val="left"/>
        <w:rPr>
          <w:i/>
          <w:sz w:val="24"/>
        </w:rPr>
      </w:pPr>
      <w:r>
        <w:rPr>
          <w:i/>
          <w:color w:val="1F2329"/>
          <w:spacing w:val="-2"/>
          <w:sz w:val="24"/>
        </w:rPr>
        <w:t>Delays</w:t>
      </w:r>
    </w:p>
    <w:p w14:paraId="06A22F20">
      <w:pPr>
        <w:pStyle w:val="9"/>
        <w:numPr>
          <w:ilvl w:val="0"/>
          <w:numId w:val="2"/>
        </w:numPr>
        <w:tabs>
          <w:tab w:val="left" w:pos="571"/>
        </w:tabs>
        <w:spacing w:before="0" w:after="0" w:line="240" w:lineRule="auto"/>
        <w:ind w:left="571" w:right="0" w:hanging="360"/>
        <w:jc w:val="left"/>
        <w:rPr>
          <w:i/>
          <w:sz w:val="24"/>
        </w:rPr>
      </w:pPr>
      <w:r>
        <w:rPr>
          <w:i/>
          <w:color w:val="1F2329"/>
          <w:sz w:val="24"/>
        </w:rPr>
        <w:t>Task</w:t>
      </w:r>
      <w:r>
        <w:rPr>
          <w:i/>
          <w:color w:val="1F2329"/>
          <w:spacing w:val="-5"/>
          <w:sz w:val="24"/>
        </w:rPr>
        <w:t xml:space="preserve"> </w:t>
      </w:r>
      <w:r>
        <w:rPr>
          <w:i/>
          <w:color w:val="1F2329"/>
          <w:spacing w:val="-2"/>
          <w:sz w:val="24"/>
        </w:rPr>
        <w:t>Switching</w:t>
      </w:r>
    </w:p>
    <w:p w14:paraId="3F9A7410">
      <w:pPr>
        <w:pStyle w:val="9"/>
        <w:numPr>
          <w:ilvl w:val="0"/>
          <w:numId w:val="2"/>
        </w:numPr>
        <w:tabs>
          <w:tab w:val="left" w:pos="571"/>
        </w:tabs>
        <w:spacing w:before="0" w:after="0" w:line="240" w:lineRule="auto"/>
        <w:ind w:left="571" w:right="0" w:hanging="360"/>
        <w:jc w:val="left"/>
        <w:rPr>
          <w:i/>
          <w:sz w:val="24"/>
        </w:rPr>
      </w:pPr>
      <w:r>
        <w:rPr>
          <w:i/>
          <w:color w:val="1F2329"/>
          <w:spacing w:val="-2"/>
          <w:sz w:val="24"/>
        </w:rPr>
        <w:t>Defects</w:t>
      </w:r>
    </w:p>
    <w:p w14:paraId="2D46C150">
      <w:pPr>
        <w:pStyle w:val="6"/>
        <w:spacing w:before="9"/>
      </w:pPr>
    </w:p>
    <w:p w14:paraId="47BF6B10">
      <w:pPr>
        <w:pStyle w:val="2"/>
      </w:pPr>
      <w:r>
        <w:rPr>
          <w:color w:val="484848"/>
        </w:rPr>
        <w:t>Difference</w:t>
      </w:r>
      <w:r>
        <w:rPr>
          <w:color w:val="484848"/>
          <w:spacing w:val="-5"/>
        </w:rPr>
        <w:t xml:space="preserve"> </w:t>
      </w:r>
      <w:r>
        <w:rPr>
          <w:color w:val="484848"/>
        </w:rPr>
        <w:t>between</w:t>
      </w:r>
      <w:r>
        <w:rPr>
          <w:color w:val="484848"/>
          <w:spacing w:val="-2"/>
        </w:rPr>
        <w:t xml:space="preserve"> </w:t>
      </w:r>
      <w:r>
        <w:rPr>
          <w:color w:val="484848"/>
        </w:rPr>
        <w:t>Lean</w:t>
      </w:r>
      <w:r>
        <w:rPr>
          <w:color w:val="484848"/>
          <w:spacing w:val="-3"/>
        </w:rPr>
        <w:t xml:space="preserve"> </w:t>
      </w:r>
      <w:r>
        <w:rPr>
          <w:color w:val="484848"/>
        </w:rPr>
        <w:t>and</w:t>
      </w:r>
      <w:r>
        <w:rPr>
          <w:color w:val="484848"/>
          <w:spacing w:val="-2"/>
        </w:rPr>
        <w:t xml:space="preserve"> Scrum:</w:t>
      </w:r>
    </w:p>
    <w:p w14:paraId="51CAEF22">
      <w:pPr>
        <w:pStyle w:val="9"/>
        <w:numPr>
          <w:ilvl w:val="1"/>
          <w:numId w:val="2"/>
        </w:numPr>
        <w:tabs>
          <w:tab w:val="left" w:pos="991"/>
        </w:tabs>
        <w:spacing w:before="274" w:after="0" w:line="240" w:lineRule="auto"/>
        <w:ind w:left="991" w:right="765" w:hanging="360"/>
        <w:jc w:val="left"/>
        <w:rPr>
          <w:i/>
          <w:sz w:val="24"/>
        </w:rPr>
      </w:pPr>
      <w:r>
        <w:rPr>
          <w:i/>
          <w:color w:val="1F2329"/>
          <w:sz w:val="24"/>
        </w:rPr>
        <w:t>Lean</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not</w:t>
      </w:r>
      <w:r>
        <w:rPr>
          <w:i/>
          <w:color w:val="1F2329"/>
          <w:spacing w:val="-3"/>
          <w:sz w:val="24"/>
        </w:rPr>
        <w:t xml:space="preserve"> </w:t>
      </w:r>
      <w:r>
        <w:rPr>
          <w:i/>
          <w:color w:val="1F2329"/>
          <w:sz w:val="24"/>
        </w:rPr>
        <w:t>a</w:t>
      </w:r>
      <w:r>
        <w:rPr>
          <w:i/>
          <w:color w:val="1F2329"/>
          <w:spacing w:val="-3"/>
          <w:sz w:val="24"/>
        </w:rPr>
        <w:t xml:space="preserve"> </w:t>
      </w:r>
      <w:r>
        <w:rPr>
          <w:i/>
          <w:color w:val="1F2329"/>
          <w:sz w:val="24"/>
        </w:rPr>
        <w:t>time-bound</w:t>
      </w:r>
      <w:r>
        <w:rPr>
          <w:i/>
          <w:color w:val="1F2329"/>
          <w:spacing w:val="-3"/>
          <w:sz w:val="24"/>
        </w:rPr>
        <w:t xml:space="preserve"> </w:t>
      </w:r>
      <w:r>
        <w:rPr>
          <w:i/>
          <w:color w:val="1F2329"/>
          <w:sz w:val="24"/>
        </w:rPr>
        <w:t>approach,</w:t>
      </w:r>
      <w:r>
        <w:rPr>
          <w:i/>
          <w:color w:val="1F2329"/>
          <w:spacing w:val="-3"/>
          <w:sz w:val="24"/>
        </w:rPr>
        <w:t xml:space="preserve"> </w:t>
      </w:r>
      <w:r>
        <w:rPr>
          <w:i/>
          <w:color w:val="1F2329"/>
          <w:sz w:val="24"/>
        </w:rPr>
        <w:t>unlike</w:t>
      </w:r>
      <w:r>
        <w:rPr>
          <w:i/>
          <w:color w:val="1F2329"/>
          <w:spacing w:val="-4"/>
          <w:sz w:val="24"/>
        </w:rPr>
        <w:t xml:space="preserve"> </w:t>
      </w:r>
      <w:r>
        <w:rPr>
          <w:i/>
          <w:color w:val="1F2329"/>
          <w:sz w:val="24"/>
        </w:rPr>
        <w:t>Scrum,</w:t>
      </w:r>
      <w:r>
        <w:rPr>
          <w:i/>
          <w:color w:val="1F2329"/>
          <w:spacing w:val="-2"/>
          <w:sz w:val="24"/>
        </w:rPr>
        <w:t xml:space="preserve"> </w:t>
      </w:r>
      <w:r>
        <w:rPr>
          <w:i/>
          <w:color w:val="1F2329"/>
          <w:sz w:val="24"/>
        </w:rPr>
        <w:t>where</w:t>
      </w:r>
      <w:r>
        <w:rPr>
          <w:i/>
          <w:color w:val="1F2329"/>
          <w:spacing w:val="-4"/>
          <w:sz w:val="24"/>
        </w:rPr>
        <w:t xml:space="preserve"> </w:t>
      </w:r>
      <w:r>
        <w:rPr>
          <w:i/>
          <w:color w:val="1F2329"/>
          <w:sz w:val="24"/>
        </w:rPr>
        <w:t>you</w:t>
      </w:r>
      <w:r>
        <w:rPr>
          <w:i/>
          <w:color w:val="1F2329"/>
          <w:spacing w:val="-3"/>
          <w:sz w:val="24"/>
        </w:rPr>
        <w:t xml:space="preserve"> </w:t>
      </w:r>
      <w:r>
        <w:rPr>
          <w:i/>
          <w:color w:val="1F2329"/>
          <w:sz w:val="24"/>
        </w:rPr>
        <w:t>have</w:t>
      </w:r>
      <w:r>
        <w:rPr>
          <w:i/>
          <w:color w:val="1F2329"/>
          <w:spacing w:val="-4"/>
          <w:sz w:val="24"/>
        </w:rPr>
        <w:t xml:space="preserve"> </w:t>
      </w:r>
      <w:r>
        <w:rPr>
          <w:i/>
          <w:color w:val="1F2329"/>
          <w:sz w:val="24"/>
        </w:rPr>
        <w:t>to</w:t>
      </w:r>
      <w:r>
        <w:rPr>
          <w:i/>
          <w:color w:val="1F2329"/>
          <w:spacing w:val="-3"/>
          <w:sz w:val="24"/>
        </w:rPr>
        <w:t xml:space="preserve"> </w:t>
      </w:r>
      <w:r>
        <w:rPr>
          <w:i/>
          <w:color w:val="1F2329"/>
          <w:sz w:val="24"/>
        </w:rPr>
        <w:t>finish</w:t>
      </w:r>
      <w:r>
        <w:rPr>
          <w:i/>
          <w:color w:val="1F2329"/>
          <w:spacing w:val="-3"/>
          <w:sz w:val="24"/>
        </w:rPr>
        <w:t xml:space="preserve"> </w:t>
      </w:r>
      <w:r>
        <w:rPr>
          <w:i/>
          <w:color w:val="1F2329"/>
          <w:sz w:val="24"/>
        </w:rPr>
        <w:t>an</w:t>
      </w:r>
      <w:r>
        <w:rPr>
          <w:i/>
          <w:color w:val="1F2329"/>
          <w:spacing w:val="-3"/>
          <w:sz w:val="24"/>
        </w:rPr>
        <w:t xml:space="preserve"> </w:t>
      </w:r>
      <w:r>
        <w:rPr>
          <w:i/>
          <w:color w:val="1F2329"/>
          <w:sz w:val="24"/>
        </w:rPr>
        <w:t>iteration</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 xml:space="preserve">2-4 </w:t>
      </w:r>
      <w:r>
        <w:rPr>
          <w:i/>
          <w:color w:val="1F2329"/>
          <w:spacing w:val="-2"/>
          <w:sz w:val="24"/>
        </w:rPr>
        <w:t>weeks.</w:t>
      </w:r>
    </w:p>
    <w:p w14:paraId="114751C3">
      <w:pPr>
        <w:pStyle w:val="9"/>
        <w:numPr>
          <w:ilvl w:val="1"/>
          <w:numId w:val="2"/>
        </w:numPr>
        <w:tabs>
          <w:tab w:val="left" w:pos="991"/>
        </w:tabs>
        <w:spacing w:before="0" w:after="0" w:line="240" w:lineRule="auto"/>
        <w:ind w:left="991" w:right="0" w:hanging="360"/>
        <w:jc w:val="left"/>
        <w:rPr>
          <w:i/>
          <w:sz w:val="24"/>
        </w:rPr>
      </w:pPr>
      <w:r>
        <w:rPr>
          <w:i/>
          <w:color w:val="1F2329"/>
          <w:sz w:val="24"/>
        </w:rPr>
        <w:t>Lean</w:t>
      </w:r>
      <w:r>
        <w:rPr>
          <w:i/>
          <w:color w:val="1F2329"/>
          <w:spacing w:val="-3"/>
          <w:sz w:val="24"/>
        </w:rPr>
        <w:t xml:space="preserve"> </w:t>
      </w:r>
      <w:r>
        <w:rPr>
          <w:i/>
          <w:color w:val="1F2329"/>
          <w:sz w:val="24"/>
        </w:rPr>
        <w:t>is</w:t>
      </w:r>
      <w:r>
        <w:rPr>
          <w:i/>
          <w:color w:val="1F2329"/>
          <w:spacing w:val="-1"/>
          <w:sz w:val="24"/>
        </w:rPr>
        <w:t xml:space="preserve"> </w:t>
      </w:r>
      <w:r>
        <w:rPr>
          <w:i/>
          <w:color w:val="1F2329"/>
          <w:sz w:val="24"/>
        </w:rPr>
        <w:t>a philosophy</w:t>
      </w:r>
      <w:r>
        <w:rPr>
          <w:i/>
          <w:color w:val="1F2329"/>
          <w:spacing w:val="-5"/>
          <w:sz w:val="24"/>
        </w:rPr>
        <w:t xml:space="preserve"> </w:t>
      </w:r>
      <w:r>
        <w:rPr>
          <w:i/>
          <w:color w:val="1F2329"/>
          <w:sz w:val="24"/>
        </w:rPr>
        <w:t>or</w:t>
      </w:r>
      <w:r>
        <w:rPr>
          <w:i/>
          <w:color w:val="1F2329"/>
          <w:spacing w:val="-1"/>
          <w:sz w:val="24"/>
        </w:rPr>
        <w:t xml:space="preserve"> </w:t>
      </w:r>
      <w:r>
        <w:rPr>
          <w:i/>
          <w:color w:val="1F2329"/>
          <w:sz w:val="24"/>
        </w:rPr>
        <w:t>a mindset,</w:t>
      </w:r>
      <w:r>
        <w:rPr>
          <w:i/>
          <w:color w:val="1F2329"/>
          <w:spacing w:val="-1"/>
          <w:sz w:val="24"/>
        </w:rPr>
        <w:t xml:space="preserve"> </w:t>
      </w:r>
      <w:r>
        <w:rPr>
          <w:i/>
          <w:color w:val="1F2329"/>
          <w:sz w:val="24"/>
        </w:rPr>
        <w:t>whereas</w:t>
      </w:r>
      <w:r>
        <w:rPr>
          <w:i/>
          <w:color w:val="1F2329"/>
          <w:spacing w:val="-1"/>
          <w:sz w:val="24"/>
        </w:rPr>
        <w:t xml:space="preserve"> </w:t>
      </w:r>
      <w:r>
        <w:rPr>
          <w:i/>
          <w:color w:val="1F2329"/>
          <w:sz w:val="24"/>
        </w:rPr>
        <w:t xml:space="preserve">Scrum is a </w:t>
      </w:r>
      <w:r>
        <w:rPr>
          <w:i/>
          <w:color w:val="1F2329"/>
          <w:spacing w:val="-2"/>
          <w:sz w:val="24"/>
        </w:rPr>
        <w:t>framework.</w:t>
      </w:r>
    </w:p>
    <w:p w14:paraId="111C73C1">
      <w:pPr>
        <w:pStyle w:val="9"/>
        <w:spacing w:after="0" w:line="240" w:lineRule="auto"/>
        <w:jc w:val="left"/>
        <w:rPr>
          <w:i/>
          <w:sz w:val="24"/>
        </w:rPr>
        <w:sectPr>
          <w:pgSz w:w="12240" w:h="15840"/>
          <w:pgMar w:top="700" w:right="720" w:bottom="460" w:left="720" w:header="415" w:footer="273" w:gutter="0"/>
          <w:cols w:space="720" w:num="1"/>
        </w:sectPr>
      </w:pPr>
    </w:p>
    <w:p w14:paraId="1DF7B2AB">
      <w:pPr>
        <w:pStyle w:val="9"/>
        <w:numPr>
          <w:ilvl w:val="1"/>
          <w:numId w:val="2"/>
        </w:numPr>
        <w:tabs>
          <w:tab w:val="left" w:pos="991"/>
        </w:tabs>
        <w:spacing w:before="80" w:after="0" w:line="240" w:lineRule="auto"/>
        <w:ind w:left="991" w:right="823" w:hanging="360"/>
        <w:jc w:val="left"/>
        <w:rPr>
          <w:i/>
          <w:sz w:val="24"/>
        </w:rPr>
      </w:pPr>
      <w:r>
        <w:rPr>
          <w:i/>
          <w:sz w:val="24"/>
        </w:rPr>
        <mc:AlternateContent>
          <mc:Choice Requires="wps">
            <w:drawing>
              <wp:anchor distT="0" distB="0" distL="0" distR="0" simplePos="0" relativeHeight="251660288"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0" name="Graphic 10"/>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24pt;margin-top:30.9pt;height:730.25pt;width:564.1pt;mso-position-horizontal-relative:page;mso-position-vertical-relative:page;z-index:-251656192;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OOP/3tsAAAALAQAADwAAAAAAAAAB&#10;ACAAAAAiAAAAZHJzL2Rvd25yZXYueG1sUEsBAhQAFAAAAAgAh07iQK0pix7xAgAAHQoAAA4AAAAA&#10;AAAAAQAgAAAAKgEAAGRycy9lMm9Eb2MueG1sUEsFBgAAAAAGAAYAWQEAAI0GA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i/>
          <w:color w:val="1F2329"/>
          <w:sz w:val="24"/>
        </w:rPr>
        <w:t>In</w:t>
      </w:r>
      <w:r>
        <w:rPr>
          <w:i/>
          <w:color w:val="1F2329"/>
          <w:spacing w:val="-3"/>
          <w:sz w:val="24"/>
        </w:rPr>
        <w:t xml:space="preserve"> </w:t>
      </w:r>
      <w:r>
        <w:rPr>
          <w:i/>
          <w:color w:val="1F2329"/>
          <w:sz w:val="24"/>
        </w:rPr>
        <w:t>Lean,</w:t>
      </w:r>
      <w:r>
        <w:rPr>
          <w:i/>
          <w:color w:val="1F2329"/>
          <w:spacing w:val="-3"/>
          <w:sz w:val="24"/>
        </w:rPr>
        <w:t xml:space="preserve"> </w:t>
      </w:r>
      <w:r>
        <w:rPr>
          <w:i/>
          <w:color w:val="1F2329"/>
          <w:sz w:val="24"/>
        </w:rPr>
        <w:t>you</w:t>
      </w:r>
      <w:r>
        <w:rPr>
          <w:i/>
          <w:color w:val="1F2329"/>
          <w:spacing w:val="-3"/>
          <w:sz w:val="24"/>
        </w:rPr>
        <w:t xml:space="preserve"> </w:t>
      </w:r>
      <w:r>
        <w:rPr>
          <w:i/>
          <w:color w:val="1F2329"/>
          <w:sz w:val="24"/>
        </w:rPr>
        <w:t>can</w:t>
      </w:r>
      <w:r>
        <w:rPr>
          <w:i/>
          <w:color w:val="1F2329"/>
          <w:spacing w:val="-3"/>
          <w:sz w:val="24"/>
        </w:rPr>
        <w:t xml:space="preserve"> </w:t>
      </w:r>
      <w:r>
        <w:rPr>
          <w:i/>
          <w:color w:val="1F2329"/>
          <w:sz w:val="24"/>
        </w:rPr>
        <w:t>select,</w:t>
      </w:r>
      <w:r>
        <w:rPr>
          <w:i/>
          <w:color w:val="1F2329"/>
          <w:spacing w:val="-1"/>
          <w:sz w:val="24"/>
        </w:rPr>
        <w:t xml:space="preserve"> </w:t>
      </w:r>
      <w:r>
        <w:rPr>
          <w:i/>
          <w:color w:val="1F2329"/>
          <w:sz w:val="24"/>
        </w:rPr>
        <w:t>plan</w:t>
      </w:r>
      <w:r>
        <w:rPr>
          <w:i/>
          <w:color w:val="1F2329"/>
          <w:spacing w:val="-3"/>
          <w:sz w:val="24"/>
        </w:rPr>
        <w:t xml:space="preserve"> </w:t>
      </w:r>
      <w:r>
        <w:rPr>
          <w:i/>
          <w:color w:val="1F2329"/>
          <w:sz w:val="24"/>
        </w:rPr>
        <w:t>&amp;</w:t>
      </w:r>
      <w:r>
        <w:rPr>
          <w:i/>
          <w:color w:val="1F2329"/>
          <w:spacing w:val="-3"/>
          <w:sz w:val="24"/>
        </w:rPr>
        <w:t xml:space="preserve"> </w:t>
      </w:r>
      <w:r>
        <w:rPr>
          <w:i/>
          <w:color w:val="1F2329"/>
          <w:sz w:val="24"/>
        </w:rPr>
        <w:t>implement</w:t>
      </w:r>
      <w:r>
        <w:rPr>
          <w:i/>
          <w:color w:val="1F2329"/>
          <w:spacing w:val="-3"/>
          <w:sz w:val="24"/>
        </w:rPr>
        <w:t xml:space="preserve"> </w:t>
      </w:r>
      <w:r>
        <w:rPr>
          <w:i/>
          <w:color w:val="1F2329"/>
          <w:sz w:val="24"/>
        </w:rPr>
        <w:t>only</w:t>
      </w:r>
      <w:r>
        <w:rPr>
          <w:i/>
          <w:color w:val="1F2329"/>
          <w:spacing w:val="-4"/>
          <w:sz w:val="24"/>
        </w:rPr>
        <w:t xml:space="preserve"> </w:t>
      </w:r>
      <w:r>
        <w:rPr>
          <w:i/>
          <w:color w:val="1F2329"/>
          <w:sz w:val="24"/>
        </w:rPr>
        <w:t>one</w:t>
      </w:r>
      <w:r>
        <w:rPr>
          <w:i/>
          <w:color w:val="1F2329"/>
          <w:spacing w:val="-4"/>
          <w:sz w:val="24"/>
        </w:rPr>
        <w:t xml:space="preserve"> </w:t>
      </w:r>
      <w:r>
        <w:rPr>
          <w:i/>
          <w:color w:val="1F2329"/>
          <w:sz w:val="24"/>
        </w:rPr>
        <w:t>feature</w:t>
      </w:r>
      <w:r>
        <w:rPr>
          <w:i/>
          <w:color w:val="1F2329"/>
          <w:spacing w:val="-4"/>
          <w:sz w:val="24"/>
        </w:rPr>
        <w:t xml:space="preserve"> </w:t>
      </w:r>
      <w:r>
        <w:rPr>
          <w:i/>
          <w:color w:val="1F2329"/>
          <w:sz w:val="24"/>
        </w:rPr>
        <w:t>before</w:t>
      </w:r>
      <w:r>
        <w:rPr>
          <w:i/>
          <w:color w:val="1F2329"/>
          <w:spacing w:val="-2"/>
          <w:sz w:val="24"/>
        </w:rPr>
        <w:t xml:space="preserve"> </w:t>
      </w:r>
      <w:r>
        <w:rPr>
          <w:i/>
          <w:color w:val="1F2329"/>
          <w:sz w:val="24"/>
        </w:rPr>
        <w:t>you</w:t>
      </w:r>
      <w:r>
        <w:rPr>
          <w:i/>
          <w:color w:val="1F2329"/>
          <w:spacing w:val="-3"/>
          <w:sz w:val="24"/>
        </w:rPr>
        <w:t xml:space="preserve"> </w:t>
      </w:r>
      <w:r>
        <w:rPr>
          <w:i/>
          <w:color w:val="1F2329"/>
          <w:sz w:val="24"/>
        </w:rPr>
        <w:t>repeat</w:t>
      </w:r>
      <w:r>
        <w:rPr>
          <w:i/>
          <w:color w:val="1F2329"/>
          <w:spacing w:val="-3"/>
          <w:sz w:val="24"/>
        </w:rPr>
        <w:t xml:space="preserve"> </w:t>
      </w:r>
      <w:r>
        <w:rPr>
          <w:i/>
          <w:color w:val="1F2329"/>
          <w:sz w:val="24"/>
        </w:rPr>
        <w:t>this</w:t>
      </w:r>
      <w:r>
        <w:rPr>
          <w:i/>
          <w:color w:val="1F2329"/>
          <w:spacing w:val="-3"/>
          <w:sz w:val="24"/>
        </w:rPr>
        <w:t xml:space="preserve"> </w:t>
      </w:r>
      <w:r>
        <w:rPr>
          <w:i/>
          <w:color w:val="1F2329"/>
          <w:sz w:val="24"/>
        </w:rPr>
        <w:t>process</w:t>
      </w:r>
      <w:r>
        <w:rPr>
          <w:i/>
          <w:color w:val="1F2329"/>
          <w:spacing w:val="-3"/>
          <w:sz w:val="24"/>
        </w:rPr>
        <w:t xml:space="preserve"> </w:t>
      </w:r>
      <w:r>
        <w:rPr>
          <w:i/>
          <w:color w:val="1F2329"/>
          <w:sz w:val="24"/>
        </w:rPr>
        <w:t>for another feature, unlike scrum.</w:t>
      </w:r>
    </w:p>
    <w:p w14:paraId="25723322">
      <w:pPr>
        <w:pStyle w:val="9"/>
        <w:numPr>
          <w:ilvl w:val="1"/>
          <w:numId w:val="2"/>
        </w:numPr>
        <w:tabs>
          <w:tab w:val="left" w:pos="991"/>
        </w:tabs>
        <w:spacing w:before="0" w:after="0" w:line="240" w:lineRule="auto"/>
        <w:ind w:left="991" w:right="0" w:hanging="360"/>
        <w:jc w:val="left"/>
        <w:rPr>
          <w:i/>
          <w:sz w:val="24"/>
        </w:rPr>
      </w:pPr>
      <w:r>
        <w:rPr>
          <w:i/>
          <w:color w:val="1F2329"/>
          <w:sz w:val="24"/>
        </w:rPr>
        <w:t>Scrum</w:t>
      </w:r>
      <w:r>
        <w:rPr>
          <w:i/>
          <w:color w:val="1F2329"/>
          <w:spacing w:val="-5"/>
          <w:sz w:val="24"/>
        </w:rPr>
        <w:t xml:space="preserve"> </w:t>
      </w:r>
      <w:r>
        <w:rPr>
          <w:i/>
          <w:color w:val="1F2329"/>
          <w:sz w:val="24"/>
        </w:rPr>
        <w:t>uses</w:t>
      </w:r>
      <w:r>
        <w:rPr>
          <w:i/>
          <w:color w:val="1F2329"/>
          <w:spacing w:val="-1"/>
          <w:sz w:val="24"/>
        </w:rPr>
        <w:t xml:space="preserve"> </w:t>
      </w:r>
      <w:r>
        <w:rPr>
          <w:i/>
          <w:color w:val="1F2329"/>
          <w:sz w:val="24"/>
        </w:rPr>
        <w:t>a</w:t>
      </w:r>
      <w:r>
        <w:rPr>
          <w:i/>
          <w:color w:val="1F2329"/>
          <w:spacing w:val="-1"/>
          <w:sz w:val="24"/>
        </w:rPr>
        <w:t xml:space="preserve"> </w:t>
      </w:r>
      <w:r>
        <w:rPr>
          <w:i/>
          <w:color w:val="1F2329"/>
          <w:sz w:val="24"/>
        </w:rPr>
        <w:t>visual</w:t>
      </w:r>
      <w:r>
        <w:rPr>
          <w:i/>
          <w:color w:val="1F2329"/>
          <w:spacing w:val="-1"/>
          <w:sz w:val="24"/>
        </w:rPr>
        <w:t xml:space="preserve"> </w:t>
      </w:r>
      <w:r>
        <w:rPr>
          <w:i/>
          <w:color w:val="1F2329"/>
          <w:sz w:val="24"/>
        </w:rPr>
        <w:t>workflow called</w:t>
      </w:r>
      <w:r>
        <w:rPr>
          <w:i/>
          <w:color w:val="1F2329"/>
          <w:spacing w:val="-1"/>
          <w:sz w:val="24"/>
        </w:rPr>
        <w:t xml:space="preserve"> </w:t>
      </w:r>
      <w:r>
        <w:rPr>
          <w:i/>
          <w:color w:val="1F2329"/>
          <w:sz w:val="24"/>
        </w:rPr>
        <w:t>Scrum</w:t>
      </w:r>
      <w:r>
        <w:rPr>
          <w:i/>
          <w:color w:val="1F2329"/>
          <w:spacing w:val="-1"/>
          <w:sz w:val="24"/>
        </w:rPr>
        <w:t xml:space="preserve"> </w:t>
      </w:r>
      <w:r>
        <w:rPr>
          <w:i/>
          <w:color w:val="1F2329"/>
          <w:sz w:val="24"/>
        </w:rPr>
        <w:t>Board,</w:t>
      </w:r>
      <w:r>
        <w:rPr>
          <w:i/>
          <w:color w:val="1F2329"/>
          <w:spacing w:val="-4"/>
          <w:sz w:val="24"/>
        </w:rPr>
        <w:t xml:space="preserve"> </w:t>
      </w:r>
      <w:r>
        <w:rPr>
          <w:i/>
          <w:color w:val="1F2329"/>
          <w:sz w:val="24"/>
        </w:rPr>
        <w:t>unlike</w:t>
      </w:r>
      <w:r>
        <w:rPr>
          <w:i/>
          <w:color w:val="1F2329"/>
          <w:spacing w:val="-4"/>
          <w:sz w:val="24"/>
        </w:rPr>
        <w:t xml:space="preserve"> </w:t>
      </w:r>
      <w:r>
        <w:rPr>
          <w:i/>
          <w:color w:val="1F2329"/>
          <w:spacing w:val="-2"/>
          <w:sz w:val="24"/>
        </w:rPr>
        <w:t>Lean.</w:t>
      </w:r>
    </w:p>
    <w:p w14:paraId="18380847">
      <w:pPr>
        <w:pStyle w:val="6"/>
        <w:spacing w:before="9"/>
      </w:pPr>
    </w:p>
    <w:p w14:paraId="30B8EE25">
      <w:pPr>
        <w:pStyle w:val="3"/>
        <w:spacing w:before="1"/>
      </w:pPr>
      <w:r>
        <w:rPr>
          <w:color w:val="484848"/>
          <w:spacing w:val="-2"/>
        </w:rPr>
        <w:t>Scrum:</w:t>
      </w:r>
    </w:p>
    <w:p w14:paraId="46284E58">
      <w:pPr>
        <w:pStyle w:val="6"/>
        <w:spacing w:before="4"/>
        <w:rPr>
          <w:b/>
        </w:rPr>
      </w:pPr>
    </w:p>
    <w:p w14:paraId="3E9ED345">
      <w:pPr>
        <w:spacing w:before="0"/>
        <w:ind w:left="271" w:right="0" w:firstLine="0"/>
        <w:jc w:val="left"/>
        <w:rPr>
          <w:b/>
          <w:i/>
          <w:sz w:val="24"/>
        </w:rPr>
      </w:pPr>
      <w:r>
        <w:rPr>
          <w:b/>
          <w:i/>
          <w:color w:val="484848"/>
          <w:sz w:val="24"/>
        </w:rPr>
        <w:t>What</w:t>
      </w:r>
      <w:r>
        <w:rPr>
          <w:b/>
          <w:i/>
          <w:color w:val="484848"/>
          <w:spacing w:val="1"/>
          <w:sz w:val="24"/>
        </w:rPr>
        <w:t xml:space="preserve"> </w:t>
      </w:r>
      <w:r>
        <w:rPr>
          <w:b/>
          <w:i/>
          <w:color w:val="484848"/>
          <w:sz w:val="24"/>
        </w:rPr>
        <w:t>is</w:t>
      </w:r>
      <w:r>
        <w:rPr>
          <w:b/>
          <w:i/>
          <w:color w:val="484848"/>
          <w:spacing w:val="-3"/>
          <w:sz w:val="24"/>
        </w:rPr>
        <w:t xml:space="preserve"> </w:t>
      </w:r>
      <w:r>
        <w:rPr>
          <w:b/>
          <w:i/>
          <w:color w:val="484848"/>
          <w:spacing w:val="-2"/>
          <w:sz w:val="24"/>
        </w:rPr>
        <w:t>Scrum?</w:t>
      </w:r>
    </w:p>
    <w:p w14:paraId="349FE3F8">
      <w:pPr>
        <w:spacing w:before="274"/>
        <w:ind w:left="271" w:right="0" w:firstLine="0"/>
        <w:jc w:val="left"/>
        <w:rPr>
          <w:sz w:val="24"/>
        </w:rPr>
      </w:pPr>
      <w:r>
        <w:rPr>
          <w:color w:val="1F2329"/>
          <w:sz w:val="24"/>
        </w:rPr>
        <w:t>Scrum</w:t>
      </w:r>
      <w:r>
        <w:rPr>
          <w:color w:val="1F2329"/>
          <w:spacing w:val="-3"/>
          <w:sz w:val="24"/>
        </w:rPr>
        <w:t xml:space="preserve"> </w:t>
      </w:r>
      <w:r>
        <w:rPr>
          <w:color w:val="1F2329"/>
          <w:sz w:val="24"/>
        </w:rPr>
        <w:t>is</w:t>
      </w:r>
      <w:r>
        <w:rPr>
          <w:color w:val="1F2329"/>
          <w:spacing w:val="-3"/>
          <w:sz w:val="24"/>
        </w:rPr>
        <w:t xml:space="preserve"> </w:t>
      </w:r>
      <w:r>
        <w:rPr>
          <w:color w:val="1F2329"/>
          <w:sz w:val="24"/>
        </w:rPr>
        <w:t>one</w:t>
      </w:r>
      <w:r>
        <w:rPr>
          <w:color w:val="1F2329"/>
          <w:spacing w:val="-3"/>
          <w:sz w:val="24"/>
        </w:rPr>
        <w:t xml:space="preserve"> </w:t>
      </w:r>
      <w:r>
        <w:rPr>
          <w:color w:val="1F2329"/>
          <w:sz w:val="24"/>
        </w:rPr>
        <w:t>of</w:t>
      </w:r>
      <w:r>
        <w:rPr>
          <w:color w:val="1F2329"/>
          <w:spacing w:val="-7"/>
          <w:sz w:val="24"/>
        </w:rPr>
        <w:t xml:space="preserve"> </w:t>
      </w:r>
      <w:r>
        <w:rPr>
          <w:color w:val="1F2329"/>
          <w:sz w:val="24"/>
        </w:rPr>
        <w:t>the</w:t>
      </w:r>
      <w:r>
        <w:rPr>
          <w:color w:val="1F2329"/>
          <w:spacing w:val="-3"/>
          <w:sz w:val="24"/>
        </w:rPr>
        <w:t xml:space="preserve"> </w:t>
      </w:r>
      <w:r>
        <w:rPr>
          <w:color w:val="1F2329"/>
          <w:sz w:val="24"/>
        </w:rPr>
        <w:t>most</w:t>
      </w:r>
      <w:r>
        <w:rPr>
          <w:color w:val="1F2329"/>
          <w:spacing w:val="-3"/>
          <w:sz w:val="24"/>
        </w:rPr>
        <w:t xml:space="preserve"> </w:t>
      </w:r>
      <w:r>
        <w:rPr>
          <w:color w:val="1F2329"/>
          <w:sz w:val="24"/>
        </w:rPr>
        <w:t>commonly</w:t>
      </w:r>
      <w:r>
        <w:rPr>
          <w:color w:val="1F2329"/>
          <w:spacing w:val="-6"/>
          <w:sz w:val="24"/>
        </w:rPr>
        <w:t xml:space="preserve"> </w:t>
      </w:r>
      <w:r>
        <w:rPr>
          <w:color w:val="1F2329"/>
          <w:sz w:val="24"/>
        </w:rPr>
        <w:t>used</w:t>
      </w:r>
      <w:r>
        <w:rPr>
          <w:color w:val="1F2329"/>
          <w:spacing w:val="-3"/>
          <w:sz w:val="24"/>
        </w:rPr>
        <w:t xml:space="preserve"> </w:t>
      </w:r>
      <w:r>
        <w:rPr>
          <w:color w:val="1F2329"/>
          <w:sz w:val="24"/>
        </w:rPr>
        <w:t>Agile</w:t>
      </w:r>
      <w:r>
        <w:rPr>
          <w:color w:val="1F2329"/>
          <w:spacing w:val="-4"/>
          <w:sz w:val="24"/>
        </w:rPr>
        <w:t xml:space="preserve"> </w:t>
      </w:r>
      <w:r>
        <w:rPr>
          <w:color w:val="1F2329"/>
          <w:sz w:val="24"/>
        </w:rPr>
        <w:t>methodologies.</w:t>
      </w:r>
      <w:r>
        <w:rPr>
          <w:color w:val="1F2329"/>
          <w:spacing w:val="-3"/>
          <w:sz w:val="24"/>
        </w:rPr>
        <w:t xml:space="preserve"> </w:t>
      </w:r>
      <w:r>
        <w:rPr>
          <w:color w:val="1F2329"/>
          <w:sz w:val="24"/>
        </w:rPr>
        <w:t>Scrums</w:t>
      </w:r>
      <w:r>
        <w:rPr>
          <w:color w:val="1F2329"/>
          <w:spacing w:val="-3"/>
          <w:sz w:val="24"/>
        </w:rPr>
        <w:t xml:space="preserve"> </w:t>
      </w:r>
      <w:r>
        <w:rPr>
          <w:color w:val="1F2329"/>
          <w:sz w:val="24"/>
        </w:rPr>
        <w:t>have</w:t>
      </w:r>
      <w:r>
        <w:rPr>
          <w:color w:val="1F2329"/>
          <w:spacing w:val="-6"/>
          <w:sz w:val="24"/>
        </w:rPr>
        <w:t xml:space="preserve"> </w:t>
      </w:r>
      <w:r>
        <w:rPr>
          <w:color w:val="1F2329"/>
          <w:sz w:val="24"/>
        </w:rPr>
        <w:t>gained</w:t>
      </w:r>
      <w:r>
        <w:rPr>
          <w:color w:val="1F2329"/>
          <w:spacing w:val="-3"/>
          <w:sz w:val="24"/>
        </w:rPr>
        <w:t xml:space="preserve"> </w:t>
      </w:r>
      <w:r>
        <w:rPr>
          <w:color w:val="1F2329"/>
          <w:sz w:val="24"/>
        </w:rPr>
        <w:t>popularity</w:t>
      </w:r>
      <w:r>
        <w:rPr>
          <w:color w:val="1F2329"/>
          <w:spacing w:val="-7"/>
          <w:sz w:val="24"/>
        </w:rPr>
        <w:t xml:space="preserve"> </w:t>
      </w:r>
      <w:r>
        <w:rPr>
          <w:color w:val="1F2329"/>
          <w:sz w:val="24"/>
        </w:rPr>
        <w:t>within</w:t>
      </w:r>
      <w:r>
        <w:rPr>
          <w:color w:val="1F2329"/>
          <w:spacing w:val="-3"/>
          <w:sz w:val="24"/>
        </w:rPr>
        <w:t xml:space="preserve"> </w:t>
      </w:r>
      <w:r>
        <w:rPr>
          <w:color w:val="1F2329"/>
          <w:sz w:val="24"/>
        </w:rPr>
        <w:t>the Agile software development community because they are simple and have a proven productivity rate.</w:t>
      </w:r>
    </w:p>
    <w:p w14:paraId="041849D2">
      <w:pPr>
        <w:pStyle w:val="6"/>
        <w:spacing w:before="84"/>
        <w:rPr>
          <w:i w:val="0"/>
        </w:rPr>
      </w:pPr>
    </w:p>
    <w:p w14:paraId="4EC39309">
      <w:pPr>
        <w:spacing w:before="0"/>
        <w:ind w:left="271" w:right="120" w:firstLine="0"/>
        <w:jc w:val="left"/>
        <w:rPr>
          <w:sz w:val="24"/>
        </w:rPr>
      </w:pPr>
      <w:r>
        <w:rPr>
          <w:color w:val="1F2329"/>
          <w:sz w:val="24"/>
        </w:rPr>
        <w:t>Scrum</w:t>
      </w:r>
      <w:r>
        <w:rPr>
          <w:color w:val="1F2329"/>
          <w:spacing w:val="-3"/>
          <w:sz w:val="24"/>
        </w:rPr>
        <w:t xml:space="preserve"> </w:t>
      </w:r>
      <w:r>
        <w:rPr>
          <w:color w:val="1F2329"/>
          <w:sz w:val="24"/>
        </w:rPr>
        <w:t>focuses</w:t>
      </w:r>
      <w:r>
        <w:rPr>
          <w:color w:val="1F2329"/>
          <w:spacing w:val="-3"/>
          <w:sz w:val="24"/>
        </w:rPr>
        <w:t xml:space="preserve"> </w:t>
      </w:r>
      <w:r>
        <w:rPr>
          <w:color w:val="1F2329"/>
          <w:sz w:val="24"/>
        </w:rPr>
        <w:t>on</w:t>
      </w:r>
      <w:r>
        <w:rPr>
          <w:color w:val="1F2329"/>
          <w:spacing w:val="-3"/>
          <w:sz w:val="24"/>
        </w:rPr>
        <w:t xml:space="preserve"> </w:t>
      </w:r>
      <w:r>
        <w:rPr>
          <w:color w:val="1F2329"/>
          <w:sz w:val="24"/>
        </w:rPr>
        <w:t>Team.</w:t>
      </w:r>
      <w:r>
        <w:rPr>
          <w:color w:val="1F2329"/>
          <w:spacing w:val="-1"/>
          <w:sz w:val="24"/>
        </w:rPr>
        <w:t xml:space="preserve"> </w:t>
      </w:r>
      <w:r>
        <w:rPr>
          <w:color w:val="1F2329"/>
          <w:sz w:val="24"/>
        </w:rPr>
        <w:t>It</w:t>
      </w:r>
      <w:r>
        <w:rPr>
          <w:color w:val="1F2329"/>
          <w:spacing w:val="-3"/>
          <w:sz w:val="24"/>
        </w:rPr>
        <w:t xml:space="preserve"> </w:t>
      </w:r>
      <w:r>
        <w:rPr>
          <w:color w:val="1F2329"/>
          <w:sz w:val="24"/>
        </w:rPr>
        <w:t>is</w:t>
      </w:r>
      <w:r>
        <w:rPr>
          <w:color w:val="1F2329"/>
          <w:spacing w:val="-3"/>
          <w:sz w:val="24"/>
        </w:rPr>
        <w:t xml:space="preserve"> </w:t>
      </w:r>
      <w:r>
        <w:rPr>
          <w:color w:val="1F2329"/>
          <w:sz w:val="24"/>
        </w:rPr>
        <w:t>a</w:t>
      </w:r>
      <w:r>
        <w:rPr>
          <w:color w:val="1F2329"/>
          <w:spacing w:val="-4"/>
          <w:sz w:val="24"/>
        </w:rPr>
        <w:t xml:space="preserve"> </w:t>
      </w:r>
      <w:r>
        <w:rPr>
          <w:color w:val="1F2329"/>
          <w:sz w:val="24"/>
        </w:rPr>
        <w:t>method</w:t>
      </w:r>
      <w:r>
        <w:rPr>
          <w:color w:val="1F2329"/>
          <w:spacing w:val="-3"/>
          <w:sz w:val="24"/>
        </w:rPr>
        <w:t xml:space="preserve"> </w:t>
      </w:r>
      <w:r>
        <w:rPr>
          <w:color w:val="1F2329"/>
          <w:sz w:val="24"/>
        </w:rPr>
        <w:t>that</w:t>
      </w:r>
      <w:r>
        <w:rPr>
          <w:color w:val="1F2329"/>
          <w:spacing w:val="-1"/>
          <w:sz w:val="24"/>
        </w:rPr>
        <w:t xml:space="preserve"> </w:t>
      </w:r>
      <w:r>
        <w:rPr>
          <w:color w:val="1F2329"/>
          <w:sz w:val="24"/>
        </w:rPr>
        <w:t>concentrates</w:t>
      </w:r>
      <w:r>
        <w:rPr>
          <w:color w:val="1F2329"/>
          <w:spacing w:val="-3"/>
          <w:sz w:val="24"/>
        </w:rPr>
        <w:t xml:space="preserve"> </w:t>
      </w:r>
      <w:r>
        <w:rPr>
          <w:color w:val="1F2329"/>
          <w:sz w:val="24"/>
        </w:rPr>
        <w:t>specifically</w:t>
      </w:r>
      <w:r>
        <w:rPr>
          <w:color w:val="1F2329"/>
          <w:spacing w:val="-3"/>
          <w:sz w:val="24"/>
        </w:rPr>
        <w:t xml:space="preserve"> </w:t>
      </w:r>
      <w:r>
        <w:rPr>
          <w:color w:val="1F2329"/>
          <w:sz w:val="24"/>
        </w:rPr>
        <w:t>on</w:t>
      </w:r>
      <w:r>
        <w:rPr>
          <w:color w:val="1F2329"/>
          <w:spacing w:val="-3"/>
          <w:sz w:val="24"/>
        </w:rPr>
        <w:t xml:space="preserve"> </w:t>
      </w:r>
      <w:r>
        <w:rPr>
          <w:color w:val="1F2329"/>
          <w:sz w:val="24"/>
        </w:rPr>
        <w:t>how</w:t>
      </w:r>
      <w:r>
        <w:rPr>
          <w:color w:val="1F2329"/>
          <w:spacing w:val="-3"/>
          <w:sz w:val="24"/>
        </w:rPr>
        <w:t xml:space="preserve"> </w:t>
      </w:r>
      <w:r>
        <w:rPr>
          <w:color w:val="1F2329"/>
          <w:sz w:val="24"/>
        </w:rPr>
        <w:t>to</w:t>
      </w:r>
      <w:r>
        <w:rPr>
          <w:color w:val="1F2329"/>
          <w:spacing w:val="-3"/>
          <w:sz w:val="24"/>
        </w:rPr>
        <w:t xml:space="preserve"> </w:t>
      </w:r>
      <w:r>
        <w:rPr>
          <w:color w:val="1F2329"/>
          <w:sz w:val="24"/>
        </w:rPr>
        <w:t>manage</w:t>
      </w:r>
      <w:r>
        <w:rPr>
          <w:color w:val="1F2329"/>
          <w:spacing w:val="-4"/>
          <w:sz w:val="24"/>
        </w:rPr>
        <w:t xml:space="preserve"> </w:t>
      </w:r>
      <w:r>
        <w:rPr>
          <w:color w:val="1F2329"/>
          <w:sz w:val="24"/>
        </w:rPr>
        <w:t>tasks within</w:t>
      </w:r>
      <w:r>
        <w:rPr>
          <w:color w:val="1F2329"/>
          <w:spacing w:val="-1"/>
          <w:sz w:val="24"/>
        </w:rPr>
        <w:t xml:space="preserve"> </w:t>
      </w:r>
      <w:r>
        <w:rPr>
          <w:color w:val="1F2329"/>
          <w:sz w:val="24"/>
        </w:rPr>
        <w:t>a</w:t>
      </w:r>
      <w:r>
        <w:rPr>
          <w:color w:val="1F2329"/>
          <w:spacing w:val="-4"/>
          <w:sz w:val="24"/>
        </w:rPr>
        <w:t xml:space="preserve"> </w:t>
      </w:r>
      <w:r>
        <w:rPr>
          <w:color w:val="1F2329"/>
          <w:sz w:val="24"/>
        </w:rPr>
        <w:t>team-based development environment. Scrum believes in enabling &amp; empowering the development team and suggests working in small teams (</w:t>
      </w:r>
      <w:r>
        <w:rPr>
          <w:i/>
          <w:color w:val="1F2329"/>
          <w:sz w:val="24"/>
        </w:rPr>
        <w:t>say- 7 to 9 members</w:t>
      </w:r>
      <w:r>
        <w:rPr>
          <w:color w:val="1F2329"/>
          <w:sz w:val="24"/>
        </w:rPr>
        <w:t>).</w:t>
      </w:r>
    </w:p>
    <w:p w14:paraId="2F2FDB85">
      <w:pPr>
        <w:pStyle w:val="6"/>
        <w:spacing w:before="89"/>
        <w:rPr>
          <w:i w:val="0"/>
        </w:rPr>
      </w:pPr>
    </w:p>
    <w:p w14:paraId="3F764B9A">
      <w:pPr>
        <w:pStyle w:val="3"/>
        <w:spacing w:before="1"/>
      </w:pPr>
      <w:r>
        <w:rPr>
          <w:color w:val="484848"/>
        </w:rPr>
        <w:t>Principle</w:t>
      </w:r>
      <w:r>
        <w:rPr>
          <w:color w:val="484848"/>
          <w:spacing w:val="-3"/>
        </w:rPr>
        <w:t xml:space="preserve"> </w:t>
      </w:r>
      <w:r>
        <w:rPr>
          <w:color w:val="484848"/>
        </w:rPr>
        <w:t>of</w:t>
      </w:r>
      <w:r>
        <w:rPr>
          <w:color w:val="484848"/>
          <w:spacing w:val="-1"/>
        </w:rPr>
        <w:t xml:space="preserve"> </w:t>
      </w:r>
      <w:r>
        <w:rPr>
          <w:color w:val="484848"/>
          <w:spacing w:val="-2"/>
        </w:rPr>
        <w:t>Scrum</w:t>
      </w:r>
    </w:p>
    <w:p w14:paraId="1AE38870">
      <w:pPr>
        <w:spacing w:before="276"/>
        <w:ind w:left="271" w:right="0" w:firstLine="0"/>
        <w:jc w:val="left"/>
        <w:rPr>
          <w:sz w:val="24"/>
        </w:rPr>
      </w:pPr>
      <w:r>
        <w:rPr>
          <w:color w:val="1F2329"/>
          <w:sz w:val="24"/>
        </w:rPr>
        <w:t>The</w:t>
      </w:r>
      <w:r>
        <w:rPr>
          <w:color w:val="1F2329"/>
          <w:spacing w:val="-7"/>
          <w:sz w:val="24"/>
        </w:rPr>
        <w:t xml:space="preserve"> </w:t>
      </w:r>
      <w:r>
        <w:rPr>
          <w:color w:val="1F2329"/>
          <w:sz w:val="24"/>
        </w:rPr>
        <w:t>fundamental</w:t>
      </w:r>
      <w:r>
        <w:rPr>
          <w:color w:val="1F2329"/>
          <w:spacing w:val="-3"/>
          <w:sz w:val="24"/>
        </w:rPr>
        <w:t xml:space="preserve"> </w:t>
      </w:r>
      <w:r>
        <w:rPr>
          <w:color w:val="1F2329"/>
          <w:sz w:val="24"/>
        </w:rPr>
        <w:t>principle</w:t>
      </w:r>
      <w:r>
        <w:rPr>
          <w:color w:val="1F2329"/>
          <w:spacing w:val="-6"/>
          <w:sz w:val="24"/>
        </w:rPr>
        <w:t xml:space="preserve"> </w:t>
      </w:r>
      <w:r>
        <w:rPr>
          <w:color w:val="1F2329"/>
          <w:sz w:val="24"/>
        </w:rPr>
        <w:t>of</w:t>
      </w:r>
      <w:r>
        <w:rPr>
          <w:color w:val="1F2329"/>
          <w:spacing w:val="-4"/>
          <w:sz w:val="24"/>
        </w:rPr>
        <w:t xml:space="preserve"> </w:t>
      </w:r>
      <w:r>
        <w:rPr>
          <w:color w:val="1F2329"/>
          <w:sz w:val="24"/>
        </w:rPr>
        <w:t>Scrum</w:t>
      </w:r>
      <w:r>
        <w:rPr>
          <w:color w:val="1F2329"/>
          <w:spacing w:val="-3"/>
          <w:sz w:val="24"/>
        </w:rPr>
        <w:t xml:space="preserve"> </w:t>
      </w:r>
      <w:r>
        <w:rPr>
          <w:color w:val="1F2329"/>
          <w:sz w:val="24"/>
        </w:rPr>
        <w:t>is</w:t>
      </w:r>
      <w:r>
        <w:rPr>
          <w:color w:val="1F2329"/>
          <w:spacing w:val="-3"/>
          <w:sz w:val="24"/>
        </w:rPr>
        <w:t xml:space="preserve"> </w:t>
      </w:r>
      <w:r>
        <w:rPr>
          <w:color w:val="1F2329"/>
          <w:sz w:val="24"/>
        </w:rPr>
        <w:t>that</w:t>
      </w:r>
      <w:r>
        <w:rPr>
          <w:color w:val="1F2329"/>
          <w:spacing w:val="-3"/>
          <w:sz w:val="24"/>
        </w:rPr>
        <w:t xml:space="preserve"> </w:t>
      </w:r>
      <w:r>
        <w:rPr>
          <w:color w:val="1F2329"/>
          <w:sz w:val="24"/>
        </w:rPr>
        <w:t>by</w:t>
      </w:r>
      <w:r>
        <w:rPr>
          <w:color w:val="1F2329"/>
          <w:spacing w:val="-11"/>
          <w:sz w:val="24"/>
        </w:rPr>
        <w:t xml:space="preserve"> </w:t>
      </w:r>
      <w:r>
        <w:rPr>
          <w:color w:val="1F2329"/>
          <w:sz w:val="24"/>
        </w:rPr>
        <w:t>dividing</w:t>
      </w:r>
      <w:r>
        <w:rPr>
          <w:color w:val="1F2329"/>
          <w:spacing w:val="-5"/>
          <w:sz w:val="24"/>
        </w:rPr>
        <w:t xml:space="preserve"> </w:t>
      </w:r>
      <w:r>
        <w:rPr>
          <w:color w:val="1F2329"/>
          <w:sz w:val="24"/>
        </w:rPr>
        <w:t>time</w:t>
      </w:r>
      <w:r>
        <w:rPr>
          <w:color w:val="1F2329"/>
          <w:spacing w:val="-4"/>
          <w:sz w:val="24"/>
        </w:rPr>
        <w:t xml:space="preserve"> </w:t>
      </w:r>
      <w:r>
        <w:rPr>
          <w:color w:val="1F2329"/>
          <w:sz w:val="24"/>
        </w:rPr>
        <w:t>and</w:t>
      </w:r>
      <w:r>
        <w:rPr>
          <w:color w:val="1F2329"/>
          <w:spacing w:val="-3"/>
          <w:sz w:val="24"/>
        </w:rPr>
        <w:t xml:space="preserve"> </w:t>
      </w:r>
      <w:r>
        <w:rPr>
          <w:color w:val="1F2329"/>
          <w:sz w:val="24"/>
        </w:rPr>
        <w:t>projects, you</w:t>
      </w:r>
      <w:r>
        <w:rPr>
          <w:color w:val="1F2329"/>
          <w:spacing w:val="-3"/>
          <w:sz w:val="24"/>
        </w:rPr>
        <w:t xml:space="preserve"> </w:t>
      </w:r>
      <w:r>
        <w:rPr>
          <w:color w:val="1F2329"/>
          <w:sz w:val="24"/>
        </w:rPr>
        <w:t>can</w:t>
      </w:r>
      <w:r>
        <w:rPr>
          <w:color w:val="1F2329"/>
          <w:spacing w:val="-3"/>
          <w:sz w:val="24"/>
        </w:rPr>
        <w:t xml:space="preserve"> </w:t>
      </w:r>
      <w:r>
        <w:rPr>
          <w:color w:val="1F2329"/>
          <w:sz w:val="24"/>
        </w:rPr>
        <w:t>enhance</w:t>
      </w:r>
      <w:r>
        <w:rPr>
          <w:color w:val="1F2329"/>
          <w:spacing w:val="-4"/>
          <w:sz w:val="24"/>
        </w:rPr>
        <w:t xml:space="preserve"> </w:t>
      </w:r>
      <w:r>
        <w:rPr>
          <w:color w:val="1F2329"/>
          <w:sz w:val="24"/>
        </w:rPr>
        <w:t>an</w:t>
      </w:r>
      <w:r>
        <w:rPr>
          <w:color w:val="1F2329"/>
          <w:spacing w:val="-3"/>
          <w:sz w:val="24"/>
        </w:rPr>
        <w:t xml:space="preserve"> </w:t>
      </w:r>
      <w:r>
        <w:rPr>
          <w:color w:val="1F2329"/>
          <w:sz w:val="24"/>
        </w:rPr>
        <w:t>organization's effectiveness and productivity.</w:t>
      </w:r>
    </w:p>
    <w:p w14:paraId="76B0ECF7">
      <w:pPr>
        <w:pStyle w:val="6"/>
        <w:spacing w:before="86"/>
        <w:rPr>
          <w:i w:val="0"/>
        </w:rPr>
      </w:pPr>
    </w:p>
    <w:p w14:paraId="0D367132">
      <w:pPr>
        <w:spacing w:before="0"/>
        <w:ind w:left="271" w:right="304" w:firstLine="0"/>
        <w:jc w:val="left"/>
        <w:rPr>
          <w:sz w:val="24"/>
        </w:rPr>
      </w:pPr>
      <w:r>
        <w:rPr>
          <w:color w:val="1F2329"/>
          <w:sz w:val="24"/>
        </w:rPr>
        <w:t>Scrum</w:t>
      </w:r>
      <w:r>
        <w:rPr>
          <w:color w:val="1F2329"/>
          <w:spacing w:val="-4"/>
          <w:sz w:val="24"/>
        </w:rPr>
        <w:t xml:space="preserve"> </w:t>
      </w:r>
      <w:r>
        <w:rPr>
          <w:color w:val="1F2329"/>
          <w:sz w:val="24"/>
        </w:rPr>
        <w:t>makes</w:t>
      </w:r>
      <w:r>
        <w:rPr>
          <w:color w:val="1F2329"/>
          <w:spacing w:val="-4"/>
          <w:sz w:val="24"/>
        </w:rPr>
        <w:t xml:space="preserve"> </w:t>
      </w:r>
      <w:r>
        <w:rPr>
          <w:color w:val="1F2329"/>
          <w:sz w:val="24"/>
        </w:rPr>
        <w:t>the</w:t>
      </w:r>
      <w:r>
        <w:rPr>
          <w:color w:val="1F2329"/>
          <w:spacing w:val="-4"/>
          <w:sz w:val="24"/>
        </w:rPr>
        <w:t xml:space="preserve"> </w:t>
      </w:r>
      <w:r>
        <w:rPr>
          <w:color w:val="1F2329"/>
          <w:sz w:val="24"/>
        </w:rPr>
        <w:t>process</w:t>
      </w:r>
      <w:r>
        <w:rPr>
          <w:color w:val="1F2329"/>
          <w:spacing w:val="-2"/>
          <w:sz w:val="24"/>
        </w:rPr>
        <w:t xml:space="preserve"> </w:t>
      </w:r>
      <w:r>
        <w:rPr>
          <w:color w:val="1F2329"/>
          <w:sz w:val="24"/>
        </w:rPr>
        <w:t>of</w:t>
      </w:r>
      <w:r>
        <w:rPr>
          <w:color w:val="1F2329"/>
          <w:spacing w:val="-4"/>
          <w:sz w:val="24"/>
        </w:rPr>
        <w:t xml:space="preserve"> </w:t>
      </w:r>
      <w:r>
        <w:rPr>
          <w:color w:val="1F2329"/>
          <w:sz w:val="24"/>
        </w:rPr>
        <w:t>development</w:t>
      </w:r>
      <w:r>
        <w:rPr>
          <w:color w:val="1F2329"/>
          <w:spacing w:val="-3"/>
          <w:sz w:val="24"/>
        </w:rPr>
        <w:t xml:space="preserve"> </w:t>
      </w:r>
      <w:r>
        <w:rPr>
          <w:color w:val="1F2329"/>
          <w:sz w:val="24"/>
        </w:rPr>
        <w:t>less</w:t>
      </w:r>
      <w:r>
        <w:rPr>
          <w:color w:val="1F2329"/>
          <w:spacing w:val="-4"/>
          <w:sz w:val="24"/>
        </w:rPr>
        <w:t xml:space="preserve"> </w:t>
      </w:r>
      <w:r>
        <w:rPr>
          <w:color w:val="1F2329"/>
          <w:sz w:val="24"/>
        </w:rPr>
        <w:t>complicated</w:t>
      </w:r>
      <w:r>
        <w:rPr>
          <w:color w:val="1F2329"/>
          <w:spacing w:val="-4"/>
          <w:sz w:val="24"/>
        </w:rPr>
        <w:t xml:space="preserve"> </w:t>
      </w:r>
      <w:r>
        <w:rPr>
          <w:color w:val="1F2329"/>
          <w:sz w:val="24"/>
        </w:rPr>
        <w:t>by</w:t>
      </w:r>
      <w:r>
        <w:rPr>
          <w:color w:val="1F2329"/>
          <w:spacing w:val="-9"/>
          <w:sz w:val="24"/>
        </w:rPr>
        <w:t xml:space="preserve"> </w:t>
      </w:r>
      <w:r>
        <w:rPr>
          <w:color w:val="1F2329"/>
          <w:sz w:val="24"/>
        </w:rPr>
        <w:t>making</w:t>
      </w:r>
      <w:r>
        <w:rPr>
          <w:color w:val="1F2329"/>
          <w:spacing w:val="-9"/>
          <w:sz w:val="24"/>
        </w:rPr>
        <w:t xml:space="preserve"> </w:t>
      </w:r>
      <w:r>
        <w:rPr>
          <w:color w:val="1F2329"/>
          <w:sz w:val="24"/>
        </w:rPr>
        <w:t>the</w:t>
      </w:r>
      <w:r>
        <w:rPr>
          <w:color w:val="1F2329"/>
          <w:spacing w:val="-4"/>
          <w:sz w:val="24"/>
        </w:rPr>
        <w:t xml:space="preserve"> </w:t>
      </w:r>
      <w:r>
        <w:rPr>
          <w:color w:val="1F2329"/>
          <w:sz w:val="24"/>
        </w:rPr>
        <w:t>information</w:t>
      </w:r>
      <w:r>
        <w:rPr>
          <w:color w:val="1F2329"/>
          <w:spacing w:val="-3"/>
          <w:sz w:val="24"/>
        </w:rPr>
        <w:t xml:space="preserve"> </w:t>
      </w:r>
      <w:r>
        <w:rPr>
          <w:color w:val="1F2329"/>
          <w:sz w:val="24"/>
        </w:rPr>
        <w:t>transparent.</w:t>
      </w:r>
      <w:r>
        <w:rPr>
          <w:color w:val="1F2329"/>
          <w:spacing w:val="-4"/>
          <w:sz w:val="24"/>
        </w:rPr>
        <w:t xml:space="preserve"> </w:t>
      </w:r>
      <w:r>
        <w:rPr>
          <w:color w:val="1F2329"/>
          <w:sz w:val="24"/>
        </w:rPr>
        <w:t>Which, in turn, helps the team to overcome the disadvantages of waterfall model like</w:t>
      </w:r>
    </w:p>
    <w:p w14:paraId="426D0DF2">
      <w:pPr>
        <w:pStyle w:val="6"/>
        <w:spacing w:before="82"/>
        <w:rPr>
          <w:i w:val="0"/>
        </w:rPr>
      </w:pPr>
    </w:p>
    <w:p w14:paraId="1D6068A6">
      <w:pPr>
        <w:pStyle w:val="9"/>
        <w:numPr>
          <w:ilvl w:val="1"/>
          <w:numId w:val="2"/>
        </w:numPr>
        <w:tabs>
          <w:tab w:val="left" w:pos="991"/>
        </w:tabs>
        <w:spacing w:before="0" w:after="0" w:line="240" w:lineRule="auto"/>
        <w:ind w:left="991" w:right="0" w:hanging="360"/>
        <w:jc w:val="left"/>
        <w:rPr>
          <w:i/>
          <w:sz w:val="24"/>
        </w:rPr>
      </w:pPr>
      <w:r>
        <w:rPr>
          <w:i/>
          <w:color w:val="1F2329"/>
          <w:sz w:val="24"/>
        </w:rPr>
        <w:t>Under &amp;</w:t>
      </w:r>
      <w:r>
        <w:rPr>
          <w:i/>
          <w:color w:val="1F2329"/>
          <w:spacing w:val="-8"/>
          <w:sz w:val="24"/>
        </w:rPr>
        <w:t xml:space="preserve"> </w:t>
      </w:r>
      <w:r>
        <w:rPr>
          <w:i/>
          <w:color w:val="1F2329"/>
          <w:sz w:val="24"/>
        </w:rPr>
        <w:t>overestimation</w:t>
      </w:r>
      <w:r>
        <w:rPr>
          <w:i/>
          <w:color w:val="1F2329"/>
          <w:spacing w:val="2"/>
          <w:sz w:val="24"/>
        </w:rPr>
        <w:t xml:space="preserve"> </w:t>
      </w:r>
      <w:r>
        <w:rPr>
          <w:i/>
          <w:color w:val="1F2329"/>
          <w:sz w:val="24"/>
        </w:rPr>
        <w:t>of</w:t>
      </w:r>
      <w:r>
        <w:rPr>
          <w:i/>
          <w:color w:val="1F2329"/>
          <w:spacing w:val="-1"/>
          <w:sz w:val="24"/>
        </w:rPr>
        <w:t xml:space="preserve"> </w:t>
      </w:r>
      <w:r>
        <w:rPr>
          <w:i/>
          <w:color w:val="1F2329"/>
          <w:spacing w:val="-4"/>
          <w:sz w:val="24"/>
        </w:rPr>
        <w:t>time</w:t>
      </w:r>
    </w:p>
    <w:p w14:paraId="02009592">
      <w:pPr>
        <w:pStyle w:val="9"/>
        <w:numPr>
          <w:ilvl w:val="1"/>
          <w:numId w:val="2"/>
        </w:numPr>
        <w:tabs>
          <w:tab w:val="left" w:pos="991"/>
        </w:tabs>
        <w:spacing w:before="0" w:after="0" w:line="240" w:lineRule="auto"/>
        <w:ind w:left="991" w:right="0" w:hanging="360"/>
        <w:jc w:val="left"/>
        <w:rPr>
          <w:i/>
          <w:sz w:val="24"/>
        </w:rPr>
      </w:pPr>
      <w:r>
        <w:rPr>
          <w:i/>
          <w:color w:val="1F2329"/>
          <w:sz w:val="24"/>
        </w:rPr>
        <w:t>Lack</w:t>
      </w:r>
      <w:r>
        <w:rPr>
          <w:i/>
          <w:color w:val="1F2329"/>
          <w:spacing w:val="-5"/>
          <w:sz w:val="24"/>
        </w:rPr>
        <w:t xml:space="preserve"> </w:t>
      </w:r>
      <w:r>
        <w:rPr>
          <w:i/>
          <w:color w:val="1F2329"/>
          <w:sz w:val="24"/>
        </w:rPr>
        <w:t xml:space="preserve">of progress </w:t>
      </w:r>
      <w:r>
        <w:rPr>
          <w:i/>
          <w:color w:val="1F2329"/>
          <w:spacing w:val="-2"/>
          <w:sz w:val="24"/>
        </w:rPr>
        <w:t>report</w:t>
      </w:r>
    </w:p>
    <w:p w14:paraId="0B3BC44E">
      <w:pPr>
        <w:pStyle w:val="9"/>
        <w:numPr>
          <w:ilvl w:val="1"/>
          <w:numId w:val="2"/>
        </w:numPr>
        <w:tabs>
          <w:tab w:val="left" w:pos="991"/>
        </w:tabs>
        <w:spacing w:before="0" w:after="0" w:line="240" w:lineRule="auto"/>
        <w:ind w:left="991" w:right="0" w:hanging="360"/>
        <w:jc w:val="left"/>
        <w:rPr>
          <w:i/>
          <w:sz w:val="24"/>
        </w:rPr>
      </w:pPr>
      <w:r>
        <w:rPr>
          <w:i/>
          <w:color w:val="1F2329"/>
          <w:sz w:val="24"/>
        </w:rPr>
        <w:t>Inability</w:t>
      </w:r>
      <w:r>
        <w:rPr>
          <w:i/>
          <w:color w:val="1F2329"/>
          <w:spacing w:val="-2"/>
          <w:sz w:val="24"/>
        </w:rPr>
        <w:t xml:space="preserve"> </w:t>
      </w:r>
      <w:r>
        <w:rPr>
          <w:i/>
          <w:color w:val="1F2329"/>
          <w:sz w:val="24"/>
        </w:rPr>
        <w:t>to adapt</w:t>
      </w:r>
      <w:r>
        <w:rPr>
          <w:i/>
          <w:color w:val="1F2329"/>
          <w:spacing w:val="-3"/>
          <w:sz w:val="24"/>
        </w:rPr>
        <w:t xml:space="preserve"> </w:t>
      </w:r>
      <w:r>
        <w:rPr>
          <w:i/>
          <w:color w:val="1F2329"/>
          <w:sz w:val="24"/>
        </w:rPr>
        <w:t xml:space="preserve">to changes, </w:t>
      </w:r>
      <w:r>
        <w:rPr>
          <w:i/>
          <w:color w:val="1F2329"/>
          <w:spacing w:val="-4"/>
          <w:sz w:val="24"/>
        </w:rPr>
        <w:t>etc.</w:t>
      </w:r>
    </w:p>
    <w:p w14:paraId="5C2F01E5">
      <w:pPr>
        <w:pStyle w:val="6"/>
        <w:spacing w:before="12"/>
      </w:pPr>
    </w:p>
    <w:p w14:paraId="71D9DE67">
      <w:pPr>
        <w:pStyle w:val="3"/>
      </w:pPr>
      <w:r>
        <w:rPr>
          <w:color w:val="484848"/>
        </w:rPr>
        <w:t>Scrum</w:t>
      </w:r>
      <w:r>
        <w:rPr>
          <w:color w:val="484848"/>
          <w:spacing w:val="-1"/>
        </w:rPr>
        <w:t xml:space="preserve"> </w:t>
      </w:r>
      <w:r>
        <w:rPr>
          <w:color w:val="484848"/>
          <w:spacing w:val="-2"/>
        </w:rPr>
        <w:t>Artifacts:</w:t>
      </w:r>
    </w:p>
    <w:p w14:paraId="5C584262">
      <w:pPr>
        <w:pStyle w:val="6"/>
        <w:spacing w:before="272" w:line="242" w:lineRule="auto"/>
        <w:ind w:left="271" w:right="351"/>
      </w:pPr>
      <w:r>
        <w:rPr>
          <w:color w:val="1F2329"/>
        </w:rPr>
        <w:t>We</w:t>
      </w:r>
      <w:r>
        <w:rPr>
          <w:color w:val="1F2329"/>
          <w:spacing w:val="-3"/>
        </w:rPr>
        <w:t xml:space="preserve"> </w:t>
      </w:r>
      <w:r>
        <w:rPr>
          <w:color w:val="1F2329"/>
        </w:rPr>
        <w:t>will</w:t>
      </w:r>
      <w:r>
        <w:rPr>
          <w:color w:val="1F2329"/>
          <w:spacing w:val="-1"/>
        </w:rPr>
        <w:t xml:space="preserve"> </w:t>
      </w:r>
      <w:r>
        <w:rPr>
          <w:color w:val="1F2329"/>
        </w:rPr>
        <w:t>try</w:t>
      </w:r>
      <w:r>
        <w:rPr>
          <w:color w:val="1F2329"/>
          <w:spacing w:val="-3"/>
        </w:rPr>
        <w:t xml:space="preserve"> </w:t>
      </w:r>
      <w:r>
        <w:rPr>
          <w:color w:val="1F2329"/>
        </w:rPr>
        <w:t>to</w:t>
      </w:r>
      <w:r>
        <w:rPr>
          <w:color w:val="1F2329"/>
          <w:spacing w:val="-5"/>
        </w:rPr>
        <w:t xml:space="preserve"> </w:t>
      </w:r>
      <w:r>
        <w:rPr>
          <w:color w:val="1F2329"/>
        </w:rPr>
        <w:t>comprehend</w:t>
      </w:r>
      <w:r>
        <w:rPr>
          <w:color w:val="1F2329"/>
          <w:spacing w:val="-2"/>
        </w:rPr>
        <w:t xml:space="preserve"> </w:t>
      </w:r>
      <w:r>
        <w:rPr>
          <w:color w:val="1F2329"/>
        </w:rPr>
        <w:t>it</w:t>
      </w:r>
      <w:r>
        <w:rPr>
          <w:color w:val="1F2329"/>
          <w:spacing w:val="-2"/>
        </w:rPr>
        <w:t xml:space="preserve"> </w:t>
      </w:r>
      <w:r>
        <w:rPr>
          <w:color w:val="1F2329"/>
        </w:rPr>
        <w:t>with</w:t>
      </w:r>
      <w:r>
        <w:rPr>
          <w:color w:val="1F2329"/>
          <w:spacing w:val="-1"/>
        </w:rPr>
        <w:t xml:space="preserve"> </w:t>
      </w:r>
      <w:r>
        <w:rPr>
          <w:color w:val="1F2329"/>
        </w:rPr>
        <w:t>the</w:t>
      </w:r>
      <w:r>
        <w:rPr>
          <w:color w:val="1F2329"/>
          <w:spacing w:val="-2"/>
        </w:rPr>
        <w:t xml:space="preserve"> </w:t>
      </w:r>
      <w:r>
        <w:rPr>
          <w:color w:val="1F2329"/>
        </w:rPr>
        <w:t>help</w:t>
      </w:r>
      <w:r>
        <w:rPr>
          <w:color w:val="1F2329"/>
          <w:spacing w:val="-2"/>
        </w:rPr>
        <w:t xml:space="preserve"> </w:t>
      </w:r>
      <w:r>
        <w:rPr>
          <w:color w:val="1F2329"/>
        </w:rPr>
        <w:t>of</w:t>
      </w:r>
      <w:r>
        <w:rPr>
          <w:color w:val="1F2329"/>
          <w:spacing w:val="-4"/>
        </w:rPr>
        <w:t xml:space="preserve"> </w:t>
      </w:r>
      <w:r>
        <w:rPr>
          <w:color w:val="1F2329"/>
        </w:rPr>
        <w:t>an</w:t>
      </w:r>
      <w:r>
        <w:rPr>
          <w:color w:val="1F2329"/>
          <w:spacing w:val="-2"/>
        </w:rPr>
        <w:t xml:space="preserve"> </w:t>
      </w:r>
      <w:r>
        <w:rPr>
          <w:color w:val="1F2329"/>
        </w:rPr>
        <w:t>example.</w:t>
      </w:r>
      <w:r>
        <w:rPr>
          <w:color w:val="1F2329"/>
          <w:spacing w:val="-2"/>
        </w:rPr>
        <w:t xml:space="preserve"> </w:t>
      </w:r>
      <w:r>
        <w:rPr>
          <w:color w:val="1F2329"/>
        </w:rPr>
        <w:t>If</w:t>
      </w:r>
      <w:r>
        <w:rPr>
          <w:color w:val="1F2329"/>
          <w:spacing w:val="-2"/>
        </w:rPr>
        <w:t xml:space="preserve"> </w:t>
      </w:r>
      <w:r>
        <w:rPr>
          <w:color w:val="1F2329"/>
        </w:rPr>
        <w:t>you</w:t>
      </w:r>
      <w:r>
        <w:rPr>
          <w:color w:val="1F2329"/>
          <w:spacing w:val="-2"/>
        </w:rPr>
        <w:t xml:space="preserve"> </w:t>
      </w:r>
      <w:r>
        <w:rPr>
          <w:color w:val="1F2329"/>
        </w:rPr>
        <w:t>have</w:t>
      </w:r>
      <w:r>
        <w:rPr>
          <w:color w:val="1F2329"/>
          <w:spacing w:val="-6"/>
        </w:rPr>
        <w:t xml:space="preserve"> </w:t>
      </w:r>
      <w:r>
        <w:rPr>
          <w:color w:val="1F2329"/>
        </w:rPr>
        <w:t>to</w:t>
      </w:r>
      <w:r>
        <w:rPr>
          <w:color w:val="1F2329"/>
          <w:spacing w:val="-2"/>
        </w:rPr>
        <w:t xml:space="preserve"> </w:t>
      </w:r>
      <w:r>
        <w:rPr>
          <w:color w:val="1F2329"/>
        </w:rPr>
        <w:t>construct</w:t>
      </w:r>
      <w:r>
        <w:rPr>
          <w:color w:val="1F2329"/>
          <w:spacing w:val="-1"/>
        </w:rPr>
        <w:t xml:space="preserve"> </w:t>
      </w:r>
      <w:r>
        <w:rPr>
          <w:color w:val="1F2329"/>
        </w:rPr>
        <w:t>your</w:t>
      </w:r>
      <w:r>
        <w:rPr>
          <w:color w:val="1F2329"/>
          <w:spacing w:val="-2"/>
        </w:rPr>
        <w:t xml:space="preserve"> </w:t>
      </w:r>
      <w:r>
        <w:rPr>
          <w:color w:val="1F2329"/>
        </w:rPr>
        <w:t>house,</w:t>
      </w:r>
      <w:r>
        <w:rPr>
          <w:color w:val="1F2329"/>
          <w:spacing w:val="-2"/>
        </w:rPr>
        <w:t xml:space="preserve"> </w:t>
      </w:r>
      <w:r>
        <w:rPr>
          <w:color w:val="1F2329"/>
        </w:rPr>
        <w:t>what</w:t>
      </w:r>
      <w:r>
        <w:rPr>
          <w:color w:val="1F2329"/>
          <w:spacing w:val="-4"/>
        </w:rPr>
        <w:t xml:space="preserve"> </w:t>
      </w:r>
      <w:r>
        <w:rPr>
          <w:color w:val="1F2329"/>
        </w:rPr>
        <w:t>would be your strategy? First, we will make the list of all requirements as below-</w:t>
      </w:r>
    </w:p>
    <w:p w14:paraId="76550153">
      <w:pPr>
        <w:pStyle w:val="6"/>
        <w:spacing w:before="80"/>
      </w:pPr>
    </w:p>
    <w:p w14:paraId="5F8E2C71">
      <w:pPr>
        <w:pStyle w:val="9"/>
        <w:numPr>
          <w:ilvl w:val="1"/>
          <w:numId w:val="2"/>
        </w:numPr>
        <w:tabs>
          <w:tab w:val="left" w:pos="991"/>
        </w:tabs>
        <w:spacing w:before="0" w:after="0" w:line="240" w:lineRule="auto"/>
        <w:ind w:left="991" w:right="0" w:hanging="360"/>
        <w:jc w:val="left"/>
        <w:rPr>
          <w:i/>
          <w:sz w:val="24"/>
        </w:rPr>
      </w:pPr>
      <w:r>
        <w:rPr>
          <w:i/>
          <w:color w:val="1F2329"/>
          <w:sz w:val="24"/>
        </w:rPr>
        <w:t>Buy</w:t>
      </w:r>
      <w:r>
        <w:rPr>
          <w:i/>
          <w:color w:val="1F2329"/>
          <w:spacing w:val="-5"/>
          <w:sz w:val="24"/>
        </w:rPr>
        <w:t xml:space="preserve"> </w:t>
      </w:r>
      <w:r>
        <w:rPr>
          <w:i/>
          <w:color w:val="1F2329"/>
          <w:sz w:val="24"/>
        </w:rPr>
        <w:t>a piece</w:t>
      </w:r>
      <w:r>
        <w:rPr>
          <w:i/>
          <w:color w:val="1F2329"/>
          <w:spacing w:val="-1"/>
          <w:sz w:val="24"/>
        </w:rPr>
        <w:t xml:space="preserve"> </w:t>
      </w:r>
      <w:r>
        <w:rPr>
          <w:i/>
          <w:color w:val="1F2329"/>
          <w:sz w:val="24"/>
        </w:rPr>
        <w:t xml:space="preserve">of land/ empty </w:t>
      </w:r>
      <w:r>
        <w:rPr>
          <w:i/>
          <w:color w:val="1F2329"/>
          <w:spacing w:val="-4"/>
          <w:sz w:val="24"/>
        </w:rPr>
        <w:t>plot</w:t>
      </w:r>
    </w:p>
    <w:p w14:paraId="68D03A2B">
      <w:pPr>
        <w:pStyle w:val="9"/>
        <w:numPr>
          <w:ilvl w:val="1"/>
          <w:numId w:val="2"/>
        </w:numPr>
        <w:tabs>
          <w:tab w:val="left" w:pos="991"/>
        </w:tabs>
        <w:spacing w:before="0" w:after="0" w:line="240" w:lineRule="auto"/>
        <w:ind w:left="991" w:right="0" w:hanging="360"/>
        <w:jc w:val="left"/>
        <w:rPr>
          <w:i/>
          <w:sz w:val="24"/>
        </w:rPr>
      </w:pPr>
      <w:r>
        <w:rPr>
          <w:i/>
          <w:color w:val="1F2329"/>
          <w:sz w:val="24"/>
        </w:rPr>
        <w:t>Hire</w:t>
      </w:r>
      <w:r>
        <w:rPr>
          <w:i/>
          <w:color w:val="1F2329"/>
          <w:spacing w:val="-6"/>
          <w:sz w:val="24"/>
        </w:rPr>
        <w:t xml:space="preserve"> </w:t>
      </w:r>
      <w:r>
        <w:rPr>
          <w:i/>
          <w:color w:val="1F2329"/>
          <w:sz w:val="24"/>
        </w:rPr>
        <w:t xml:space="preserve">an </w:t>
      </w:r>
      <w:r>
        <w:rPr>
          <w:i/>
          <w:color w:val="1F2329"/>
          <w:spacing w:val="-2"/>
          <w:sz w:val="24"/>
        </w:rPr>
        <w:t>architect</w:t>
      </w:r>
    </w:p>
    <w:p w14:paraId="29B589BC">
      <w:pPr>
        <w:pStyle w:val="9"/>
        <w:numPr>
          <w:ilvl w:val="1"/>
          <w:numId w:val="2"/>
        </w:numPr>
        <w:tabs>
          <w:tab w:val="left" w:pos="991"/>
        </w:tabs>
        <w:spacing w:before="1" w:after="0" w:line="240" w:lineRule="auto"/>
        <w:ind w:left="991" w:right="0" w:hanging="360"/>
        <w:jc w:val="left"/>
        <w:rPr>
          <w:i/>
          <w:sz w:val="24"/>
        </w:rPr>
      </w:pPr>
      <w:r>
        <w:rPr>
          <w:i/>
          <w:color w:val="1F2329"/>
          <w:sz w:val="24"/>
        </w:rPr>
        <w:t>Get</w:t>
      </w:r>
      <w:r>
        <w:rPr>
          <w:i/>
          <w:color w:val="1F2329"/>
          <w:spacing w:val="-1"/>
          <w:sz w:val="24"/>
        </w:rPr>
        <w:t xml:space="preserve"> </w:t>
      </w:r>
      <w:r>
        <w:rPr>
          <w:i/>
          <w:color w:val="1F2329"/>
          <w:sz w:val="24"/>
        </w:rPr>
        <w:t>the</w:t>
      </w:r>
      <w:r>
        <w:rPr>
          <w:i/>
          <w:color w:val="1F2329"/>
          <w:spacing w:val="-1"/>
          <w:sz w:val="24"/>
        </w:rPr>
        <w:t xml:space="preserve"> </w:t>
      </w:r>
      <w:r>
        <w:rPr>
          <w:i/>
          <w:color w:val="1F2329"/>
          <w:sz w:val="24"/>
        </w:rPr>
        <w:t>map</w:t>
      </w:r>
      <w:r>
        <w:rPr>
          <w:i/>
          <w:color w:val="1F2329"/>
          <w:spacing w:val="-1"/>
          <w:sz w:val="24"/>
        </w:rPr>
        <w:t xml:space="preserve"> </w:t>
      </w:r>
      <w:r>
        <w:rPr>
          <w:i/>
          <w:color w:val="1F2329"/>
          <w:sz w:val="24"/>
        </w:rPr>
        <w:t>of</w:t>
      </w:r>
      <w:r>
        <w:rPr>
          <w:i/>
          <w:color w:val="1F2329"/>
          <w:spacing w:val="-1"/>
          <w:sz w:val="24"/>
        </w:rPr>
        <w:t xml:space="preserve"> </w:t>
      </w:r>
      <w:r>
        <w:rPr>
          <w:i/>
          <w:color w:val="1F2329"/>
          <w:sz w:val="24"/>
        </w:rPr>
        <w:t>the</w:t>
      </w:r>
      <w:r>
        <w:rPr>
          <w:i/>
          <w:color w:val="1F2329"/>
          <w:spacing w:val="-1"/>
          <w:sz w:val="24"/>
        </w:rPr>
        <w:t xml:space="preserve"> </w:t>
      </w:r>
      <w:r>
        <w:rPr>
          <w:i/>
          <w:color w:val="1F2329"/>
          <w:sz w:val="24"/>
        </w:rPr>
        <w:t>house</w:t>
      </w:r>
      <w:r>
        <w:rPr>
          <w:i/>
          <w:color w:val="1F2329"/>
          <w:spacing w:val="-3"/>
          <w:sz w:val="24"/>
        </w:rPr>
        <w:t xml:space="preserve"> </w:t>
      </w:r>
      <w:r>
        <w:rPr>
          <w:i/>
          <w:color w:val="1F2329"/>
          <w:spacing w:val="-2"/>
          <w:sz w:val="24"/>
        </w:rPr>
        <w:t>passed</w:t>
      </w:r>
    </w:p>
    <w:p w14:paraId="4282A3AE">
      <w:pPr>
        <w:pStyle w:val="9"/>
        <w:numPr>
          <w:ilvl w:val="1"/>
          <w:numId w:val="2"/>
        </w:numPr>
        <w:tabs>
          <w:tab w:val="left" w:pos="991"/>
        </w:tabs>
        <w:spacing w:before="0" w:after="0" w:line="240" w:lineRule="auto"/>
        <w:ind w:left="991" w:right="0" w:hanging="360"/>
        <w:jc w:val="left"/>
        <w:rPr>
          <w:i/>
          <w:sz w:val="24"/>
        </w:rPr>
      </w:pPr>
      <w:r>
        <w:rPr>
          <w:i/>
          <w:color w:val="1F2329"/>
          <w:sz w:val="24"/>
        </w:rPr>
        <w:t>Hire</w:t>
      </w:r>
      <w:r>
        <w:rPr>
          <w:i/>
          <w:color w:val="1F2329"/>
          <w:spacing w:val="-4"/>
          <w:sz w:val="24"/>
        </w:rPr>
        <w:t xml:space="preserve"> </w:t>
      </w:r>
      <w:r>
        <w:rPr>
          <w:i/>
          <w:color w:val="1F2329"/>
          <w:spacing w:val="-2"/>
          <w:sz w:val="24"/>
        </w:rPr>
        <w:t>contractor</w:t>
      </w:r>
    </w:p>
    <w:p w14:paraId="0F8542CE">
      <w:pPr>
        <w:pStyle w:val="9"/>
        <w:numPr>
          <w:ilvl w:val="1"/>
          <w:numId w:val="2"/>
        </w:numPr>
        <w:tabs>
          <w:tab w:val="left" w:pos="991"/>
        </w:tabs>
        <w:spacing w:before="0" w:after="0" w:line="240" w:lineRule="auto"/>
        <w:ind w:left="991" w:right="0" w:hanging="360"/>
        <w:jc w:val="left"/>
        <w:rPr>
          <w:i/>
          <w:sz w:val="24"/>
        </w:rPr>
      </w:pPr>
      <w:r>
        <w:rPr>
          <w:i/>
          <w:color w:val="1F2329"/>
          <w:sz w:val="24"/>
        </w:rPr>
        <w:t>Buying</w:t>
      </w:r>
      <w:r>
        <w:rPr>
          <w:i/>
          <w:color w:val="1F2329"/>
          <w:spacing w:val="-2"/>
          <w:sz w:val="24"/>
        </w:rPr>
        <w:t xml:space="preserve"> </w:t>
      </w:r>
      <w:r>
        <w:rPr>
          <w:i/>
          <w:color w:val="1F2329"/>
          <w:sz w:val="24"/>
        </w:rPr>
        <w:t>construction</w:t>
      </w:r>
      <w:r>
        <w:rPr>
          <w:i/>
          <w:color w:val="1F2329"/>
          <w:spacing w:val="-2"/>
          <w:sz w:val="24"/>
        </w:rPr>
        <w:t xml:space="preserve"> material</w:t>
      </w:r>
    </w:p>
    <w:p w14:paraId="2791E931">
      <w:pPr>
        <w:pStyle w:val="9"/>
        <w:numPr>
          <w:ilvl w:val="1"/>
          <w:numId w:val="2"/>
        </w:numPr>
        <w:tabs>
          <w:tab w:val="left" w:pos="991"/>
        </w:tabs>
        <w:spacing w:before="0" w:after="0" w:line="240" w:lineRule="auto"/>
        <w:ind w:left="991" w:right="0" w:hanging="360"/>
        <w:jc w:val="left"/>
        <w:rPr>
          <w:i/>
          <w:sz w:val="24"/>
        </w:rPr>
      </w:pPr>
      <w:r>
        <w:rPr>
          <w:i/>
          <w:color w:val="1F2329"/>
          <w:sz w:val="24"/>
        </w:rPr>
        <w:t>Hire</w:t>
      </w:r>
      <w:r>
        <w:rPr>
          <w:i/>
          <w:color w:val="1F2329"/>
          <w:spacing w:val="-4"/>
          <w:sz w:val="24"/>
        </w:rPr>
        <w:t xml:space="preserve"> </w:t>
      </w:r>
      <w:r>
        <w:rPr>
          <w:i/>
          <w:color w:val="1F2329"/>
          <w:sz w:val="24"/>
        </w:rPr>
        <w:t xml:space="preserve">labor to </w:t>
      </w:r>
      <w:r>
        <w:rPr>
          <w:i/>
          <w:color w:val="1F2329"/>
          <w:spacing w:val="-2"/>
          <w:sz w:val="24"/>
        </w:rPr>
        <w:t>construct</w:t>
      </w:r>
    </w:p>
    <w:p w14:paraId="3538CC27">
      <w:pPr>
        <w:pStyle w:val="9"/>
        <w:numPr>
          <w:ilvl w:val="1"/>
          <w:numId w:val="2"/>
        </w:numPr>
        <w:tabs>
          <w:tab w:val="left" w:pos="991"/>
        </w:tabs>
        <w:spacing w:before="0" w:after="0" w:line="240" w:lineRule="auto"/>
        <w:ind w:left="991" w:right="0" w:hanging="360"/>
        <w:jc w:val="left"/>
        <w:rPr>
          <w:i/>
          <w:sz w:val="24"/>
        </w:rPr>
      </w:pPr>
      <w:r>
        <w:rPr>
          <w:i/>
          <w:color w:val="1F2329"/>
          <w:sz w:val="24"/>
        </w:rPr>
        <w:t>Suggest</w:t>
      </w:r>
      <w:r>
        <w:rPr>
          <w:i/>
          <w:color w:val="1F2329"/>
          <w:spacing w:val="-3"/>
          <w:sz w:val="24"/>
        </w:rPr>
        <w:t xml:space="preserve"> </w:t>
      </w:r>
      <w:r>
        <w:rPr>
          <w:i/>
          <w:color w:val="1F2329"/>
          <w:spacing w:val="-2"/>
          <w:sz w:val="24"/>
        </w:rPr>
        <w:t>customizations</w:t>
      </w:r>
    </w:p>
    <w:p w14:paraId="5C73692C">
      <w:pPr>
        <w:pStyle w:val="6"/>
        <w:spacing w:before="5"/>
      </w:pPr>
    </w:p>
    <w:p w14:paraId="76AB23AE">
      <w:pPr>
        <w:spacing w:before="0"/>
        <w:ind w:left="271" w:right="0" w:firstLine="0"/>
        <w:jc w:val="left"/>
        <w:rPr>
          <w:sz w:val="24"/>
        </w:rPr>
      </w:pPr>
      <w:r>
        <w:rPr>
          <w:color w:val="1F2329"/>
          <w:sz w:val="24"/>
        </w:rPr>
        <w:t>This</w:t>
      </w:r>
      <w:r>
        <w:rPr>
          <w:color w:val="1F2329"/>
          <w:spacing w:val="-5"/>
          <w:sz w:val="24"/>
        </w:rPr>
        <w:t xml:space="preserve"> </w:t>
      </w:r>
      <w:r>
        <w:rPr>
          <w:color w:val="1F2329"/>
          <w:sz w:val="24"/>
        </w:rPr>
        <w:t>list</w:t>
      </w:r>
      <w:r>
        <w:rPr>
          <w:color w:val="1F2329"/>
          <w:spacing w:val="-1"/>
          <w:sz w:val="24"/>
        </w:rPr>
        <w:t xml:space="preserve"> </w:t>
      </w:r>
      <w:r>
        <w:rPr>
          <w:color w:val="1F2329"/>
          <w:sz w:val="24"/>
        </w:rPr>
        <w:t>of</w:t>
      </w:r>
      <w:r>
        <w:rPr>
          <w:color w:val="1F2329"/>
          <w:spacing w:val="-1"/>
          <w:sz w:val="24"/>
        </w:rPr>
        <w:t xml:space="preserve"> </w:t>
      </w:r>
      <w:r>
        <w:rPr>
          <w:color w:val="1F2329"/>
          <w:sz w:val="24"/>
        </w:rPr>
        <w:t>requirements</w:t>
      </w:r>
      <w:r>
        <w:rPr>
          <w:color w:val="1F2329"/>
          <w:spacing w:val="-1"/>
          <w:sz w:val="24"/>
        </w:rPr>
        <w:t xml:space="preserve"> </w:t>
      </w:r>
      <w:r>
        <w:rPr>
          <w:color w:val="1F2329"/>
          <w:sz w:val="24"/>
        </w:rPr>
        <w:t>is</w:t>
      </w:r>
      <w:r>
        <w:rPr>
          <w:color w:val="1F2329"/>
          <w:spacing w:val="-4"/>
          <w:sz w:val="24"/>
        </w:rPr>
        <w:t xml:space="preserve"> </w:t>
      </w:r>
      <w:r>
        <w:rPr>
          <w:color w:val="1F2329"/>
          <w:sz w:val="24"/>
        </w:rPr>
        <w:t>known</w:t>
      </w:r>
      <w:r>
        <w:rPr>
          <w:color w:val="1F2329"/>
          <w:spacing w:val="-1"/>
          <w:sz w:val="24"/>
        </w:rPr>
        <w:t xml:space="preserve"> </w:t>
      </w:r>
      <w:r>
        <w:rPr>
          <w:color w:val="1F2329"/>
          <w:sz w:val="24"/>
        </w:rPr>
        <w:t>as</w:t>
      </w:r>
      <w:r>
        <w:rPr>
          <w:color w:val="1F2329"/>
          <w:spacing w:val="-4"/>
          <w:sz w:val="24"/>
        </w:rPr>
        <w:t xml:space="preserve"> </w:t>
      </w:r>
      <w:r>
        <w:rPr>
          <w:color w:val="1F2329"/>
          <w:sz w:val="24"/>
        </w:rPr>
        <w:t>“</w:t>
      </w:r>
      <w:r>
        <w:rPr>
          <w:b/>
          <w:i/>
          <w:color w:val="1F2329"/>
          <w:sz w:val="24"/>
        </w:rPr>
        <w:t xml:space="preserve">Product </w:t>
      </w:r>
      <w:r>
        <w:rPr>
          <w:b/>
          <w:i/>
          <w:color w:val="1F2329"/>
          <w:spacing w:val="-2"/>
          <w:sz w:val="24"/>
        </w:rPr>
        <w:t>Backlog</w:t>
      </w:r>
      <w:r>
        <w:rPr>
          <w:color w:val="1F2329"/>
          <w:spacing w:val="-2"/>
          <w:sz w:val="24"/>
        </w:rPr>
        <w:t>”.</w:t>
      </w:r>
    </w:p>
    <w:p w14:paraId="7EECCAE5">
      <w:pPr>
        <w:pStyle w:val="6"/>
        <w:spacing w:before="84"/>
        <w:rPr>
          <w:i w:val="0"/>
        </w:rPr>
      </w:pPr>
    </w:p>
    <w:p w14:paraId="2F1037F9">
      <w:pPr>
        <w:pStyle w:val="6"/>
        <w:ind w:left="271" w:right="304"/>
      </w:pPr>
      <w:r>
        <w:rPr>
          <w:color w:val="1F2329"/>
        </w:rPr>
        <w:t>Now,</w:t>
      </w:r>
      <w:r>
        <w:rPr>
          <w:color w:val="1F2329"/>
          <w:spacing w:val="-3"/>
        </w:rPr>
        <w:t xml:space="preserve"> </w:t>
      </w:r>
      <w:r>
        <w:rPr>
          <w:color w:val="1F2329"/>
        </w:rPr>
        <w:t>the</w:t>
      </w:r>
      <w:r>
        <w:rPr>
          <w:color w:val="1F2329"/>
          <w:spacing w:val="-3"/>
        </w:rPr>
        <w:t xml:space="preserve"> </w:t>
      </w:r>
      <w:r>
        <w:rPr>
          <w:color w:val="1F2329"/>
        </w:rPr>
        <w:t>architect</w:t>
      </w:r>
      <w:r>
        <w:rPr>
          <w:color w:val="1F2329"/>
          <w:spacing w:val="-3"/>
        </w:rPr>
        <w:t xml:space="preserve"> </w:t>
      </w:r>
      <w:r>
        <w:rPr>
          <w:color w:val="1F2329"/>
        </w:rPr>
        <w:t>confirmed</w:t>
      </w:r>
      <w:r>
        <w:rPr>
          <w:color w:val="1F2329"/>
          <w:spacing w:val="-3"/>
        </w:rPr>
        <w:t xml:space="preserve"> </w:t>
      </w:r>
      <w:r>
        <w:rPr>
          <w:color w:val="1F2329"/>
        </w:rPr>
        <w:t>that</w:t>
      </w:r>
      <w:r>
        <w:rPr>
          <w:color w:val="1F2329"/>
          <w:spacing w:val="-3"/>
        </w:rPr>
        <w:t xml:space="preserve"> </w:t>
      </w:r>
      <w:r>
        <w:rPr>
          <w:color w:val="1F2329"/>
        </w:rPr>
        <w:t>they</w:t>
      </w:r>
      <w:r>
        <w:rPr>
          <w:color w:val="1F2329"/>
          <w:spacing w:val="-5"/>
        </w:rPr>
        <w:t xml:space="preserve"> </w:t>
      </w:r>
      <w:r>
        <w:rPr>
          <w:color w:val="1F2329"/>
        </w:rPr>
        <w:t>would</w:t>
      </w:r>
      <w:r>
        <w:rPr>
          <w:color w:val="1F2329"/>
          <w:spacing w:val="-3"/>
        </w:rPr>
        <w:t xml:space="preserve"> </w:t>
      </w:r>
      <w:r>
        <w:rPr>
          <w:color w:val="1F2329"/>
        </w:rPr>
        <w:t>come</w:t>
      </w:r>
      <w:r>
        <w:rPr>
          <w:color w:val="1F2329"/>
          <w:spacing w:val="-4"/>
        </w:rPr>
        <w:t xml:space="preserve"> </w:t>
      </w:r>
      <w:r>
        <w:rPr>
          <w:color w:val="1F2329"/>
        </w:rPr>
        <w:t>over</w:t>
      </w:r>
      <w:r>
        <w:rPr>
          <w:color w:val="1F2329"/>
          <w:spacing w:val="-3"/>
        </w:rPr>
        <w:t xml:space="preserve"> </w:t>
      </w:r>
      <w:r>
        <w:rPr>
          <w:color w:val="1F2329"/>
        </w:rPr>
        <w:t>for</w:t>
      </w:r>
      <w:r>
        <w:rPr>
          <w:color w:val="1F2329"/>
          <w:spacing w:val="-3"/>
        </w:rPr>
        <w:t xml:space="preserve"> </w:t>
      </w:r>
      <w:r>
        <w:rPr>
          <w:color w:val="1F2329"/>
        </w:rPr>
        <w:t>the</w:t>
      </w:r>
      <w:r>
        <w:rPr>
          <w:color w:val="1F2329"/>
          <w:spacing w:val="-3"/>
        </w:rPr>
        <w:t xml:space="preserve"> </w:t>
      </w:r>
      <w:r>
        <w:rPr>
          <w:color w:val="1F2329"/>
        </w:rPr>
        <w:t>discussion</w:t>
      </w:r>
      <w:r>
        <w:rPr>
          <w:color w:val="1F2329"/>
          <w:spacing w:val="-1"/>
        </w:rPr>
        <w:t xml:space="preserve"> </w:t>
      </w:r>
      <w:r>
        <w:rPr>
          <w:color w:val="1F2329"/>
        </w:rPr>
        <w:t>on</w:t>
      </w:r>
      <w:r>
        <w:rPr>
          <w:color w:val="1F2329"/>
          <w:spacing w:val="-3"/>
        </w:rPr>
        <w:t xml:space="preserve"> </w:t>
      </w:r>
      <w:r>
        <w:rPr>
          <w:color w:val="1F2329"/>
        </w:rPr>
        <w:t>Week2,</w:t>
      </w:r>
      <w:r>
        <w:rPr>
          <w:color w:val="1F2329"/>
          <w:spacing w:val="-1"/>
        </w:rPr>
        <w:t xml:space="preserve"> </w:t>
      </w:r>
      <w:r>
        <w:rPr>
          <w:color w:val="1F2329"/>
        </w:rPr>
        <w:t>Day</w:t>
      </w:r>
      <w:r>
        <w:rPr>
          <w:color w:val="1F2329"/>
          <w:spacing w:val="-5"/>
        </w:rPr>
        <w:t xml:space="preserve"> </w:t>
      </w:r>
      <w:r>
        <w:rPr>
          <w:color w:val="1F2329"/>
        </w:rPr>
        <w:t>1</w:t>
      </w:r>
      <w:r>
        <w:rPr>
          <w:color w:val="1F2329"/>
          <w:spacing w:val="-3"/>
        </w:rPr>
        <w:t xml:space="preserve"> </w:t>
      </w:r>
      <w:r>
        <w:rPr>
          <w:color w:val="1F2329"/>
        </w:rPr>
        <w:t>from</w:t>
      </w:r>
      <w:r>
        <w:rPr>
          <w:color w:val="1F2329"/>
          <w:spacing w:val="-3"/>
        </w:rPr>
        <w:t xml:space="preserve"> </w:t>
      </w:r>
      <w:r>
        <w:rPr>
          <w:color w:val="1F2329"/>
        </w:rPr>
        <w:t>today</w:t>
      </w:r>
      <w:r>
        <w:rPr>
          <w:color w:val="1F2329"/>
          <w:spacing w:val="-4"/>
        </w:rPr>
        <w:t xml:space="preserve"> </w:t>
      </w:r>
      <w:r>
        <w:rPr>
          <w:color w:val="1F2329"/>
        </w:rPr>
        <w:t>so you will start prioritizing your tasks from the above list and put some timeline around it. e.g. -</w:t>
      </w:r>
    </w:p>
    <w:p w14:paraId="75971FF6">
      <w:pPr>
        <w:pStyle w:val="9"/>
        <w:numPr>
          <w:ilvl w:val="1"/>
          <w:numId w:val="2"/>
        </w:numPr>
        <w:tabs>
          <w:tab w:val="left" w:pos="991"/>
        </w:tabs>
        <w:spacing w:before="0" w:after="0" w:line="240" w:lineRule="auto"/>
        <w:ind w:left="991" w:right="0" w:hanging="360"/>
        <w:jc w:val="left"/>
        <w:rPr>
          <w:i/>
          <w:sz w:val="24"/>
        </w:rPr>
      </w:pPr>
      <w:r>
        <w:rPr>
          <w:b/>
          <w:i/>
          <w:color w:val="1F2329"/>
          <w:sz w:val="24"/>
        </w:rPr>
        <w:t>Week</w:t>
      </w:r>
      <w:r>
        <w:rPr>
          <w:b/>
          <w:i/>
          <w:color w:val="1F2329"/>
          <w:spacing w:val="-4"/>
          <w:sz w:val="24"/>
        </w:rPr>
        <w:t xml:space="preserve"> </w:t>
      </w:r>
      <w:r>
        <w:rPr>
          <w:b/>
          <w:i/>
          <w:color w:val="1F2329"/>
          <w:sz w:val="24"/>
        </w:rPr>
        <w:t>1</w:t>
      </w:r>
      <w:r>
        <w:rPr>
          <w:b/>
          <w:i/>
          <w:color w:val="1F2329"/>
          <w:spacing w:val="-4"/>
          <w:sz w:val="24"/>
        </w:rPr>
        <w:t xml:space="preserve"> </w:t>
      </w:r>
      <w:r>
        <w:rPr>
          <w:b/>
          <w:i/>
          <w:color w:val="1F2329"/>
          <w:sz w:val="24"/>
        </w:rPr>
        <w:t>–</w:t>
      </w:r>
      <w:r>
        <w:rPr>
          <w:b/>
          <w:i/>
          <w:color w:val="1F2329"/>
          <w:spacing w:val="-1"/>
          <w:sz w:val="24"/>
        </w:rPr>
        <w:t xml:space="preserve"> </w:t>
      </w:r>
      <w:r>
        <w:rPr>
          <w:i/>
          <w:color w:val="1F2329"/>
          <w:sz w:val="24"/>
        </w:rPr>
        <w:t>Finish</w:t>
      </w:r>
      <w:r>
        <w:rPr>
          <w:i/>
          <w:color w:val="1F2329"/>
          <w:spacing w:val="-1"/>
          <w:sz w:val="24"/>
        </w:rPr>
        <w:t xml:space="preserve"> </w:t>
      </w:r>
      <w:r>
        <w:rPr>
          <w:i/>
          <w:color w:val="1F2329"/>
          <w:sz w:val="24"/>
        </w:rPr>
        <w:t>the</w:t>
      </w:r>
      <w:r>
        <w:rPr>
          <w:i/>
          <w:color w:val="1F2329"/>
          <w:spacing w:val="-1"/>
          <w:sz w:val="24"/>
        </w:rPr>
        <w:t xml:space="preserve"> </w:t>
      </w:r>
      <w:r>
        <w:rPr>
          <w:i/>
          <w:color w:val="1F2329"/>
          <w:sz w:val="24"/>
        </w:rPr>
        <w:t>purchase</w:t>
      </w:r>
      <w:r>
        <w:rPr>
          <w:i/>
          <w:color w:val="1F2329"/>
          <w:spacing w:val="-4"/>
          <w:sz w:val="24"/>
        </w:rPr>
        <w:t xml:space="preserve"> </w:t>
      </w:r>
      <w:r>
        <w:rPr>
          <w:i/>
          <w:color w:val="1F2329"/>
          <w:sz w:val="24"/>
        </w:rPr>
        <w:t>of</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land, registry,</w:t>
      </w:r>
      <w:r>
        <w:rPr>
          <w:i/>
          <w:color w:val="1F2329"/>
          <w:spacing w:val="-4"/>
          <w:sz w:val="24"/>
        </w:rPr>
        <w:t xml:space="preserve"> </w:t>
      </w:r>
      <w:r>
        <w:rPr>
          <w:i/>
          <w:color w:val="1F2329"/>
          <w:sz w:val="24"/>
        </w:rPr>
        <w:t>considering legal</w:t>
      </w:r>
      <w:r>
        <w:rPr>
          <w:i/>
          <w:color w:val="1F2329"/>
          <w:spacing w:val="-1"/>
          <w:sz w:val="24"/>
        </w:rPr>
        <w:t xml:space="preserve"> </w:t>
      </w:r>
      <w:r>
        <w:rPr>
          <w:i/>
          <w:color w:val="1F2329"/>
          <w:sz w:val="24"/>
        </w:rPr>
        <w:t>formalities,</w:t>
      </w:r>
      <w:r>
        <w:rPr>
          <w:i/>
          <w:color w:val="1F2329"/>
          <w:spacing w:val="1"/>
          <w:sz w:val="24"/>
        </w:rPr>
        <w:t xml:space="preserve"> </w:t>
      </w:r>
      <w:r>
        <w:rPr>
          <w:i/>
          <w:color w:val="1F2329"/>
          <w:spacing w:val="-4"/>
          <w:sz w:val="24"/>
        </w:rPr>
        <w:t>etc.</w:t>
      </w:r>
    </w:p>
    <w:p w14:paraId="4F0093DB">
      <w:pPr>
        <w:pStyle w:val="9"/>
        <w:numPr>
          <w:ilvl w:val="1"/>
          <w:numId w:val="2"/>
        </w:numPr>
        <w:tabs>
          <w:tab w:val="left" w:pos="991"/>
        </w:tabs>
        <w:spacing w:before="0" w:after="0" w:line="240" w:lineRule="auto"/>
        <w:ind w:left="991" w:right="0" w:hanging="360"/>
        <w:jc w:val="left"/>
        <w:rPr>
          <w:i/>
          <w:sz w:val="24"/>
        </w:rPr>
      </w:pPr>
      <w:r>
        <w:rPr>
          <w:b/>
          <w:i/>
          <w:color w:val="1F2329"/>
          <w:sz w:val="24"/>
        </w:rPr>
        <w:t>Week</w:t>
      </w:r>
      <w:r>
        <w:rPr>
          <w:b/>
          <w:i/>
          <w:color w:val="1F2329"/>
          <w:spacing w:val="-2"/>
          <w:sz w:val="24"/>
        </w:rPr>
        <w:t xml:space="preserve"> </w:t>
      </w:r>
      <w:r>
        <w:rPr>
          <w:b/>
          <w:i/>
          <w:color w:val="1F2329"/>
          <w:sz w:val="24"/>
        </w:rPr>
        <w:t>2,</w:t>
      </w:r>
      <w:r>
        <w:rPr>
          <w:b/>
          <w:i/>
          <w:color w:val="1F2329"/>
          <w:spacing w:val="-1"/>
          <w:sz w:val="24"/>
        </w:rPr>
        <w:t xml:space="preserve"> </w:t>
      </w:r>
      <w:r>
        <w:rPr>
          <w:b/>
          <w:i/>
          <w:color w:val="1F2329"/>
          <w:sz w:val="24"/>
        </w:rPr>
        <w:t>Day</w:t>
      </w:r>
      <w:r>
        <w:rPr>
          <w:b/>
          <w:i/>
          <w:color w:val="1F2329"/>
          <w:spacing w:val="-5"/>
          <w:sz w:val="24"/>
        </w:rPr>
        <w:t xml:space="preserve"> </w:t>
      </w:r>
      <w:r>
        <w:rPr>
          <w:b/>
          <w:i/>
          <w:color w:val="1F2329"/>
          <w:sz w:val="24"/>
        </w:rPr>
        <w:t>1</w:t>
      </w:r>
      <w:r>
        <w:rPr>
          <w:b/>
          <w:i/>
          <w:color w:val="1F2329"/>
          <w:spacing w:val="-1"/>
          <w:sz w:val="24"/>
        </w:rPr>
        <w:t xml:space="preserve"> </w:t>
      </w:r>
      <w:r>
        <w:rPr>
          <w:b/>
          <w:i/>
          <w:color w:val="1F2329"/>
          <w:sz w:val="24"/>
        </w:rPr>
        <w:t xml:space="preserve">– </w:t>
      </w:r>
      <w:r>
        <w:rPr>
          <w:i/>
          <w:color w:val="1F2329"/>
          <w:sz w:val="24"/>
        </w:rPr>
        <w:t>Meet</w:t>
      </w:r>
      <w:r>
        <w:rPr>
          <w:i/>
          <w:color w:val="1F2329"/>
          <w:spacing w:val="-1"/>
          <w:sz w:val="24"/>
        </w:rPr>
        <w:t xml:space="preserve"> </w:t>
      </w:r>
      <w:r>
        <w:rPr>
          <w:i/>
          <w:color w:val="1F2329"/>
          <w:sz w:val="24"/>
        </w:rPr>
        <w:t>architect, list your</w:t>
      </w:r>
      <w:r>
        <w:rPr>
          <w:i/>
          <w:color w:val="1F2329"/>
          <w:spacing w:val="-1"/>
          <w:sz w:val="24"/>
        </w:rPr>
        <w:t xml:space="preserve"> </w:t>
      </w:r>
      <w:r>
        <w:rPr>
          <w:i/>
          <w:color w:val="1F2329"/>
          <w:sz w:val="24"/>
        </w:rPr>
        <w:t>design</w:t>
      </w:r>
      <w:r>
        <w:rPr>
          <w:i/>
          <w:color w:val="1F2329"/>
          <w:spacing w:val="-2"/>
          <w:sz w:val="24"/>
        </w:rPr>
        <w:t xml:space="preserve"> requirements.</w:t>
      </w:r>
    </w:p>
    <w:p w14:paraId="7933DB76">
      <w:pPr>
        <w:pStyle w:val="9"/>
        <w:numPr>
          <w:ilvl w:val="2"/>
          <w:numId w:val="2"/>
        </w:numPr>
        <w:tabs>
          <w:tab w:val="left" w:pos="1710"/>
        </w:tabs>
        <w:spacing w:before="0" w:after="0" w:line="280" w:lineRule="exact"/>
        <w:ind w:left="1710" w:right="0" w:hanging="359"/>
        <w:jc w:val="left"/>
        <w:rPr>
          <w:i/>
          <w:sz w:val="24"/>
        </w:rPr>
      </w:pPr>
      <w:r>
        <w:rPr>
          <w:b/>
          <w:i/>
          <w:color w:val="1F2329"/>
          <w:sz w:val="24"/>
        </w:rPr>
        <w:t>Day</w:t>
      </w:r>
      <w:r>
        <w:rPr>
          <w:b/>
          <w:i/>
          <w:color w:val="1F2329"/>
          <w:spacing w:val="-5"/>
          <w:sz w:val="24"/>
        </w:rPr>
        <w:t xml:space="preserve"> </w:t>
      </w:r>
      <w:r>
        <w:rPr>
          <w:b/>
          <w:i/>
          <w:color w:val="1F2329"/>
          <w:sz w:val="24"/>
        </w:rPr>
        <w:t>3 -</w:t>
      </w:r>
      <w:r>
        <w:rPr>
          <w:b/>
          <w:i/>
          <w:color w:val="1F2329"/>
          <w:spacing w:val="-2"/>
          <w:sz w:val="24"/>
        </w:rPr>
        <w:t xml:space="preserve"> </w:t>
      </w:r>
      <w:r>
        <w:rPr>
          <w:i/>
          <w:color w:val="1F2329"/>
          <w:sz w:val="24"/>
        </w:rPr>
        <w:t>finalize</w:t>
      </w:r>
      <w:r>
        <w:rPr>
          <w:i/>
          <w:color w:val="1F2329"/>
          <w:spacing w:val="-2"/>
          <w:sz w:val="24"/>
        </w:rPr>
        <w:t xml:space="preserve"> </w:t>
      </w:r>
      <w:r>
        <w:rPr>
          <w:i/>
          <w:color w:val="1F2329"/>
          <w:sz w:val="24"/>
        </w:rPr>
        <w:t>the</w:t>
      </w:r>
      <w:r>
        <w:rPr>
          <w:i/>
          <w:color w:val="1F2329"/>
          <w:spacing w:val="-1"/>
          <w:sz w:val="24"/>
        </w:rPr>
        <w:t xml:space="preserve"> </w:t>
      </w:r>
      <w:r>
        <w:rPr>
          <w:i/>
          <w:color w:val="1F2329"/>
          <w:sz w:val="24"/>
        </w:rPr>
        <w:t xml:space="preserve">design, suggest </w:t>
      </w:r>
      <w:r>
        <w:rPr>
          <w:i/>
          <w:color w:val="1F2329"/>
          <w:spacing w:val="-2"/>
          <w:sz w:val="24"/>
        </w:rPr>
        <w:t>modifications</w:t>
      </w:r>
    </w:p>
    <w:p w14:paraId="3242AD88">
      <w:pPr>
        <w:pStyle w:val="9"/>
        <w:numPr>
          <w:ilvl w:val="2"/>
          <w:numId w:val="2"/>
        </w:numPr>
        <w:tabs>
          <w:tab w:val="left" w:pos="1710"/>
        </w:tabs>
        <w:spacing w:before="0" w:after="0" w:line="275" w:lineRule="exact"/>
        <w:ind w:left="1710" w:right="0" w:hanging="359"/>
        <w:jc w:val="left"/>
        <w:rPr>
          <w:i/>
          <w:sz w:val="24"/>
        </w:rPr>
      </w:pPr>
      <w:r>
        <w:rPr>
          <w:b/>
          <w:i/>
          <w:color w:val="1F2329"/>
          <w:sz w:val="24"/>
        </w:rPr>
        <w:t>Day</w:t>
      </w:r>
      <w:r>
        <w:rPr>
          <w:b/>
          <w:i/>
          <w:color w:val="1F2329"/>
          <w:spacing w:val="-4"/>
          <w:sz w:val="24"/>
        </w:rPr>
        <w:t xml:space="preserve"> </w:t>
      </w:r>
      <w:r>
        <w:rPr>
          <w:b/>
          <w:i/>
          <w:color w:val="1F2329"/>
          <w:sz w:val="24"/>
        </w:rPr>
        <w:t>5 -</w:t>
      </w:r>
      <w:r>
        <w:rPr>
          <w:b/>
          <w:i/>
          <w:color w:val="1F2329"/>
          <w:spacing w:val="-1"/>
          <w:sz w:val="24"/>
        </w:rPr>
        <w:t xml:space="preserve"> </w:t>
      </w:r>
      <w:r>
        <w:rPr>
          <w:i/>
          <w:color w:val="1F2329"/>
          <w:sz w:val="24"/>
        </w:rPr>
        <w:t>pass the</w:t>
      </w:r>
      <w:r>
        <w:rPr>
          <w:i/>
          <w:color w:val="1F2329"/>
          <w:spacing w:val="-1"/>
          <w:sz w:val="24"/>
        </w:rPr>
        <w:t xml:space="preserve"> </w:t>
      </w:r>
      <w:r>
        <w:rPr>
          <w:i/>
          <w:color w:val="1F2329"/>
          <w:spacing w:val="-5"/>
          <w:sz w:val="24"/>
        </w:rPr>
        <w:t>map</w:t>
      </w:r>
    </w:p>
    <w:p w14:paraId="704983E1">
      <w:pPr>
        <w:pStyle w:val="9"/>
        <w:numPr>
          <w:ilvl w:val="1"/>
          <w:numId w:val="2"/>
        </w:numPr>
        <w:tabs>
          <w:tab w:val="left" w:pos="991"/>
        </w:tabs>
        <w:spacing w:before="0" w:after="0" w:line="271" w:lineRule="exact"/>
        <w:ind w:left="991" w:right="0" w:hanging="360"/>
        <w:jc w:val="left"/>
        <w:rPr>
          <w:i/>
          <w:sz w:val="24"/>
        </w:rPr>
      </w:pPr>
      <w:r>
        <w:rPr>
          <w:b/>
          <w:i/>
          <w:color w:val="1F2329"/>
          <w:sz w:val="24"/>
        </w:rPr>
        <w:t>Week</w:t>
      </w:r>
      <w:r>
        <w:rPr>
          <w:b/>
          <w:i/>
          <w:color w:val="1F2329"/>
          <w:spacing w:val="-2"/>
          <w:sz w:val="24"/>
        </w:rPr>
        <w:t xml:space="preserve"> </w:t>
      </w:r>
      <w:r>
        <w:rPr>
          <w:b/>
          <w:i/>
          <w:color w:val="1F2329"/>
          <w:sz w:val="24"/>
        </w:rPr>
        <w:t>3, Day</w:t>
      </w:r>
      <w:r>
        <w:rPr>
          <w:b/>
          <w:i/>
          <w:color w:val="1F2329"/>
          <w:spacing w:val="-4"/>
          <w:sz w:val="24"/>
        </w:rPr>
        <w:t xml:space="preserve"> </w:t>
      </w:r>
      <w:r>
        <w:rPr>
          <w:b/>
          <w:i/>
          <w:color w:val="1F2329"/>
          <w:sz w:val="24"/>
        </w:rPr>
        <w:t>1</w:t>
      </w:r>
      <w:r>
        <w:rPr>
          <w:b/>
          <w:i/>
          <w:color w:val="1F2329"/>
          <w:spacing w:val="2"/>
          <w:sz w:val="24"/>
        </w:rPr>
        <w:t xml:space="preserve"> </w:t>
      </w:r>
      <w:r>
        <w:rPr>
          <w:b/>
          <w:i/>
          <w:color w:val="1F2329"/>
          <w:sz w:val="24"/>
        </w:rPr>
        <w:t>-</w:t>
      </w:r>
      <w:r>
        <w:rPr>
          <w:b/>
          <w:i/>
          <w:color w:val="1F2329"/>
          <w:spacing w:val="-1"/>
          <w:sz w:val="24"/>
        </w:rPr>
        <w:t xml:space="preserve"> </w:t>
      </w:r>
      <w:r>
        <w:rPr>
          <w:i/>
          <w:color w:val="1F2329"/>
          <w:sz w:val="24"/>
        </w:rPr>
        <w:t>hire</w:t>
      </w:r>
      <w:r>
        <w:rPr>
          <w:i/>
          <w:color w:val="1F2329"/>
          <w:spacing w:val="-1"/>
          <w:sz w:val="24"/>
        </w:rPr>
        <w:t xml:space="preserve"> </w:t>
      </w:r>
      <w:r>
        <w:rPr>
          <w:i/>
          <w:color w:val="1F2329"/>
          <w:sz w:val="24"/>
        </w:rPr>
        <w:t>contractor, share</w:t>
      </w:r>
      <w:r>
        <w:rPr>
          <w:i/>
          <w:color w:val="1F2329"/>
          <w:spacing w:val="-3"/>
          <w:sz w:val="24"/>
        </w:rPr>
        <w:t xml:space="preserve"> </w:t>
      </w:r>
      <w:r>
        <w:rPr>
          <w:i/>
          <w:color w:val="1F2329"/>
          <w:sz w:val="24"/>
        </w:rPr>
        <w:t xml:space="preserve">the house </w:t>
      </w:r>
      <w:r>
        <w:rPr>
          <w:i/>
          <w:color w:val="1F2329"/>
          <w:spacing w:val="-2"/>
          <w:sz w:val="24"/>
        </w:rPr>
        <w:t>design</w:t>
      </w:r>
    </w:p>
    <w:p w14:paraId="2FC0A6F8">
      <w:pPr>
        <w:pStyle w:val="9"/>
        <w:spacing w:after="0" w:line="271" w:lineRule="exact"/>
        <w:jc w:val="left"/>
        <w:rPr>
          <w:i/>
          <w:sz w:val="24"/>
        </w:rPr>
        <w:sectPr>
          <w:pgSz w:w="12240" w:h="15840"/>
          <w:pgMar w:top="700" w:right="720" w:bottom="460" w:left="720" w:header="415" w:footer="273" w:gutter="0"/>
          <w:cols w:space="720" w:num="1"/>
        </w:sectPr>
      </w:pPr>
    </w:p>
    <w:p w14:paraId="42A1B0A5">
      <w:pPr>
        <w:pStyle w:val="9"/>
        <w:numPr>
          <w:ilvl w:val="2"/>
          <w:numId w:val="2"/>
        </w:numPr>
        <w:tabs>
          <w:tab w:val="left" w:pos="1710"/>
        </w:tabs>
        <w:spacing w:before="82" w:after="0" w:line="280" w:lineRule="exact"/>
        <w:ind w:left="1710" w:right="0" w:hanging="359"/>
        <w:jc w:val="left"/>
        <w:rPr>
          <w:i/>
          <w:sz w:val="24"/>
        </w:rPr>
      </w:pPr>
      <w:r>
        <w:rPr>
          <w:i/>
          <w:sz w:val="24"/>
        </w:rPr>
        <mc:AlternateContent>
          <mc:Choice Requires="wps">
            <w:drawing>
              <wp:anchor distT="0" distB="0" distL="0" distR="0" simplePos="0" relativeHeight="251660288"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1" name="Graphic 11"/>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24pt;margin-top:30.9pt;height:730.25pt;width:564.1pt;mso-position-horizontal-relative:page;mso-position-vertical-relative:page;z-index:-251656192;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DEcAvW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i/>
          <w:color w:val="1F2329"/>
          <w:sz w:val="24"/>
        </w:rPr>
        <w:t>Day</w:t>
      </w:r>
      <w:r>
        <w:rPr>
          <w:i/>
          <w:color w:val="1F2329"/>
          <w:spacing w:val="-5"/>
          <w:sz w:val="24"/>
        </w:rPr>
        <w:t xml:space="preserve"> </w:t>
      </w:r>
      <w:r>
        <w:rPr>
          <w:i/>
          <w:color w:val="1F2329"/>
          <w:sz w:val="24"/>
        </w:rPr>
        <w:t>3</w:t>
      </w:r>
      <w:r>
        <w:rPr>
          <w:i/>
          <w:color w:val="1F2329"/>
          <w:spacing w:val="-1"/>
          <w:sz w:val="24"/>
        </w:rPr>
        <w:t xml:space="preserve"> </w:t>
      </w:r>
      <w:r>
        <w:rPr>
          <w:i/>
          <w:color w:val="1F2329"/>
          <w:sz w:val="24"/>
        </w:rPr>
        <w:t>-</w:t>
      </w:r>
      <w:r>
        <w:rPr>
          <w:i/>
          <w:color w:val="1F2329"/>
          <w:spacing w:val="-2"/>
          <w:sz w:val="24"/>
        </w:rPr>
        <w:t xml:space="preserve"> </w:t>
      </w:r>
      <w:r>
        <w:rPr>
          <w:i/>
          <w:color w:val="1F2329"/>
          <w:sz w:val="24"/>
        </w:rPr>
        <w:t>get</w:t>
      </w:r>
      <w:r>
        <w:rPr>
          <w:i/>
          <w:color w:val="1F2329"/>
          <w:spacing w:val="-1"/>
          <w:sz w:val="24"/>
        </w:rPr>
        <w:t xml:space="preserve"> </w:t>
      </w:r>
      <w:r>
        <w:rPr>
          <w:i/>
          <w:color w:val="1F2329"/>
          <w:sz w:val="24"/>
        </w:rPr>
        <w:t>estimated</w:t>
      </w:r>
      <w:r>
        <w:rPr>
          <w:i/>
          <w:color w:val="1F2329"/>
          <w:spacing w:val="3"/>
          <w:sz w:val="24"/>
        </w:rPr>
        <w:t xml:space="preserve"> </w:t>
      </w:r>
      <w:r>
        <w:rPr>
          <w:i/>
          <w:color w:val="1F2329"/>
          <w:sz w:val="24"/>
        </w:rPr>
        <w:t>material</w:t>
      </w:r>
      <w:r>
        <w:rPr>
          <w:i/>
          <w:color w:val="1F2329"/>
          <w:spacing w:val="-1"/>
          <w:sz w:val="24"/>
        </w:rPr>
        <w:t xml:space="preserve"> </w:t>
      </w:r>
      <w:r>
        <w:rPr>
          <w:i/>
          <w:color w:val="1F2329"/>
          <w:sz w:val="24"/>
        </w:rPr>
        <w:t>needed</w:t>
      </w:r>
      <w:r>
        <w:rPr>
          <w:i/>
          <w:color w:val="1F2329"/>
          <w:spacing w:val="-1"/>
          <w:sz w:val="24"/>
        </w:rPr>
        <w:t xml:space="preserve"> </w:t>
      </w:r>
      <w:r>
        <w:rPr>
          <w:i/>
          <w:color w:val="1F2329"/>
          <w:sz w:val="24"/>
        </w:rPr>
        <w:t>from</w:t>
      </w:r>
      <w:r>
        <w:rPr>
          <w:i/>
          <w:color w:val="1F2329"/>
          <w:spacing w:val="-1"/>
          <w:sz w:val="24"/>
        </w:rPr>
        <w:t xml:space="preserve"> </w:t>
      </w:r>
      <w:r>
        <w:rPr>
          <w:i/>
          <w:color w:val="1F2329"/>
          <w:sz w:val="24"/>
        </w:rPr>
        <w:t>the</w:t>
      </w:r>
      <w:r>
        <w:rPr>
          <w:i/>
          <w:color w:val="1F2329"/>
          <w:spacing w:val="-1"/>
          <w:sz w:val="24"/>
        </w:rPr>
        <w:t xml:space="preserve"> </w:t>
      </w:r>
      <w:r>
        <w:rPr>
          <w:i/>
          <w:color w:val="1F2329"/>
          <w:spacing w:val="-2"/>
          <w:sz w:val="24"/>
        </w:rPr>
        <w:t>contractor</w:t>
      </w:r>
    </w:p>
    <w:p w14:paraId="20429534">
      <w:pPr>
        <w:pStyle w:val="9"/>
        <w:numPr>
          <w:ilvl w:val="2"/>
          <w:numId w:val="2"/>
        </w:numPr>
        <w:tabs>
          <w:tab w:val="left" w:pos="1710"/>
        </w:tabs>
        <w:spacing w:before="0" w:after="0" w:line="275" w:lineRule="exact"/>
        <w:ind w:left="1710" w:right="0" w:hanging="359"/>
        <w:jc w:val="left"/>
        <w:rPr>
          <w:i/>
          <w:sz w:val="24"/>
        </w:rPr>
      </w:pPr>
      <w:r>
        <w:rPr>
          <w:b/>
          <w:i/>
          <w:color w:val="1F2329"/>
          <w:sz w:val="24"/>
        </w:rPr>
        <w:t>Day</w:t>
      </w:r>
      <w:r>
        <w:rPr>
          <w:b/>
          <w:i/>
          <w:color w:val="1F2329"/>
          <w:spacing w:val="-4"/>
          <w:sz w:val="24"/>
        </w:rPr>
        <w:t xml:space="preserve"> </w:t>
      </w:r>
      <w:r>
        <w:rPr>
          <w:b/>
          <w:i/>
          <w:color w:val="1F2329"/>
          <w:sz w:val="24"/>
        </w:rPr>
        <w:t>5-</w:t>
      </w:r>
      <w:r>
        <w:rPr>
          <w:b/>
          <w:i/>
          <w:color w:val="1F2329"/>
          <w:spacing w:val="-1"/>
          <w:sz w:val="24"/>
        </w:rPr>
        <w:t xml:space="preserve"> </w:t>
      </w:r>
      <w:r>
        <w:rPr>
          <w:i/>
          <w:color w:val="1F2329"/>
          <w:sz w:val="24"/>
        </w:rPr>
        <w:t>buy</w:t>
      </w:r>
      <w:r>
        <w:rPr>
          <w:i/>
          <w:color w:val="1F2329"/>
          <w:spacing w:val="-1"/>
          <w:sz w:val="24"/>
        </w:rPr>
        <w:t xml:space="preserve"> </w:t>
      </w:r>
      <w:r>
        <w:rPr>
          <w:i/>
          <w:color w:val="1F2329"/>
          <w:sz w:val="24"/>
        </w:rPr>
        <w:t xml:space="preserve">the </w:t>
      </w:r>
      <w:r>
        <w:rPr>
          <w:i/>
          <w:color w:val="1F2329"/>
          <w:spacing w:val="-2"/>
          <w:sz w:val="24"/>
        </w:rPr>
        <w:t>material</w:t>
      </w:r>
    </w:p>
    <w:p w14:paraId="50A358EE">
      <w:pPr>
        <w:pStyle w:val="9"/>
        <w:numPr>
          <w:ilvl w:val="1"/>
          <w:numId w:val="2"/>
        </w:numPr>
        <w:tabs>
          <w:tab w:val="left" w:pos="991"/>
        </w:tabs>
        <w:spacing w:before="0" w:after="0" w:line="271" w:lineRule="exact"/>
        <w:ind w:left="991" w:right="0" w:hanging="360"/>
        <w:jc w:val="left"/>
        <w:rPr>
          <w:i/>
          <w:sz w:val="24"/>
        </w:rPr>
      </w:pPr>
      <w:r>
        <w:rPr>
          <w:b/>
          <w:i/>
          <w:color w:val="1F2329"/>
          <w:sz w:val="24"/>
        </w:rPr>
        <w:t>Week</w:t>
      </w:r>
      <w:r>
        <w:rPr>
          <w:b/>
          <w:i/>
          <w:color w:val="1F2329"/>
          <w:spacing w:val="-2"/>
          <w:sz w:val="24"/>
        </w:rPr>
        <w:t xml:space="preserve"> </w:t>
      </w:r>
      <w:r>
        <w:rPr>
          <w:b/>
          <w:i/>
          <w:color w:val="1F2329"/>
          <w:sz w:val="24"/>
        </w:rPr>
        <w:t>4</w:t>
      </w:r>
      <w:r>
        <w:rPr>
          <w:b/>
          <w:i/>
          <w:color w:val="1F2329"/>
          <w:spacing w:val="-4"/>
          <w:sz w:val="24"/>
        </w:rPr>
        <w:t xml:space="preserve"> </w:t>
      </w:r>
      <w:r>
        <w:rPr>
          <w:b/>
          <w:i/>
          <w:color w:val="1F2329"/>
          <w:sz w:val="24"/>
        </w:rPr>
        <w:t>-</w:t>
      </w:r>
      <w:r>
        <w:rPr>
          <w:b/>
          <w:i/>
          <w:color w:val="1F2329"/>
          <w:spacing w:val="-2"/>
          <w:sz w:val="24"/>
        </w:rPr>
        <w:t xml:space="preserve"> </w:t>
      </w:r>
      <w:r>
        <w:rPr>
          <w:i/>
          <w:color w:val="1F2329"/>
          <w:sz w:val="24"/>
        </w:rPr>
        <w:t>Construction</w:t>
      </w:r>
      <w:r>
        <w:rPr>
          <w:i/>
          <w:color w:val="1F2329"/>
          <w:spacing w:val="1"/>
          <w:sz w:val="24"/>
        </w:rPr>
        <w:t xml:space="preserve"> </w:t>
      </w:r>
      <w:r>
        <w:rPr>
          <w:i/>
          <w:color w:val="1F2329"/>
          <w:spacing w:val="-2"/>
          <w:sz w:val="24"/>
        </w:rPr>
        <w:t>starts</w:t>
      </w:r>
    </w:p>
    <w:p w14:paraId="26D64C46">
      <w:pPr>
        <w:pStyle w:val="6"/>
        <w:spacing w:before="5"/>
      </w:pPr>
    </w:p>
    <w:p w14:paraId="1C260E6A">
      <w:pPr>
        <w:spacing w:before="0"/>
        <w:ind w:left="271" w:right="304" w:firstLine="0"/>
        <w:jc w:val="left"/>
        <w:rPr>
          <w:i/>
          <w:sz w:val="24"/>
        </w:rPr>
      </w:pPr>
      <w:r>
        <w:rPr>
          <w:color w:val="1F2329"/>
          <w:sz w:val="24"/>
        </w:rPr>
        <w:t>You may like to capture these activities along with timelines in a separate document. Which, in turn, will ensure</w:t>
      </w:r>
      <w:r>
        <w:rPr>
          <w:color w:val="1F2329"/>
          <w:spacing w:val="-5"/>
          <w:sz w:val="24"/>
        </w:rPr>
        <w:t xml:space="preserve"> </w:t>
      </w:r>
      <w:r>
        <w:rPr>
          <w:color w:val="1F2329"/>
          <w:sz w:val="24"/>
        </w:rPr>
        <w:t>the</w:t>
      </w:r>
      <w:r>
        <w:rPr>
          <w:color w:val="1F2329"/>
          <w:spacing w:val="-3"/>
          <w:sz w:val="24"/>
        </w:rPr>
        <w:t xml:space="preserve"> </w:t>
      </w:r>
      <w:r>
        <w:rPr>
          <w:color w:val="1F2329"/>
          <w:sz w:val="24"/>
        </w:rPr>
        <w:t>timely</w:t>
      </w:r>
      <w:r>
        <w:rPr>
          <w:color w:val="1F2329"/>
          <w:spacing w:val="-3"/>
          <w:sz w:val="24"/>
        </w:rPr>
        <w:t xml:space="preserve"> </w:t>
      </w:r>
      <w:r>
        <w:rPr>
          <w:color w:val="1F2329"/>
          <w:sz w:val="24"/>
        </w:rPr>
        <w:t>completion</w:t>
      </w:r>
      <w:r>
        <w:rPr>
          <w:color w:val="1F2329"/>
          <w:spacing w:val="-3"/>
          <w:sz w:val="24"/>
        </w:rPr>
        <w:t xml:space="preserve"> </w:t>
      </w:r>
      <w:r>
        <w:rPr>
          <w:color w:val="1F2329"/>
          <w:sz w:val="24"/>
        </w:rPr>
        <w:t>of</w:t>
      </w:r>
      <w:r>
        <w:rPr>
          <w:color w:val="1F2329"/>
          <w:spacing w:val="-4"/>
          <w:sz w:val="24"/>
        </w:rPr>
        <w:t xml:space="preserve"> </w:t>
      </w:r>
      <w:r>
        <w:rPr>
          <w:color w:val="1F2329"/>
          <w:sz w:val="24"/>
        </w:rPr>
        <w:t>all</w:t>
      </w:r>
      <w:r>
        <w:rPr>
          <w:color w:val="1F2329"/>
          <w:spacing w:val="-3"/>
          <w:sz w:val="24"/>
        </w:rPr>
        <w:t xml:space="preserve"> </w:t>
      </w:r>
      <w:r>
        <w:rPr>
          <w:color w:val="1F2329"/>
          <w:sz w:val="24"/>
        </w:rPr>
        <w:t>the</w:t>
      </w:r>
      <w:r>
        <w:rPr>
          <w:color w:val="1F2329"/>
          <w:spacing w:val="-3"/>
          <w:sz w:val="24"/>
        </w:rPr>
        <w:t xml:space="preserve"> </w:t>
      </w:r>
      <w:r>
        <w:rPr>
          <w:color w:val="1F2329"/>
          <w:sz w:val="24"/>
        </w:rPr>
        <w:t>activities.</w:t>
      </w:r>
      <w:r>
        <w:rPr>
          <w:color w:val="1F2329"/>
          <w:spacing w:val="-3"/>
          <w:sz w:val="24"/>
        </w:rPr>
        <w:t xml:space="preserve"> </w:t>
      </w:r>
      <w:r>
        <w:rPr>
          <w:color w:val="1F2329"/>
          <w:sz w:val="24"/>
        </w:rPr>
        <w:t>This</w:t>
      </w:r>
      <w:r>
        <w:rPr>
          <w:color w:val="1F2329"/>
          <w:spacing w:val="-3"/>
          <w:sz w:val="24"/>
        </w:rPr>
        <w:t xml:space="preserve"> </w:t>
      </w:r>
      <w:r>
        <w:rPr>
          <w:color w:val="1F2329"/>
          <w:sz w:val="24"/>
        </w:rPr>
        <w:t>document</w:t>
      </w:r>
      <w:r>
        <w:rPr>
          <w:color w:val="1F2329"/>
          <w:spacing w:val="-3"/>
          <w:sz w:val="24"/>
        </w:rPr>
        <w:t xml:space="preserve"> </w:t>
      </w:r>
      <w:r>
        <w:rPr>
          <w:color w:val="1F2329"/>
          <w:sz w:val="24"/>
        </w:rPr>
        <w:t>is</w:t>
      </w:r>
      <w:r>
        <w:rPr>
          <w:color w:val="1F2329"/>
          <w:spacing w:val="-3"/>
          <w:sz w:val="24"/>
        </w:rPr>
        <w:t xml:space="preserve"> </w:t>
      </w:r>
      <w:r>
        <w:rPr>
          <w:color w:val="1F2329"/>
          <w:sz w:val="24"/>
        </w:rPr>
        <w:t>known</w:t>
      </w:r>
      <w:r>
        <w:rPr>
          <w:color w:val="1F2329"/>
          <w:spacing w:val="-3"/>
          <w:sz w:val="24"/>
        </w:rPr>
        <w:t xml:space="preserve"> </w:t>
      </w:r>
      <w:r>
        <w:rPr>
          <w:color w:val="1F2329"/>
          <w:sz w:val="24"/>
        </w:rPr>
        <w:t xml:space="preserve">as </w:t>
      </w:r>
      <w:r>
        <w:rPr>
          <w:b/>
          <w:i/>
          <w:color w:val="1F2329"/>
          <w:sz w:val="24"/>
        </w:rPr>
        <w:t>"Sprint</w:t>
      </w:r>
      <w:r>
        <w:rPr>
          <w:b/>
          <w:i/>
          <w:color w:val="1F2329"/>
          <w:spacing w:val="-5"/>
          <w:sz w:val="24"/>
        </w:rPr>
        <w:t xml:space="preserve"> </w:t>
      </w:r>
      <w:r>
        <w:rPr>
          <w:b/>
          <w:i/>
          <w:color w:val="1F2329"/>
          <w:sz w:val="24"/>
        </w:rPr>
        <w:t>Backlog</w:t>
      </w:r>
      <w:r>
        <w:rPr>
          <w:color w:val="1F2329"/>
          <w:sz w:val="24"/>
        </w:rPr>
        <w:t>".</w:t>
      </w:r>
      <w:r>
        <w:rPr>
          <w:color w:val="1F2329"/>
          <w:spacing w:val="-3"/>
          <w:sz w:val="24"/>
        </w:rPr>
        <w:t xml:space="preserve"> </w:t>
      </w:r>
      <w:r>
        <w:rPr>
          <w:color w:val="1F2329"/>
          <w:sz w:val="24"/>
        </w:rPr>
        <w:t xml:space="preserve">Whereas, the process of defining objectives to achieve is known as </w:t>
      </w:r>
      <w:r>
        <w:rPr>
          <w:b/>
          <w:i/>
          <w:color w:val="1F2329"/>
          <w:sz w:val="24"/>
        </w:rPr>
        <w:t xml:space="preserve">"Sprint Goal" </w:t>
      </w:r>
      <w:r>
        <w:rPr>
          <w:color w:val="1F2329"/>
          <w:sz w:val="24"/>
        </w:rPr>
        <w:t xml:space="preserve">or </w:t>
      </w:r>
      <w:r>
        <w:rPr>
          <w:b/>
          <w:i/>
          <w:color w:val="1F2329"/>
          <w:sz w:val="24"/>
        </w:rPr>
        <w:t xml:space="preserve">"Increment" </w:t>
      </w:r>
      <w:r>
        <w:rPr>
          <w:color w:val="1F2329"/>
          <w:sz w:val="24"/>
        </w:rPr>
        <w:t xml:space="preserve">in Scrum. </w:t>
      </w:r>
      <w:r>
        <w:rPr>
          <w:i/>
          <w:color w:val="1F2329"/>
          <w:sz w:val="24"/>
        </w:rPr>
        <w:t xml:space="preserve">For example – for Week 2, Day 1, you kept an objective to meet the architect &amp; finalize the design. It is </w:t>
      </w:r>
      <w:r>
        <w:rPr>
          <w:i/>
          <w:color w:val="1F2329"/>
          <w:spacing w:val="-2"/>
          <w:sz w:val="24"/>
        </w:rPr>
        <w:t>Increment.</w:t>
      </w:r>
    </w:p>
    <w:p w14:paraId="14CA84A4">
      <w:pPr>
        <w:pStyle w:val="6"/>
        <w:spacing w:before="89"/>
      </w:pPr>
    </w:p>
    <w:p w14:paraId="056C452C">
      <w:pPr>
        <w:pStyle w:val="3"/>
      </w:pPr>
      <w:r>
        <w:rPr>
          <w:color w:val="484848"/>
        </w:rPr>
        <w:t>Roles</w:t>
      </w:r>
      <w:r>
        <w:rPr>
          <w:color w:val="484848"/>
          <w:spacing w:val="-4"/>
        </w:rPr>
        <w:t xml:space="preserve"> </w:t>
      </w:r>
      <w:r>
        <w:rPr>
          <w:color w:val="484848"/>
        </w:rPr>
        <w:t>and</w:t>
      </w:r>
      <w:r>
        <w:rPr>
          <w:color w:val="484848"/>
          <w:spacing w:val="-2"/>
        </w:rPr>
        <w:t xml:space="preserve"> </w:t>
      </w:r>
      <w:r>
        <w:rPr>
          <w:color w:val="484848"/>
        </w:rPr>
        <w:t>responsibilities</w:t>
      </w:r>
      <w:r>
        <w:rPr>
          <w:color w:val="484848"/>
          <w:spacing w:val="-4"/>
        </w:rPr>
        <w:t xml:space="preserve"> </w:t>
      </w:r>
      <w:r>
        <w:rPr>
          <w:color w:val="484848"/>
        </w:rPr>
        <w:t xml:space="preserve">in </w:t>
      </w:r>
      <w:r>
        <w:rPr>
          <w:color w:val="484848"/>
          <w:spacing w:val="-2"/>
        </w:rPr>
        <w:t>Scrum:</w:t>
      </w:r>
    </w:p>
    <w:p w14:paraId="6E2EF83A">
      <w:pPr>
        <w:pStyle w:val="6"/>
        <w:rPr>
          <w:b/>
        </w:rPr>
      </w:pPr>
    </w:p>
    <w:p w14:paraId="18D5104F">
      <w:pPr>
        <w:spacing w:before="0"/>
        <w:ind w:left="271" w:right="0" w:firstLine="0"/>
        <w:jc w:val="left"/>
        <w:rPr>
          <w:sz w:val="24"/>
        </w:rPr>
      </w:pPr>
      <w:r>
        <w:rPr>
          <w:color w:val="1F2329"/>
          <w:sz w:val="24"/>
        </w:rPr>
        <w:t>It</w:t>
      </w:r>
      <w:r>
        <w:rPr>
          <w:color w:val="1F2329"/>
          <w:spacing w:val="-1"/>
          <w:sz w:val="24"/>
        </w:rPr>
        <w:t xml:space="preserve"> </w:t>
      </w:r>
      <w:r>
        <w:rPr>
          <w:color w:val="1F2329"/>
          <w:sz w:val="24"/>
        </w:rPr>
        <w:t>consists of</w:t>
      </w:r>
      <w:r>
        <w:rPr>
          <w:color w:val="1F2329"/>
          <w:spacing w:val="-1"/>
          <w:sz w:val="24"/>
        </w:rPr>
        <w:t xml:space="preserve"> </w:t>
      </w:r>
      <w:r>
        <w:rPr>
          <w:color w:val="1F2329"/>
          <w:sz w:val="24"/>
        </w:rPr>
        <w:t>three</w:t>
      </w:r>
      <w:r>
        <w:rPr>
          <w:color w:val="1F2329"/>
          <w:spacing w:val="-5"/>
          <w:sz w:val="24"/>
        </w:rPr>
        <w:t xml:space="preserve"> </w:t>
      </w:r>
      <w:r>
        <w:rPr>
          <w:color w:val="1F2329"/>
          <w:sz w:val="24"/>
        </w:rPr>
        <w:t>positions,</w:t>
      </w:r>
      <w:r>
        <w:rPr>
          <w:color w:val="1F2329"/>
          <w:spacing w:val="-1"/>
          <w:sz w:val="24"/>
        </w:rPr>
        <w:t xml:space="preserve"> </w:t>
      </w:r>
      <w:r>
        <w:rPr>
          <w:color w:val="1F2329"/>
          <w:sz w:val="24"/>
        </w:rPr>
        <w:t>and</w:t>
      </w:r>
      <w:r>
        <w:rPr>
          <w:color w:val="1F2329"/>
          <w:spacing w:val="-1"/>
          <w:sz w:val="24"/>
        </w:rPr>
        <w:t xml:space="preserve"> </w:t>
      </w:r>
      <w:r>
        <w:rPr>
          <w:color w:val="1F2329"/>
          <w:sz w:val="24"/>
        </w:rPr>
        <w:t>their</w:t>
      </w:r>
      <w:r>
        <w:rPr>
          <w:color w:val="1F2329"/>
          <w:spacing w:val="-4"/>
          <w:sz w:val="24"/>
        </w:rPr>
        <w:t xml:space="preserve"> </w:t>
      </w:r>
      <w:r>
        <w:rPr>
          <w:color w:val="1F2329"/>
          <w:sz w:val="24"/>
        </w:rPr>
        <w:t>responsibilities</w:t>
      </w:r>
      <w:r>
        <w:rPr>
          <w:color w:val="1F2329"/>
          <w:spacing w:val="-1"/>
          <w:sz w:val="24"/>
        </w:rPr>
        <w:t xml:space="preserve"> </w:t>
      </w:r>
      <w:r>
        <w:rPr>
          <w:color w:val="1F2329"/>
          <w:sz w:val="24"/>
        </w:rPr>
        <w:t>are</w:t>
      </w:r>
      <w:r>
        <w:rPr>
          <w:color w:val="1F2329"/>
          <w:spacing w:val="-5"/>
          <w:sz w:val="24"/>
        </w:rPr>
        <w:t xml:space="preserve"> </w:t>
      </w:r>
      <w:r>
        <w:rPr>
          <w:color w:val="1F2329"/>
          <w:sz w:val="24"/>
        </w:rPr>
        <w:t xml:space="preserve">as </w:t>
      </w:r>
      <w:r>
        <w:rPr>
          <w:color w:val="1F2329"/>
          <w:spacing w:val="-2"/>
          <w:sz w:val="24"/>
        </w:rPr>
        <w:t>follows:</w:t>
      </w:r>
    </w:p>
    <w:p w14:paraId="4C48AA37">
      <w:pPr>
        <w:pStyle w:val="6"/>
        <w:spacing w:before="89"/>
        <w:rPr>
          <w:i w:val="0"/>
        </w:rPr>
      </w:pPr>
    </w:p>
    <w:p w14:paraId="0058843F">
      <w:pPr>
        <w:pStyle w:val="3"/>
      </w:pPr>
      <w:r>
        <w:rPr>
          <w:color w:val="484848"/>
        </w:rPr>
        <w:t>Scrum</w:t>
      </w:r>
      <w:r>
        <w:rPr>
          <w:color w:val="484848"/>
          <w:spacing w:val="-1"/>
        </w:rPr>
        <w:t xml:space="preserve"> </w:t>
      </w:r>
      <w:r>
        <w:rPr>
          <w:color w:val="484848"/>
          <w:spacing w:val="-2"/>
        </w:rPr>
        <w:t>Master:</w:t>
      </w:r>
    </w:p>
    <w:p w14:paraId="4AF07918">
      <w:pPr>
        <w:spacing w:before="274"/>
        <w:ind w:left="271" w:right="99" w:firstLine="0"/>
        <w:jc w:val="left"/>
        <w:rPr>
          <w:sz w:val="24"/>
        </w:rPr>
      </w:pPr>
      <w:r>
        <w:rPr>
          <w:color w:val="1F2329"/>
          <w:sz w:val="24"/>
        </w:rPr>
        <w:t>The</w:t>
      </w:r>
      <w:r>
        <w:rPr>
          <w:color w:val="1F2329"/>
          <w:spacing w:val="-7"/>
          <w:sz w:val="24"/>
        </w:rPr>
        <w:t xml:space="preserve"> </w:t>
      </w:r>
      <w:r>
        <w:rPr>
          <w:b/>
          <w:i/>
          <w:color w:val="1F2329"/>
          <w:sz w:val="24"/>
        </w:rPr>
        <w:t>Scrum</w:t>
      </w:r>
      <w:r>
        <w:rPr>
          <w:b/>
          <w:i/>
          <w:color w:val="1F2329"/>
          <w:spacing w:val="-3"/>
          <w:sz w:val="24"/>
        </w:rPr>
        <w:t xml:space="preserve"> </w:t>
      </w:r>
      <w:r>
        <w:rPr>
          <w:b/>
          <w:i/>
          <w:color w:val="1F2329"/>
          <w:sz w:val="24"/>
        </w:rPr>
        <w:t>Master</w:t>
      </w:r>
      <w:r>
        <w:rPr>
          <w:b/>
          <w:i/>
          <w:color w:val="1F2329"/>
          <w:spacing w:val="-3"/>
          <w:sz w:val="24"/>
        </w:rPr>
        <w:t xml:space="preserve"> </w:t>
      </w:r>
      <w:r>
        <w:rPr>
          <w:color w:val="1F2329"/>
          <w:sz w:val="24"/>
        </w:rPr>
        <w:t>is</w:t>
      </w:r>
      <w:r>
        <w:rPr>
          <w:color w:val="1F2329"/>
          <w:spacing w:val="-3"/>
          <w:sz w:val="24"/>
        </w:rPr>
        <w:t xml:space="preserve"> </w:t>
      </w:r>
      <w:r>
        <w:rPr>
          <w:color w:val="1F2329"/>
          <w:sz w:val="24"/>
        </w:rPr>
        <w:t>responsible</w:t>
      </w:r>
      <w:r>
        <w:rPr>
          <w:color w:val="1F2329"/>
          <w:spacing w:val="-3"/>
          <w:sz w:val="24"/>
        </w:rPr>
        <w:t xml:space="preserve"> </w:t>
      </w:r>
      <w:r>
        <w:rPr>
          <w:color w:val="1F2329"/>
          <w:sz w:val="24"/>
        </w:rPr>
        <w:t>for</w:t>
      </w:r>
      <w:r>
        <w:rPr>
          <w:color w:val="1F2329"/>
          <w:spacing w:val="-7"/>
          <w:sz w:val="24"/>
        </w:rPr>
        <w:t xml:space="preserve"> </w:t>
      </w:r>
      <w:r>
        <w:rPr>
          <w:color w:val="1F2329"/>
          <w:sz w:val="24"/>
        </w:rPr>
        <w:t>making</w:t>
      </w:r>
      <w:r>
        <w:rPr>
          <w:color w:val="1F2329"/>
          <w:spacing w:val="-6"/>
          <w:sz w:val="24"/>
        </w:rPr>
        <w:t xml:space="preserve"> </w:t>
      </w:r>
      <w:r>
        <w:rPr>
          <w:color w:val="1F2329"/>
          <w:sz w:val="24"/>
        </w:rPr>
        <w:t>sure</w:t>
      </w:r>
      <w:r>
        <w:rPr>
          <w:color w:val="1F2329"/>
          <w:spacing w:val="-5"/>
          <w:sz w:val="24"/>
        </w:rPr>
        <w:t xml:space="preserve"> </w:t>
      </w:r>
      <w:r>
        <w:rPr>
          <w:color w:val="1F2329"/>
          <w:sz w:val="24"/>
        </w:rPr>
        <w:t>that</w:t>
      </w:r>
      <w:r>
        <w:rPr>
          <w:color w:val="1F2329"/>
          <w:spacing w:val="-3"/>
          <w:sz w:val="24"/>
        </w:rPr>
        <w:t xml:space="preserve"> </w:t>
      </w:r>
      <w:r>
        <w:rPr>
          <w:color w:val="1F2329"/>
          <w:sz w:val="24"/>
        </w:rPr>
        <w:t>the</w:t>
      </w:r>
      <w:r>
        <w:rPr>
          <w:color w:val="1F2329"/>
          <w:spacing w:val="-3"/>
          <w:sz w:val="24"/>
        </w:rPr>
        <w:t xml:space="preserve"> </w:t>
      </w:r>
      <w:r>
        <w:rPr>
          <w:b/>
          <w:i/>
          <w:color w:val="1F2329"/>
          <w:sz w:val="24"/>
        </w:rPr>
        <w:t>Scrum</w:t>
      </w:r>
      <w:r>
        <w:rPr>
          <w:b/>
          <w:i/>
          <w:color w:val="1F2329"/>
          <w:spacing w:val="-3"/>
          <w:sz w:val="24"/>
        </w:rPr>
        <w:t xml:space="preserve"> </w:t>
      </w:r>
      <w:r>
        <w:rPr>
          <w:b/>
          <w:i/>
          <w:color w:val="1F2329"/>
          <w:sz w:val="24"/>
        </w:rPr>
        <w:t xml:space="preserve">Team </w:t>
      </w:r>
      <w:r>
        <w:rPr>
          <w:color w:val="1F2329"/>
          <w:sz w:val="24"/>
        </w:rPr>
        <w:t>adheres</w:t>
      </w:r>
      <w:r>
        <w:rPr>
          <w:color w:val="1F2329"/>
          <w:spacing w:val="-3"/>
          <w:sz w:val="24"/>
        </w:rPr>
        <w:t xml:space="preserve"> </w:t>
      </w:r>
      <w:r>
        <w:rPr>
          <w:color w:val="1F2329"/>
          <w:sz w:val="24"/>
        </w:rPr>
        <w:t>to</w:t>
      </w:r>
      <w:r>
        <w:rPr>
          <w:color w:val="1F2329"/>
          <w:spacing w:val="-3"/>
          <w:sz w:val="24"/>
        </w:rPr>
        <w:t xml:space="preserve"> </w:t>
      </w:r>
      <w:r>
        <w:rPr>
          <w:color w:val="1F2329"/>
          <w:sz w:val="24"/>
        </w:rPr>
        <w:t>the</w:t>
      </w:r>
      <w:r>
        <w:rPr>
          <w:color w:val="1F2329"/>
          <w:spacing w:val="-6"/>
          <w:sz w:val="24"/>
        </w:rPr>
        <w:t xml:space="preserve"> </w:t>
      </w:r>
      <w:r>
        <w:rPr>
          <w:color w:val="1F2329"/>
          <w:sz w:val="24"/>
        </w:rPr>
        <w:t>values</w:t>
      </w:r>
      <w:r>
        <w:rPr>
          <w:color w:val="1F2329"/>
          <w:spacing w:val="-6"/>
          <w:sz w:val="24"/>
        </w:rPr>
        <w:t xml:space="preserve"> </w:t>
      </w:r>
      <w:r>
        <w:rPr>
          <w:color w:val="1F2329"/>
          <w:sz w:val="24"/>
        </w:rPr>
        <w:t>and</w:t>
      </w:r>
      <w:r>
        <w:rPr>
          <w:color w:val="1F2329"/>
          <w:spacing w:val="-3"/>
          <w:sz w:val="24"/>
        </w:rPr>
        <w:t xml:space="preserve"> </w:t>
      </w:r>
      <w:r>
        <w:rPr>
          <w:color w:val="1F2329"/>
          <w:sz w:val="24"/>
        </w:rPr>
        <w:t>principles of Agile methodology. Additionally, the scrum master ensures the adherence to the processes and practices that the team agreed they would use. The responsibilities of a Scrum Master include:</w:t>
      </w:r>
    </w:p>
    <w:p w14:paraId="66BFFB74">
      <w:pPr>
        <w:pStyle w:val="6"/>
        <w:spacing w:before="86"/>
        <w:rPr>
          <w:i w:val="0"/>
        </w:rPr>
      </w:pPr>
    </w:p>
    <w:p w14:paraId="4B85AFA2">
      <w:pPr>
        <w:pStyle w:val="9"/>
        <w:numPr>
          <w:ilvl w:val="1"/>
          <w:numId w:val="2"/>
        </w:numPr>
        <w:tabs>
          <w:tab w:val="left" w:pos="991"/>
        </w:tabs>
        <w:spacing w:before="0" w:after="0" w:line="240" w:lineRule="auto"/>
        <w:ind w:left="991" w:right="0" w:hanging="360"/>
        <w:jc w:val="left"/>
        <w:rPr>
          <w:i/>
          <w:sz w:val="24"/>
        </w:rPr>
      </w:pPr>
      <w:r>
        <w:rPr>
          <w:i/>
          <w:color w:val="1F2329"/>
          <w:sz w:val="24"/>
        </w:rPr>
        <w:t xml:space="preserve">Clearing </w:t>
      </w:r>
      <w:r>
        <w:rPr>
          <w:i/>
          <w:color w:val="1F2329"/>
          <w:spacing w:val="-2"/>
          <w:sz w:val="24"/>
        </w:rPr>
        <w:t>obstacles</w:t>
      </w:r>
    </w:p>
    <w:p w14:paraId="3700904C">
      <w:pPr>
        <w:pStyle w:val="9"/>
        <w:numPr>
          <w:ilvl w:val="1"/>
          <w:numId w:val="2"/>
        </w:numPr>
        <w:tabs>
          <w:tab w:val="left" w:pos="991"/>
        </w:tabs>
        <w:spacing w:before="0" w:after="0" w:line="240" w:lineRule="auto"/>
        <w:ind w:left="991" w:right="0" w:hanging="360"/>
        <w:jc w:val="left"/>
        <w:rPr>
          <w:i/>
          <w:sz w:val="24"/>
        </w:rPr>
      </w:pPr>
      <w:r>
        <w:rPr>
          <w:i/>
          <w:color w:val="1F2329"/>
          <w:sz w:val="24"/>
        </w:rPr>
        <w:t>Establishing</w:t>
      </w:r>
      <w:r>
        <w:rPr>
          <w:i/>
          <w:color w:val="1F2329"/>
          <w:spacing w:val="-5"/>
          <w:sz w:val="24"/>
        </w:rPr>
        <w:t xml:space="preserve"> </w:t>
      </w:r>
      <w:r>
        <w:rPr>
          <w:i/>
          <w:color w:val="1F2329"/>
          <w:sz w:val="24"/>
        </w:rPr>
        <w:t>an</w:t>
      </w:r>
      <w:r>
        <w:rPr>
          <w:i/>
          <w:color w:val="1F2329"/>
          <w:spacing w:val="-1"/>
          <w:sz w:val="24"/>
        </w:rPr>
        <w:t xml:space="preserve"> </w:t>
      </w:r>
      <w:r>
        <w:rPr>
          <w:i/>
          <w:color w:val="1F2329"/>
          <w:sz w:val="24"/>
        </w:rPr>
        <w:t>environment</w:t>
      </w:r>
      <w:r>
        <w:rPr>
          <w:i/>
          <w:color w:val="1F2329"/>
          <w:spacing w:val="-1"/>
          <w:sz w:val="24"/>
        </w:rPr>
        <w:t xml:space="preserve"> </w:t>
      </w:r>
      <w:r>
        <w:rPr>
          <w:i/>
          <w:color w:val="1F2329"/>
          <w:sz w:val="24"/>
        </w:rPr>
        <w:t>where</w:t>
      </w:r>
      <w:r>
        <w:rPr>
          <w:i/>
          <w:color w:val="1F2329"/>
          <w:spacing w:val="-3"/>
          <w:sz w:val="24"/>
        </w:rPr>
        <w:t xml:space="preserve"> </w:t>
      </w:r>
      <w:r>
        <w:rPr>
          <w:i/>
          <w:color w:val="1F2329"/>
          <w:sz w:val="24"/>
        </w:rPr>
        <w:t>the</w:t>
      </w:r>
      <w:r>
        <w:rPr>
          <w:i/>
          <w:color w:val="1F2329"/>
          <w:spacing w:val="-2"/>
          <w:sz w:val="24"/>
        </w:rPr>
        <w:t xml:space="preserve"> </w:t>
      </w:r>
      <w:r>
        <w:rPr>
          <w:i/>
          <w:color w:val="1F2329"/>
          <w:sz w:val="24"/>
        </w:rPr>
        <w:t>team</w:t>
      </w:r>
      <w:r>
        <w:rPr>
          <w:i/>
          <w:color w:val="1F2329"/>
          <w:spacing w:val="-2"/>
          <w:sz w:val="24"/>
        </w:rPr>
        <w:t xml:space="preserve"> </w:t>
      </w:r>
      <w:r>
        <w:rPr>
          <w:i/>
          <w:color w:val="1F2329"/>
          <w:sz w:val="24"/>
        </w:rPr>
        <w:t>can be</w:t>
      </w:r>
      <w:r>
        <w:rPr>
          <w:i/>
          <w:color w:val="1F2329"/>
          <w:spacing w:val="-4"/>
          <w:sz w:val="24"/>
        </w:rPr>
        <w:t xml:space="preserve"> </w:t>
      </w:r>
      <w:r>
        <w:rPr>
          <w:i/>
          <w:color w:val="1F2329"/>
          <w:spacing w:val="-2"/>
          <w:sz w:val="24"/>
        </w:rPr>
        <w:t>effective</w:t>
      </w:r>
    </w:p>
    <w:p w14:paraId="64A4DB3E">
      <w:pPr>
        <w:pStyle w:val="9"/>
        <w:numPr>
          <w:ilvl w:val="1"/>
          <w:numId w:val="2"/>
        </w:numPr>
        <w:tabs>
          <w:tab w:val="left" w:pos="991"/>
        </w:tabs>
        <w:spacing w:before="0" w:after="0" w:line="240" w:lineRule="auto"/>
        <w:ind w:left="991" w:right="0" w:hanging="360"/>
        <w:jc w:val="left"/>
        <w:rPr>
          <w:i/>
          <w:sz w:val="24"/>
        </w:rPr>
      </w:pPr>
      <w:r>
        <w:rPr>
          <w:i/>
          <w:color w:val="1F2329"/>
          <w:sz w:val="24"/>
        </w:rPr>
        <w:t>Addressing</w:t>
      </w:r>
      <w:r>
        <w:rPr>
          <w:i/>
          <w:color w:val="1F2329"/>
          <w:spacing w:val="-1"/>
          <w:sz w:val="24"/>
        </w:rPr>
        <w:t xml:space="preserve"> </w:t>
      </w:r>
      <w:r>
        <w:rPr>
          <w:i/>
          <w:color w:val="1F2329"/>
          <w:sz w:val="24"/>
        </w:rPr>
        <w:t>team</w:t>
      </w:r>
      <w:r>
        <w:rPr>
          <w:i/>
          <w:color w:val="1F2329"/>
          <w:spacing w:val="-1"/>
          <w:sz w:val="24"/>
        </w:rPr>
        <w:t xml:space="preserve"> </w:t>
      </w:r>
      <w:r>
        <w:rPr>
          <w:i/>
          <w:color w:val="1F2329"/>
          <w:spacing w:val="-2"/>
          <w:sz w:val="24"/>
        </w:rPr>
        <w:t>dynamics</w:t>
      </w:r>
    </w:p>
    <w:p w14:paraId="7F84B641">
      <w:pPr>
        <w:pStyle w:val="9"/>
        <w:numPr>
          <w:ilvl w:val="1"/>
          <w:numId w:val="2"/>
        </w:numPr>
        <w:tabs>
          <w:tab w:val="left" w:pos="991"/>
        </w:tabs>
        <w:spacing w:before="0" w:after="0" w:line="240" w:lineRule="auto"/>
        <w:ind w:left="991" w:right="168" w:hanging="360"/>
        <w:jc w:val="left"/>
        <w:rPr>
          <w:i/>
          <w:sz w:val="24"/>
        </w:rPr>
      </w:pPr>
      <w:r>
        <w:rPr>
          <w:i/>
          <w:color w:val="1F2329"/>
          <w:sz w:val="24"/>
        </w:rPr>
        <w:t>Ensuring</w:t>
      </w:r>
      <w:r>
        <w:rPr>
          <w:i/>
          <w:color w:val="1F2329"/>
          <w:spacing w:val="-3"/>
          <w:sz w:val="24"/>
        </w:rPr>
        <w:t xml:space="preserve"> </w:t>
      </w:r>
      <w:r>
        <w:rPr>
          <w:i/>
          <w:color w:val="1F2329"/>
          <w:sz w:val="24"/>
        </w:rPr>
        <w:t>a</w:t>
      </w:r>
      <w:r>
        <w:rPr>
          <w:i/>
          <w:color w:val="1F2329"/>
          <w:spacing w:val="-3"/>
          <w:sz w:val="24"/>
        </w:rPr>
        <w:t xml:space="preserve"> </w:t>
      </w:r>
      <w:r>
        <w:rPr>
          <w:i/>
          <w:color w:val="1F2329"/>
          <w:sz w:val="24"/>
        </w:rPr>
        <w:t>good</w:t>
      </w:r>
      <w:r>
        <w:rPr>
          <w:i/>
          <w:color w:val="1F2329"/>
          <w:spacing w:val="-3"/>
          <w:sz w:val="24"/>
        </w:rPr>
        <w:t xml:space="preserve"> </w:t>
      </w:r>
      <w:r>
        <w:rPr>
          <w:i/>
          <w:color w:val="1F2329"/>
          <w:sz w:val="24"/>
        </w:rPr>
        <w:t>relationship</w:t>
      </w:r>
      <w:r>
        <w:rPr>
          <w:i/>
          <w:color w:val="1F2329"/>
          <w:spacing w:val="-3"/>
          <w:sz w:val="24"/>
        </w:rPr>
        <w:t xml:space="preserve"> </w:t>
      </w:r>
      <w:r>
        <w:rPr>
          <w:i/>
          <w:color w:val="1F2329"/>
          <w:sz w:val="24"/>
        </w:rPr>
        <w:t>between</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team</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Product</w:t>
      </w:r>
      <w:r>
        <w:rPr>
          <w:i/>
          <w:color w:val="1F2329"/>
          <w:spacing w:val="-3"/>
          <w:sz w:val="24"/>
        </w:rPr>
        <w:t xml:space="preserve"> </w:t>
      </w:r>
      <w:r>
        <w:rPr>
          <w:i/>
          <w:color w:val="1F2329"/>
          <w:sz w:val="24"/>
        </w:rPr>
        <w:t>Owner</w:t>
      </w:r>
      <w:r>
        <w:rPr>
          <w:i/>
          <w:color w:val="1F2329"/>
          <w:spacing w:val="-3"/>
          <w:sz w:val="24"/>
        </w:rPr>
        <w:t xml:space="preserve"> </w:t>
      </w:r>
      <w:r>
        <w:rPr>
          <w:i/>
          <w:color w:val="1F2329"/>
          <w:sz w:val="24"/>
        </w:rPr>
        <w:t>as</w:t>
      </w:r>
      <w:r>
        <w:rPr>
          <w:i/>
          <w:color w:val="1F2329"/>
          <w:spacing w:val="-1"/>
          <w:sz w:val="24"/>
        </w:rPr>
        <w:t xml:space="preserve"> </w:t>
      </w:r>
      <w:r>
        <w:rPr>
          <w:i/>
          <w:color w:val="1F2329"/>
          <w:sz w:val="24"/>
        </w:rPr>
        <w:t>well</w:t>
      </w:r>
      <w:r>
        <w:rPr>
          <w:i/>
          <w:color w:val="1F2329"/>
          <w:spacing w:val="-3"/>
          <w:sz w:val="24"/>
        </w:rPr>
        <w:t xml:space="preserve"> </w:t>
      </w:r>
      <w:r>
        <w:rPr>
          <w:i/>
          <w:color w:val="1F2329"/>
          <w:sz w:val="24"/>
        </w:rPr>
        <w:t>as</w:t>
      </w:r>
      <w:r>
        <w:rPr>
          <w:i/>
          <w:color w:val="1F2329"/>
          <w:spacing w:val="-3"/>
          <w:sz w:val="24"/>
        </w:rPr>
        <w:t xml:space="preserve"> </w:t>
      </w:r>
      <w:r>
        <w:rPr>
          <w:i/>
          <w:color w:val="1F2329"/>
          <w:sz w:val="24"/>
        </w:rPr>
        <w:t>others</w:t>
      </w:r>
      <w:r>
        <w:rPr>
          <w:i/>
          <w:color w:val="1F2329"/>
          <w:spacing w:val="-3"/>
          <w:sz w:val="24"/>
        </w:rPr>
        <w:t xml:space="preserve"> </w:t>
      </w:r>
      <w:r>
        <w:rPr>
          <w:i/>
          <w:color w:val="1F2329"/>
          <w:sz w:val="24"/>
        </w:rPr>
        <w:t>outside</w:t>
      </w:r>
      <w:r>
        <w:rPr>
          <w:i/>
          <w:color w:val="1F2329"/>
          <w:spacing w:val="-3"/>
          <w:sz w:val="24"/>
        </w:rPr>
        <w:t xml:space="preserve"> </w:t>
      </w:r>
      <w:r>
        <w:rPr>
          <w:i/>
          <w:color w:val="1F2329"/>
          <w:sz w:val="24"/>
        </w:rPr>
        <w:t xml:space="preserve">the </w:t>
      </w:r>
      <w:r>
        <w:rPr>
          <w:i/>
          <w:color w:val="1F2329"/>
          <w:spacing w:val="-4"/>
          <w:sz w:val="24"/>
        </w:rPr>
        <w:t>team</w:t>
      </w:r>
    </w:p>
    <w:p w14:paraId="2573DD5A">
      <w:pPr>
        <w:pStyle w:val="9"/>
        <w:numPr>
          <w:ilvl w:val="1"/>
          <w:numId w:val="2"/>
        </w:numPr>
        <w:tabs>
          <w:tab w:val="left" w:pos="991"/>
        </w:tabs>
        <w:spacing w:before="0" w:after="0" w:line="240" w:lineRule="auto"/>
        <w:ind w:left="991" w:right="0" w:hanging="360"/>
        <w:jc w:val="left"/>
        <w:rPr>
          <w:i/>
          <w:sz w:val="24"/>
        </w:rPr>
      </w:pPr>
      <w:r>
        <w:rPr>
          <w:i/>
          <w:color w:val="1F2329"/>
          <w:sz w:val="24"/>
        </w:rPr>
        <w:t>Protecting</w:t>
      </w:r>
      <w:r>
        <w:rPr>
          <w:i/>
          <w:color w:val="1F2329"/>
          <w:spacing w:val="-4"/>
          <w:sz w:val="24"/>
        </w:rPr>
        <w:t xml:space="preserve"> </w:t>
      </w:r>
      <w:r>
        <w:rPr>
          <w:i/>
          <w:color w:val="1F2329"/>
          <w:sz w:val="24"/>
        </w:rPr>
        <w:t>the</w:t>
      </w:r>
      <w:r>
        <w:rPr>
          <w:i/>
          <w:color w:val="1F2329"/>
          <w:spacing w:val="-2"/>
          <w:sz w:val="24"/>
        </w:rPr>
        <w:t xml:space="preserve"> </w:t>
      </w:r>
      <w:r>
        <w:rPr>
          <w:i/>
          <w:color w:val="1F2329"/>
          <w:sz w:val="24"/>
        </w:rPr>
        <w:t>team</w:t>
      </w:r>
      <w:r>
        <w:rPr>
          <w:i/>
          <w:color w:val="1F2329"/>
          <w:spacing w:val="-2"/>
          <w:sz w:val="24"/>
        </w:rPr>
        <w:t xml:space="preserve"> </w:t>
      </w:r>
      <w:r>
        <w:rPr>
          <w:i/>
          <w:color w:val="1F2329"/>
          <w:sz w:val="24"/>
        </w:rPr>
        <w:t>from</w:t>
      </w:r>
      <w:r>
        <w:rPr>
          <w:i/>
          <w:color w:val="1F2329"/>
          <w:spacing w:val="-3"/>
          <w:sz w:val="24"/>
        </w:rPr>
        <w:t xml:space="preserve"> </w:t>
      </w:r>
      <w:r>
        <w:rPr>
          <w:i/>
          <w:color w:val="1F2329"/>
          <w:sz w:val="24"/>
        </w:rPr>
        <w:t>outside</w:t>
      </w:r>
      <w:r>
        <w:rPr>
          <w:i/>
          <w:color w:val="1F2329"/>
          <w:spacing w:val="-2"/>
          <w:sz w:val="24"/>
        </w:rPr>
        <w:t xml:space="preserve"> </w:t>
      </w:r>
      <w:r>
        <w:rPr>
          <w:i/>
          <w:color w:val="1F2329"/>
          <w:sz w:val="24"/>
        </w:rPr>
        <w:t>interruptions and</w:t>
      </w:r>
      <w:r>
        <w:rPr>
          <w:i/>
          <w:color w:val="1F2329"/>
          <w:spacing w:val="-1"/>
          <w:sz w:val="24"/>
        </w:rPr>
        <w:t xml:space="preserve"> </w:t>
      </w:r>
      <w:r>
        <w:rPr>
          <w:i/>
          <w:color w:val="1F2329"/>
          <w:spacing w:val="-2"/>
          <w:sz w:val="24"/>
        </w:rPr>
        <w:t>distractions.</w:t>
      </w:r>
    </w:p>
    <w:p w14:paraId="3E18C604">
      <w:pPr>
        <w:pStyle w:val="6"/>
        <w:spacing w:before="10"/>
      </w:pPr>
    </w:p>
    <w:p w14:paraId="1ABBA3FC">
      <w:pPr>
        <w:pStyle w:val="3"/>
      </w:pPr>
      <w:r>
        <w:rPr>
          <w:color w:val="484848"/>
        </w:rPr>
        <w:t xml:space="preserve">Product </w:t>
      </w:r>
      <w:r>
        <w:rPr>
          <w:color w:val="484848"/>
          <w:spacing w:val="-2"/>
        </w:rPr>
        <w:t>owner:</w:t>
      </w:r>
    </w:p>
    <w:p w14:paraId="78A049F3">
      <w:pPr>
        <w:pStyle w:val="6"/>
        <w:rPr>
          <w:b/>
        </w:rPr>
      </w:pPr>
    </w:p>
    <w:p w14:paraId="5F5A2A7E">
      <w:pPr>
        <w:spacing w:before="1"/>
        <w:ind w:left="271" w:right="0" w:firstLine="0"/>
        <w:jc w:val="left"/>
        <w:rPr>
          <w:sz w:val="24"/>
        </w:rPr>
      </w:pPr>
      <w:r>
        <w:rPr>
          <w:color w:val="1F2329"/>
          <w:sz w:val="24"/>
        </w:rPr>
        <w:t>The</w:t>
      </w:r>
      <w:r>
        <w:rPr>
          <w:color w:val="1F2329"/>
          <w:spacing w:val="-7"/>
          <w:sz w:val="24"/>
        </w:rPr>
        <w:t xml:space="preserve"> </w:t>
      </w:r>
      <w:r>
        <w:rPr>
          <w:b/>
          <w:i/>
          <w:color w:val="1F2329"/>
          <w:sz w:val="24"/>
        </w:rPr>
        <w:t>Product</w:t>
      </w:r>
      <w:r>
        <w:rPr>
          <w:b/>
          <w:i/>
          <w:color w:val="1F2329"/>
          <w:spacing w:val="-3"/>
          <w:sz w:val="24"/>
        </w:rPr>
        <w:t xml:space="preserve"> </w:t>
      </w:r>
      <w:r>
        <w:rPr>
          <w:b/>
          <w:i/>
          <w:color w:val="1F2329"/>
          <w:sz w:val="24"/>
        </w:rPr>
        <w:t>Owner</w:t>
      </w:r>
      <w:r>
        <w:rPr>
          <w:b/>
          <w:i/>
          <w:color w:val="1F2329"/>
          <w:spacing w:val="-3"/>
          <w:sz w:val="24"/>
        </w:rPr>
        <w:t xml:space="preserve"> </w:t>
      </w:r>
      <w:r>
        <w:rPr>
          <w:color w:val="1F2329"/>
          <w:sz w:val="24"/>
        </w:rPr>
        <w:t>in</w:t>
      </w:r>
      <w:r>
        <w:rPr>
          <w:color w:val="1F2329"/>
          <w:spacing w:val="-3"/>
          <w:sz w:val="24"/>
        </w:rPr>
        <w:t xml:space="preserve"> </w:t>
      </w:r>
      <w:r>
        <w:rPr>
          <w:color w:val="1F2329"/>
          <w:sz w:val="24"/>
        </w:rPr>
        <w:t>a</w:t>
      </w:r>
      <w:r>
        <w:rPr>
          <w:color w:val="1F2329"/>
          <w:spacing w:val="-7"/>
          <w:sz w:val="24"/>
        </w:rPr>
        <w:t xml:space="preserve"> </w:t>
      </w:r>
      <w:r>
        <w:rPr>
          <w:color w:val="1F2329"/>
          <w:sz w:val="24"/>
        </w:rPr>
        <w:t>product</w:t>
      </w:r>
      <w:r>
        <w:rPr>
          <w:color w:val="1F2329"/>
          <w:spacing w:val="-2"/>
          <w:sz w:val="24"/>
        </w:rPr>
        <w:t xml:space="preserve"> </w:t>
      </w:r>
      <w:r>
        <w:rPr>
          <w:color w:val="1F2329"/>
          <w:sz w:val="24"/>
        </w:rPr>
        <w:t>development</w:t>
      </w:r>
      <w:r>
        <w:rPr>
          <w:color w:val="1F2329"/>
          <w:spacing w:val="-3"/>
          <w:sz w:val="24"/>
        </w:rPr>
        <w:t xml:space="preserve"> </w:t>
      </w:r>
      <w:r>
        <w:rPr>
          <w:color w:val="1F2329"/>
          <w:sz w:val="24"/>
        </w:rPr>
        <w:t>team</w:t>
      </w:r>
      <w:r>
        <w:rPr>
          <w:color w:val="1F2329"/>
          <w:spacing w:val="-3"/>
          <w:sz w:val="24"/>
        </w:rPr>
        <w:t xml:space="preserve"> </w:t>
      </w:r>
      <w:r>
        <w:rPr>
          <w:color w:val="1F2329"/>
          <w:sz w:val="24"/>
        </w:rPr>
        <w:t>is</w:t>
      </w:r>
      <w:r>
        <w:rPr>
          <w:color w:val="1F2329"/>
          <w:spacing w:val="-3"/>
          <w:sz w:val="24"/>
        </w:rPr>
        <w:t xml:space="preserve"> </w:t>
      </w:r>
      <w:r>
        <w:rPr>
          <w:color w:val="1F2329"/>
          <w:sz w:val="24"/>
        </w:rPr>
        <w:t>responsible</w:t>
      </w:r>
      <w:r>
        <w:rPr>
          <w:color w:val="1F2329"/>
          <w:spacing w:val="-3"/>
          <w:sz w:val="24"/>
        </w:rPr>
        <w:t xml:space="preserve"> </w:t>
      </w:r>
      <w:r>
        <w:rPr>
          <w:color w:val="1F2329"/>
          <w:sz w:val="24"/>
        </w:rPr>
        <w:t>for</w:t>
      </w:r>
      <w:r>
        <w:rPr>
          <w:color w:val="1F2329"/>
          <w:spacing w:val="-5"/>
          <w:sz w:val="24"/>
        </w:rPr>
        <w:t xml:space="preserve"> </w:t>
      </w:r>
      <w:r>
        <w:rPr>
          <w:color w:val="1F2329"/>
          <w:sz w:val="24"/>
        </w:rPr>
        <w:t>managing</w:t>
      </w:r>
      <w:r>
        <w:rPr>
          <w:color w:val="1F2329"/>
          <w:spacing w:val="-8"/>
          <w:sz w:val="24"/>
        </w:rPr>
        <w:t xml:space="preserve"> </w:t>
      </w:r>
      <w:r>
        <w:rPr>
          <w:color w:val="1F2329"/>
          <w:sz w:val="24"/>
        </w:rPr>
        <w:t>the</w:t>
      </w:r>
      <w:r>
        <w:rPr>
          <w:color w:val="1F2329"/>
          <w:spacing w:val="-3"/>
          <w:sz w:val="24"/>
        </w:rPr>
        <w:t xml:space="preserve"> </w:t>
      </w:r>
      <w:r>
        <w:rPr>
          <w:color w:val="1F2329"/>
          <w:sz w:val="24"/>
        </w:rPr>
        <w:t>product</w:t>
      </w:r>
      <w:r>
        <w:rPr>
          <w:color w:val="1F2329"/>
          <w:spacing w:val="-3"/>
          <w:sz w:val="24"/>
        </w:rPr>
        <w:t xml:space="preserve"> </w:t>
      </w:r>
      <w:r>
        <w:rPr>
          <w:color w:val="1F2329"/>
          <w:sz w:val="24"/>
        </w:rPr>
        <w:t>backlog</w:t>
      </w:r>
      <w:r>
        <w:rPr>
          <w:color w:val="1F2329"/>
          <w:spacing w:val="-6"/>
          <w:sz w:val="24"/>
        </w:rPr>
        <w:t xml:space="preserve"> </w:t>
      </w:r>
      <w:r>
        <w:rPr>
          <w:color w:val="1F2329"/>
          <w:sz w:val="24"/>
        </w:rPr>
        <w:t>to achieve the desired result that a team seeks to accomplish. Key activities to accomplish this include:</w:t>
      </w:r>
    </w:p>
    <w:p w14:paraId="4C3510CC">
      <w:pPr>
        <w:pStyle w:val="6"/>
        <w:spacing w:before="83"/>
        <w:rPr>
          <w:i w:val="0"/>
        </w:rPr>
      </w:pPr>
    </w:p>
    <w:p w14:paraId="18F8327A">
      <w:pPr>
        <w:pStyle w:val="9"/>
        <w:numPr>
          <w:ilvl w:val="1"/>
          <w:numId w:val="2"/>
        </w:numPr>
        <w:tabs>
          <w:tab w:val="left" w:pos="991"/>
        </w:tabs>
        <w:spacing w:before="1" w:after="0" w:line="240" w:lineRule="auto"/>
        <w:ind w:left="991" w:right="0" w:hanging="360"/>
        <w:jc w:val="left"/>
        <w:rPr>
          <w:i/>
          <w:sz w:val="24"/>
        </w:rPr>
      </w:pPr>
      <w:r>
        <w:rPr>
          <w:i/>
          <w:color w:val="1F2329"/>
          <w:sz w:val="24"/>
        </w:rPr>
        <w:t>Clearly</w:t>
      </w:r>
      <w:r>
        <w:rPr>
          <w:i/>
          <w:color w:val="1F2329"/>
          <w:spacing w:val="-5"/>
          <w:sz w:val="24"/>
        </w:rPr>
        <w:t xml:space="preserve"> </w:t>
      </w:r>
      <w:r>
        <w:rPr>
          <w:i/>
          <w:color w:val="1F2329"/>
          <w:sz w:val="24"/>
        </w:rPr>
        <w:t>expressing</w:t>
      </w:r>
      <w:r>
        <w:rPr>
          <w:i/>
          <w:color w:val="1F2329"/>
          <w:spacing w:val="-2"/>
          <w:sz w:val="24"/>
        </w:rPr>
        <w:t xml:space="preserve"> </w:t>
      </w:r>
      <w:r>
        <w:rPr>
          <w:i/>
          <w:color w:val="1F2329"/>
          <w:sz w:val="24"/>
        </w:rPr>
        <w:t>Product</w:t>
      </w:r>
      <w:r>
        <w:rPr>
          <w:i/>
          <w:color w:val="1F2329"/>
          <w:spacing w:val="-1"/>
          <w:sz w:val="24"/>
        </w:rPr>
        <w:t xml:space="preserve"> </w:t>
      </w:r>
      <w:r>
        <w:rPr>
          <w:i/>
          <w:color w:val="1F2329"/>
          <w:sz w:val="24"/>
        </w:rPr>
        <w:t>Backlog</w:t>
      </w:r>
      <w:r>
        <w:rPr>
          <w:i/>
          <w:color w:val="1F2329"/>
          <w:spacing w:val="-1"/>
          <w:sz w:val="24"/>
        </w:rPr>
        <w:t xml:space="preserve"> </w:t>
      </w:r>
      <w:r>
        <w:rPr>
          <w:i/>
          <w:color w:val="1F2329"/>
          <w:spacing w:val="-2"/>
          <w:sz w:val="24"/>
        </w:rPr>
        <w:t>items.</w:t>
      </w:r>
    </w:p>
    <w:p w14:paraId="23A9B600">
      <w:pPr>
        <w:pStyle w:val="9"/>
        <w:numPr>
          <w:ilvl w:val="1"/>
          <w:numId w:val="2"/>
        </w:numPr>
        <w:tabs>
          <w:tab w:val="left" w:pos="991"/>
        </w:tabs>
        <w:spacing w:before="0" w:after="0" w:line="240" w:lineRule="auto"/>
        <w:ind w:left="991" w:right="0" w:hanging="360"/>
        <w:jc w:val="left"/>
        <w:rPr>
          <w:i/>
          <w:sz w:val="24"/>
        </w:rPr>
      </w:pPr>
      <w:r>
        <w:rPr>
          <w:i/>
          <w:color w:val="1F2329"/>
          <w:sz w:val="24"/>
        </w:rPr>
        <w:t>Ordering</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items</w:t>
      </w:r>
      <w:r>
        <w:rPr>
          <w:i/>
          <w:color w:val="1F2329"/>
          <w:spacing w:val="-1"/>
          <w:sz w:val="24"/>
        </w:rPr>
        <w:t xml:space="preserve"> </w:t>
      </w:r>
      <w:r>
        <w:rPr>
          <w:i/>
          <w:color w:val="1F2329"/>
          <w:sz w:val="24"/>
        </w:rPr>
        <w:t>in the</w:t>
      </w:r>
      <w:r>
        <w:rPr>
          <w:i/>
          <w:color w:val="1F2329"/>
          <w:spacing w:val="-4"/>
          <w:sz w:val="24"/>
        </w:rPr>
        <w:t xml:space="preserve"> </w:t>
      </w:r>
      <w:r>
        <w:rPr>
          <w:i/>
          <w:color w:val="1F2329"/>
          <w:sz w:val="24"/>
        </w:rPr>
        <w:t>Product Backlog</w:t>
      </w:r>
      <w:r>
        <w:rPr>
          <w:i/>
          <w:color w:val="1F2329"/>
          <w:spacing w:val="-1"/>
          <w:sz w:val="24"/>
        </w:rPr>
        <w:t xml:space="preserve"> </w:t>
      </w:r>
      <w:r>
        <w:rPr>
          <w:i/>
          <w:color w:val="1F2329"/>
          <w:sz w:val="24"/>
        </w:rPr>
        <w:t>to</w:t>
      </w:r>
      <w:r>
        <w:rPr>
          <w:i/>
          <w:color w:val="1F2329"/>
          <w:spacing w:val="-1"/>
          <w:sz w:val="24"/>
        </w:rPr>
        <w:t xml:space="preserve"> </w:t>
      </w:r>
      <w:r>
        <w:rPr>
          <w:i/>
          <w:color w:val="1F2329"/>
          <w:sz w:val="24"/>
        </w:rPr>
        <w:t>best</w:t>
      </w:r>
      <w:r>
        <w:rPr>
          <w:i/>
          <w:color w:val="1F2329"/>
          <w:spacing w:val="2"/>
          <w:sz w:val="24"/>
        </w:rPr>
        <w:t xml:space="preserve"> </w:t>
      </w:r>
      <w:r>
        <w:rPr>
          <w:i/>
          <w:color w:val="1F2329"/>
          <w:sz w:val="24"/>
        </w:rPr>
        <w:t>achieve</w:t>
      </w:r>
      <w:r>
        <w:rPr>
          <w:i/>
          <w:color w:val="1F2329"/>
          <w:spacing w:val="-2"/>
          <w:sz w:val="24"/>
        </w:rPr>
        <w:t xml:space="preserve"> </w:t>
      </w:r>
      <w:r>
        <w:rPr>
          <w:i/>
          <w:color w:val="1F2329"/>
          <w:sz w:val="24"/>
        </w:rPr>
        <w:t>goals</w:t>
      </w:r>
      <w:r>
        <w:rPr>
          <w:i/>
          <w:color w:val="1F2329"/>
          <w:spacing w:val="-1"/>
          <w:sz w:val="24"/>
        </w:rPr>
        <w:t xml:space="preserve"> </w:t>
      </w:r>
      <w:r>
        <w:rPr>
          <w:i/>
          <w:color w:val="1F2329"/>
          <w:sz w:val="24"/>
        </w:rPr>
        <w:t xml:space="preserve">and </w:t>
      </w:r>
      <w:r>
        <w:rPr>
          <w:i/>
          <w:color w:val="1F2329"/>
          <w:spacing w:val="-2"/>
          <w:sz w:val="24"/>
        </w:rPr>
        <w:t>missions.</w:t>
      </w:r>
    </w:p>
    <w:p w14:paraId="7AE5F0F0">
      <w:pPr>
        <w:pStyle w:val="9"/>
        <w:numPr>
          <w:ilvl w:val="1"/>
          <w:numId w:val="2"/>
        </w:numPr>
        <w:tabs>
          <w:tab w:val="left" w:pos="991"/>
        </w:tabs>
        <w:spacing w:before="0" w:after="0" w:line="240" w:lineRule="auto"/>
        <w:ind w:left="991" w:right="0" w:hanging="360"/>
        <w:jc w:val="left"/>
        <w:rPr>
          <w:i/>
          <w:sz w:val="24"/>
        </w:rPr>
      </w:pPr>
      <w:r>
        <w:rPr>
          <w:i/>
          <w:color w:val="1F2329"/>
          <w:sz w:val="24"/>
        </w:rPr>
        <w:t>Optimizing</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value</w:t>
      </w:r>
      <w:r>
        <w:rPr>
          <w:i/>
          <w:color w:val="1F2329"/>
          <w:spacing w:val="-2"/>
          <w:sz w:val="24"/>
        </w:rPr>
        <w:t xml:space="preserve"> </w:t>
      </w:r>
      <w:r>
        <w:rPr>
          <w:i/>
          <w:color w:val="1F2329"/>
          <w:sz w:val="24"/>
        </w:rPr>
        <w:t>of</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work</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Development</w:t>
      </w:r>
      <w:r>
        <w:rPr>
          <w:i/>
          <w:color w:val="1F2329"/>
          <w:spacing w:val="2"/>
          <w:sz w:val="24"/>
        </w:rPr>
        <w:t xml:space="preserve"> </w:t>
      </w:r>
      <w:r>
        <w:rPr>
          <w:i/>
          <w:color w:val="1F2329"/>
          <w:sz w:val="24"/>
        </w:rPr>
        <w:t>Team</w:t>
      </w:r>
      <w:r>
        <w:rPr>
          <w:i/>
          <w:color w:val="1F2329"/>
          <w:spacing w:val="-2"/>
          <w:sz w:val="24"/>
        </w:rPr>
        <w:t xml:space="preserve"> performs.</w:t>
      </w:r>
    </w:p>
    <w:p w14:paraId="6240F8BD">
      <w:pPr>
        <w:pStyle w:val="9"/>
        <w:numPr>
          <w:ilvl w:val="1"/>
          <w:numId w:val="2"/>
        </w:numPr>
        <w:tabs>
          <w:tab w:val="left" w:pos="991"/>
        </w:tabs>
        <w:spacing w:before="0" w:after="0" w:line="240" w:lineRule="auto"/>
        <w:ind w:left="991" w:right="711" w:hanging="360"/>
        <w:jc w:val="left"/>
        <w:rPr>
          <w:i/>
          <w:sz w:val="24"/>
        </w:rPr>
      </w:pPr>
      <w:r>
        <w:rPr>
          <w:i/>
          <w:color w:val="1F2329"/>
          <w:sz w:val="24"/>
        </w:rPr>
        <w:t>Ensuring</w:t>
      </w:r>
      <w:r>
        <w:rPr>
          <w:i/>
          <w:color w:val="1F2329"/>
          <w:spacing w:val="-3"/>
          <w:sz w:val="24"/>
        </w:rPr>
        <w:t xml:space="preserve"> </w:t>
      </w:r>
      <w:r>
        <w:rPr>
          <w:i/>
          <w:color w:val="1F2329"/>
          <w:sz w:val="24"/>
        </w:rPr>
        <w:t>that</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Product</w:t>
      </w:r>
      <w:r>
        <w:rPr>
          <w:i/>
          <w:color w:val="1F2329"/>
          <w:spacing w:val="-2"/>
          <w:sz w:val="24"/>
        </w:rPr>
        <w:t xml:space="preserve"> </w:t>
      </w:r>
      <w:r>
        <w:rPr>
          <w:i/>
          <w:color w:val="1F2329"/>
          <w:sz w:val="24"/>
        </w:rPr>
        <w:t>Backlog</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visible,</w:t>
      </w:r>
      <w:r>
        <w:rPr>
          <w:i/>
          <w:color w:val="1F2329"/>
          <w:spacing w:val="-3"/>
          <w:sz w:val="24"/>
        </w:rPr>
        <w:t xml:space="preserve"> </w:t>
      </w:r>
      <w:r>
        <w:rPr>
          <w:i/>
          <w:color w:val="1F2329"/>
          <w:sz w:val="24"/>
        </w:rPr>
        <w:t>transparent,</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clear</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all,</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shows</w:t>
      </w:r>
      <w:r>
        <w:rPr>
          <w:i/>
          <w:color w:val="1F2329"/>
          <w:spacing w:val="-3"/>
          <w:sz w:val="24"/>
        </w:rPr>
        <w:t xml:space="preserve"> </w:t>
      </w:r>
      <w:r>
        <w:rPr>
          <w:i/>
          <w:color w:val="1F2329"/>
          <w:sz w:val="24"/>
        </w:rPr>
        <w:t>what</w:t>
      </w:r>
      <w:r>
        <w:rPr>
          <w:i/>
          <w:color w:val="1F2329"/>
          <w:spacing w:val="-3"/>
          <w:sz w:val="24"/>
        </w:rPr>
        <w:t xml:space="preserve"> </w:t>
      </w:r>
      <w:r>
        <w:rPr>
          <w:i/>
          <w:color w:val="1F2329"/>
          <w:sz w:val="24"/>
        </w:rPr>
        <w:t>the Scrum Team will work on next.</w:t>
      </w:r>
    </w:p>
    <w:p w14:paraId="74C31A6F">
      <w:pPr>
        <w:pStyle w:val="9"/>
        <w:numPr>
          <w:ilvl w:val="1"/>
          <w:numId w:val="2"/>
        </w:numPr>
        <w:tabs>
          <w:tab w:val="left" w:pos="991"/>
        </w:tabs>
        <w:spacing w:before="0" w:after="0" w:line="240" w:lineRule="auto"/>
        <w:ind w:left="991" w:right="0" w:hanging="360"/>
        <w:jc w:val="left"/>
        <w:rPr>
          <w:i/>
          <w:sz w:val="24"/>
        </w:rPr>
      </w:pPr>
      <w:r>
        <w:rPr>
          <w:i/>
          <w:color w:val="1F2329"/>
          <w:sz w:val="24"/>
        </w:rPr>
        <w:t>Ensuring</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Development</w:t>
      </w:r>
      <w:r>
        <w:rPr>
          <w:i/>
          <w:color w:val="1F2329"/>
          <w:spacing w:val="-1"/>
          <w:sz w:val="24"/>
        </w:rPr>
        <w:t xml:space="preserve"> </w:t>
      </w:r>
      <w:r>
        <w:rPr>
          <w:i/>
          <w:color w:val="1F2329"/>
          <w:sz w:val="24"/>
        </w:rPr>
        <w:t>Team</w:t>
      </w:r>
      <w:r>
        <w:rPr>
          <w:i/>
          <w:color w:val="1F2329"/>
          <w:spacing w:val="-1"/>
          <w:sz w:val="24"/>
        </w:rPr>
        <w:t xml:space="preserve"> </w:t>
      </w:r>
      <w:r>
        <w:rPr>
          <w:i/>
          <w:color w:val="1F2329"/>
          <w:sz w:val="24"/>
        </w:rPr>
        <w:t>understands</w:t>
      </w:r>
      <w:r>
        <w:rPr>
          <w:i/>
          <w:color w:val="1F2329"/>
          <w:spacing w:val="-1"/>
          <w:sz w:val="24"/>
        </w:rPr>
        <w:t xml:space="preserve"> </w:t>
      </w:r>
      <w:r>
        <w:rPr>
          <w:i/>
          <w:color w:val="1F2329"/>
          <w:sz w:val="24"/>
        </w:rPr>
        <w:t>items</w:t>
      </w:r>
      <w:r>
        <w:rPr>
          <w:i/>
          <w:color w:val="1F2329"/>
          <w:spacing w:val="-1"/>
          <w:sz w:val="24"/>
        </w:rPr>
        <w:t xml:space="preserve"> </w:t>
      </w:r>
      <w:r>
        <w:rPr>
          <w:i/>
          <w:color w:val="1F2329"/>
          <w:sz w:val="24"/>
        </w:rPr>
        <w:t>in</w:t>
      </w:r>
      <w:r>
        <w:rPr>
          <w:i/>
          <w:color w:val="1F2329"/>
          <w:spacing w:val="-1"/>
          <w:sz w:val="24"/>
        </w:rPr>
        <w:t xml:space="preserve"> </w:t>
      </w:r>
      <w:r>
        <w:rPr>
          <w:i/>
          <w:color w:val="1F2329"/>
          <w:sz w:val="24"/>
        </w:rPr>
        <w:t>the</w:t>
      </w:r>
      <w:r>
        <w:rPr>
          <w:i/>
          <w:color w:val="1F2329"/>
          <w:spacing w:val="-4"/>
          <w:sz w:val="24"/>
        </w:rPr>
        <w:t xml:space="preserve"> </w:t>
      </w:r>
      <w:r>
        <w:rPr>
          <w:i/>
          <w:color w:val="1F2329"/>
          <w:sz w:val="24"/>
        </w:rPr>
        <w:t>Product</w:t>
      </w:r>
      <w:r>
        <w:rPr>
          <w:i/>
          <w:color w:val="1F2329"/>
          <w:spacing w:val="-1"/>
          <w:sz w:val="24"/>
        </w:rPr>
        <w:t xml:space="preserve"> </w:t>
      </w:r>
      <w:r>
        <w:rPr>
          <w:i/>
          <w:color w:val="1F2329"/>
          <w:sz w:val="24"/>
        </w:rPr>
        <w:t>Backlog to</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 xml:space="preserve">level </w:t>
      </w:r>
      <w:r>
        <w:rPr>
          <w:i/>
          <w:color w:val="1F2329"/>
          <w:spacing w:val="-2"/>
          <w:sz w:val="24"/>
        </w:rPr>
        <w:t>needed.</w:t>
      </w:r>
    </w:p>
    <w:p w14:paraId="332940FC">
      <w:pPr>
        <w:pStyle w:val="6"/>
        <w:spacing w:before="3"/>
      </w:pPr>
    </w:p>
    <w:p w14:paraId="7CEAB863">
      <w:pPr>
        <w:spacing w:before="0"/>
        <w:ind w:left="271" w:right="0" w:firstLine="0"/>
        <w:jc w:val="left"/>
        <w:rPr>
          <w:sz w:val="24"/>
        </w:rPr>
      </w:pPr>
      <w:r>
        <w:rPr>
          <w:color w:val="1F2329"/>
          <w:sz w:val="24"/>
        </w:rPr>
        <w:t>The</w:t>
      </w:r>
      <w:r>
        <w:rPr>
          <w:color w:val="1F2329"/>
          <w:spacing w:val="-7"/>
          <w:sz w:val="24"/>
        </w:rPr>
        <w:t xml:space="preserve"> </w:t>
      </w:r>
      <w:r>
        <w:rPr>
          <w:color w:val="1F2329"/>
          <w:sz w:val="24"/>
        </w:rPr>
        <w:t>creation</w:t>
      </w:r>
      <w:r>
        <w:rPr>
          <w:color w:val="1F2329"/>
          <w:spacing w:val="-3"/>
          <w:sz w:val="24"/>
        </w:rPr>
        <w:t xml:space="preserve"> </w:t>
      </w:r>
      <w:r>
        <w:rPr>
          <w:color w:val="1F2329"/>
          <w:sz w:val="24"/>
        </w:rPr>
        <w:t>of</w:t>
      </w:r>
      <w:r>
        <w:rPr>
          <w:color w:val="1F2329"/>
          <w:spacing w:val="-7"/>
          <w:sz w:val="24"/>
        </w:rPr>
        <w:t xml:space="preserve"> </w:t>
      </w:r>
      <w:r>
        <w:rPr>
          <w:color w:val="1F2329"/>
          <w:sz w:val="24"/>
        </w:rPr>
        <w:t>the</w:t>
      </w:r>
      <w:r>
        <w:rPr>
          <w:color w:val="1F2329"/>
          <w:spacing w:val="-4"/>
          <w:sz w:val="24"/>
        </w:rPr>
        <w:t xml:space="preserve"> </w:t>
      </w:r>
      <w:r>
        <w:rPr>
          <w:b/>
          <w:i/>
          <w:color w:val="1F2329"/>
          <w:sz w:val="24"/>
        </w:rPr>
        <w:t>Product</w:t>
      </w:r>
      <w:r>
        <w:rPr>
          <w:b/>
          <w:i/>
          <w:color w:val="1F2329"/>
          <w:spacing w:val="-3"/>
          <w:sz w:val="24"/>
        </w:rPr>
        <w:t xml:space="preserve"> </w:t>
      </w:r>
      <w:r>
        <w:rPr>
          <w:b/>
          <w:i/>
          <w:color w:val="1F2329"/>
          <w:sz w:val="24"/>
        </w:rPr>
        <w:t>Owner</w:t>
      </w:r>
      <w:r>
        <w:rPr>
          <w:b/>
          <w:i/>
          <w:color w:val="1F2329"/>
          <w:spacing w:val="-2"/>
          <w:sz w:val="24"/>
        </w:rPr>
        <w:t xml:space="preserve"> </w:t>
      </w:r>
      <w:r>
        <w:rPr>
          <w:color w:val="1F2329"/>
          <w:sz w:val="24"/>
        </w:rPr>
        <w:t>role</w:t>
      </w:r>
      <w:r>
        <w:rPr>
          <w:color w:val="1F2329"/>
          <w:spacing w:val="-7"/>
          <w:sz w:val="24"/>
        </w:rPr>
        <w:t xml:space="preserve"> </w:t>
      </w:r>
      <w:r>
        <w:rPr>
          <w:color w:val="1F2329"/>
          <w:sz w:val="24"/>
        </w:rPr>
        <w:t>as</w:t>
      </w:r>
      <w:r>
        <w:rPr>
          <w:color w:val="1F2329"/>
          <w:spacing w:val="-3"/>
          <w:sz w:val="24"/>
        </w:rPr>
        <w:t xml:space="preserve"> </w:t>
      </w:r>
      <w:r>
        <w:rPr>
          <w:color w:val="1F2329"/>
          <w:sz w:val="24"/>
        </w:rPr>
        <w:t>part</w:t>
      </w:r>
      <w:r>
        <w:rPr>
          <w:color w:val="1F2329"/>
          <w:spacing w:val="-3"/>
          <w:sz w:val="24"/>
        </w:rPr>
        <w:t xml:space="preserve"> </w:t>
      </w:r>
      <w:r>
        <w:rPr>
          <w:color w:val="1F2329"/>
          <w:sz w:val="24"/>
        </w:rPr>
        <w:t>of</w:t>
      </w:r>
      <w:r>
        <w:rPr>
          <w:color w:val="1F2329"/>
          <w:spacing w:val="-2"/>
          <w:sz w:val="24"/>
        </w:rPr>
        <w:t xml:space="preserve"> </w:t>
      </w:r>
      <w:r>
        <w:rPr>
          <w:color w:val="1F2329"/>
          <w:sz w:val="24"/>
        </w:rPr>
        <w:t>the</w:t>
      </w:r>
      <w:r>
        <w:rPr>
          <w:color w:val="1F2329"/>
          <w:spacing w:val="-6"/>
          <w:sz w:val="24"/>
        </w:rPr>
        <w:t xml:space="preserve"> </w:t>
      </w:r>
      <w:r>
        <w:rPr>
          <w:color w:val="1F2329"/>
          <w:sz w:val="24"/>
        </w:rPr>
        <w:t>Scrum</w:t>
      </w:r>
      <w:r>
        <w:rPr>
          <w:color w:val="1F2329"/>
          <w:spacing w:val="-3"/>
          <w:sz w:val="24"/>
        </w:rPr>
        <w:t xml:space="preserve"> </w:t>
      </w:r>
      <w:r>
        <w:rPr>
          <w:color w:val="1F2329"/>
          <w:sz w:val="24"/>
        </w:rPr>
        <w:t>framework</w:t>
      </w:r>
      <w:r>
        <w:rPr>
          <w:color w:val="1F2329"/>
          <w:spacing w:val="-4"/>
          <w:sz w:val="24"/>
        </w:rPr>
        <w:t xml:space="preserve"> </w:t>
      </w:r>
      <w:r>
        <w:rPr>
          <w:color w:val="1F2329"/>
          <w:sz w:val="24"/>
        </w:rPr>
        <w:t>happened</w:t>
      </w:r>
      <w:r>
        <w:rPr>
          <w:color w:val="1F2329"/>
          <w:spacing w:val="-3"/>
          <w:sz w:val="24"/>
        </w:rPr>
        <w:t xml:space="preserve"> </w:t>
      </w:r>
      <w:r>
        <w:rPr>
          <w:color w:val="1F2329"/>
          <w:sz w:val="24"/>
        </w:rPr>
        <w:t>to</w:t>
      </w:r>
      <w:r>
        <w:rPr>
          <w:color w:val="1F2329"/>
          <w:spacing w:val="-2"/>
          <w:sz w:val="24"/>
        </w:rPr>
        <w:t xml:space="preserve"> </w:t>
      </w:r>
      <w:r>
        <w:rPr>
          <w:color w:val="1F2329"/>
          <w:sz w:val="24"/>
        </w:rPr>
        <w:t>address</w:t>
      </w:r>
      <w:r>
        <w:rPr>
          <w:color w:val="1F2329"/>
          <w:spacing w:val="-3"/>
          <w:sz w:val="24"/>
        </w:rPr>
        <w:t xml:space="preserve"> </w:t>
      </w:r>
      <w:r>
        <w:rPr>
          <w:color w:val="1F2329"/>
          <w:sz w:val="24"/>
        </w:rPr>
        <w:t>the</w:t>
      </w:r>
      <w:r>
        <w:rPr>
          <w:color w:val="1F2329"/>
          <w:spacing w:val="-6"/>
          <w:sz w:val="24"/>
        </w:rPr>
        <w:t xml:space="preserve"> </w:t>
      </w:r>
      <w:r>
        <w:rPr>
          <w:color w:val="1F2329"/>
          <w:sz w:val="24"/>
        </w:rPr>
        <w:t>challenges that product development teams faced. For instance, multiple &amp; conflicting directions or no direction at all concerning what to build.</w:t>
      </w:r>
    </w:p>
    <w:p w14:paraId="0AF6CE6A">
      <w:pPr>
        <w:pStyle w:val="6"/>
        <w:spacing w:before="88"/>
        <w:rPr>
          <w:i w:val="0"/>
        </w:rPr>
      </w:pPr>
    </w:p>
    <w:p w14:paraId="4AAD37F9">
      <w:pPr>
        <w:pStyle w:val="3"/>
        <w:spacing w:before="1"/>
      </w:pPr>
      <w:r>
        <w:rPr>
          <w:color w:val="484848"/>
        </w:rPr>
        <w:t>Scrum</w:t>
      </w:r>
      <w:r>
        <w:rPr>
          <w:color w:val="484848"/>
          <w:spacing w:val="-1"/>
        </w:rPr>
        <w:t xml:space="preserve"> </w:t>
      </w:r>
      <w:r>
        <w:rPr>
          <w:color w:val="484848"/>
          <w:spacing w:val="-2"/>
        </w:rPr>
        <w:t>Team:</w:t>
      </w:r>
    </w:p>
    <w:p w14:paraId="43EFDF28">
      <w:pPr>
        <w:spacing w:before="276"/>
        <w:ind w:left="271" w:right="99" w:firstLine="0"/>
        <w:jc w:val="left"/>
        <w:rPr>
          <w:sz w:val="24"/>
        </w:rPr>
      </w:pPr>
      <w:r>
        <w:rPr>
          <w:color w:val="1F2329"/>
          <w:sz w:val="24"/>
        </w:rPr>
        <w:t>Scrum Team is also known as the “</w:t>
      </w:r>
      <w:r>
        <w:rPr>
          <w:b/>
          <w:i/>
          <w:color w:val="1F2329"/>
          <w:sz w:val="24"/>
        </w:rPr>
        <w:t>Development team</w:t>
      </w:r>
      <w:r>
        <w:rPr>
          <w:color w:val="1F2329"/>
          <w:sz w:val="24"/>
        </w:rPr>
        <w:t>”. It usually consists of Developers. Testers, Designers,</w:t>
      </w:r>
      <w:r>
        <w:rPr>
          <w:color w:val="1F2329"/>
          <w:spacing w:val="-3"/>
          <w:sz w:val="24"/>
        </w:rPr>
        <w:t xml:space="preserve"> </w:t>
      </w:r>
      <w:r>
        <w:rPr>
          <w:color w:val="1F2329"/>
          <w:sz w:val="24"/>
        </w:rPr>
        <w:t>etc.</w:t>
      </w:r>
      <w:r>
        <w:rPr>
          <w:color w:val="1F2329"/>
          <w:spacing w:val="-3"/>
          <w:sz w:val="24"/>
        </w:rPr>
        <w:t xml:space="preserve"> </w:t>
      </w:r>
      <w:r>
        <w:rPr>
          <w:color w:val="1F2329"/>
          <w:sz w:val="24"/>
        </w:rPr>
        <w:t>They</w:t>
      </w:r>
      <w:r>
        <w:rPr>
          <w:color w:val="1F2329"/>
          <w:spacing w:val="-8"/>
          <w:sz w:val="24"/>
        </w:rPr>
        <w:t xml:space="preserve"> </w:t>
      </w:r>
      <w:r>
        <w:rPr>
          <w:color w:val="1F2329"/>
          <w:sz w:val="24"/>
        </w:rPr>
        <w:t>are</w:t>
      </w:r>
      <w:r>
        <w:rPr>
          <w:color w:val="1F2329"/>
          <w:spacing w:val="-7"/>
          <w:sz w:val="24"/>
        </w:rPr>
        <w:t xml:space="preserve"> </w:t>
      </w:r>
      <w:r>
        <w:rPr>
          <w:color w:val="1F2329"/>
          <w:sz w:val="24"/>
        </w:rPr>
        <w:t>the</w:t>
      </w:r>
      <w:r>
        <w:rPr>
          <w:color w:val="1F2329"/>
          <w:spacing w:val="-4"/>
          <w:sz w:val="24"/>
        </w:rPr>
        <w:t xml:space="preserve"> </w:t>
      </w:r>
      <w:r>
        <w:rPr>
          <w:color w:val="1F2329"/>
          <w:sz w:val="24"/>
        </w:rPr>
        <w:t>ones</w:t>
      </w:r>
      <w:r>
        <w:rPr>
          <w:color w:val="1F2329"/>
          <w:spacing w:val="-3"/>
          <w:sz w:val="24"/>
        </w:rPr>
        <w:t xml:space="preserve"> </w:t>
      </w:r>
      <w:r>
        <w:rPr>
          <w:color w:val="1F2329"/>
          <w:sz w:val="24"/>
        </w:rPr>
        <w:t>who</w:t>
      </w:r>
      <w:r>
        <w:rPr>
          <w:color w:val="1F2329"/>
          <w:spacing w:val="-3"/>
          <w:sz w:val="24"/>
        </w:rPr>
        <w:t xml:space="preserve"> </w:t>
      </w:r>
      <w:r>
        <w:rPr>
          <w:color w:val="1F2329"/>
          <w:sz w:val="24"/>
        </w:rPr>
        <w:t>work</w:t>
      </w:r>
      <w:r>
        <w:rPr>
          <w:color w:val="1F2329"/>
          <w:spacing w:val="-3"/>
          <w:sz w:val="24"/>
        </w:rPr>
        <w:t xml:space="preserve"> </w:t>
      </w:r>
      <w:r>
        <w:rPr>
          <w:color w:val="1F2329"/>
          <w:sz w:val="24"/>
        </w:rPr>
        <w:t>on</w:t>
      </w:r>
      <w:r>
        <w:rPr>
          <w:color w:val="1F2329"/>
          <w:spacing w:val="-3"/>
          <w:sz w:val="24"/>
        </w:rPr>
        <w:t xml:space="preserve"> </w:t>
      </w:r>
      <w:r>
        <w:rPr>
          <w:color w:val="1F2329"/>
          <w:sz w:val="24"/>
        </w:rPr>
        <w:t>Product</w:t>
      </w:r>
      <w:r>
        <w:rPr>
          <w:color w:val="1F2329"/>
          <w:spacing w:val="-3"/>
          <w:sz w:val="24"/>
        </w:rPr>
        <w:t xml:space="preserve"> </w:t>
      </w:r>
      <w:r>
        <w:rPr>
          <w:color w:val="1F2329"/>
          <w:sz w:val="24"/>
        </w:rPr>
        <w:t>Backlog</w:t>
      </w:r>
      <w:r>
        <w:rPr>
          <w:color w:val="1F2329"/>
          <w:spacing w:val="-4"/>
          <w:sz w:val="24"/>
        </w:rPr>
        <w:t xml:space="preserve"> </w:t>
      </w:r>
      <w:r>
        <w:rPr>
          <w:color w:val="1F2329"/>
          <w:sz w:val="24"/>
        </w:rPr>
        <w:t>items.</w:t>
      </w:r>
      <w:r>
        <w:rPr>
          <w:color w:val="1F2329"/>
          <w:spacing w:val="-3"/>
          <w:sz w:val="24"/>
        </w:rPr>
        <w:t xml:space="preserve"> </w:t>
      </w:r>
      <w:r>
        <w:rPr>
          <w:color w:val="1F2329"/>
          <w:sz w:val="24"/>
        </w:rPr>
        <w:t>According</w:t>
      </w:r>
      <w:r>
        <w:rPr>
          <w:color w:val="1F2329"/>
          <w:spacing w:val="-5"/>
          <w:sz w:val="24"/>
        </w:rPr>
        <w:t xml:space="preserve"> </w:t>
      </w:r>
      <w:r>
        <w:rPr>
          <w:color w:val="1F2329"/>
          <w:sz w:val="24"/>
        </w:rPr>
        <w:t>to</w:t>
      </w:r>
      <w:r>
        <w:rPr>
          <w:color w:val="1F2329"/>
          <w:spacing w:val="-3"/>
          <w:sz w:val="24"/>
        </w:rPr>
        <w:t xml:space="preserve"> </w:t>
      </w:r>
      <w:r>
        <w:rPr>
          <w:color w:val="1F2329"/>
          <w:sz w:val="24"/>
        </w:rPr>
        <w:t>the</w:t>
      </w:r>
      <w:r>
        <w:rPr>
          <w:color w:val="1F2329"/>
          <w:spacing w:val="-3"/>
          <w:sz w:val="24"/>
        </w:rPr>
        <w:t xml:space="preserve"> </w:t>
      </w:r>
      <w:r>
        <w:rPr>
          <w:color w:val="1F2329"/>
          <w:sz w:val="24"/>
        </w:rPr>
        <w:t>Scrum</w:t>
      </w:r>
      <w:r>
        <w:rPr>
          <w:color w:val="1F2329"/>
          <w:spacing w:val="-3"/>
          <w:sz w:val="24"/>
        </w:rPr>
        <w:t xml:space="preserve"> </w:t>
      </w:r>
      <w:r>
        <w:rPr>
          <w:color w:val="1F2329"/>
          <w:sz w:val="24"/>
        </w:rPr>
        <w:t>Guide,</w:t>
      </w:r>
      <w:r>
        <w:rPr>
          <w:color w:val="1F2329"/>
          <w:spacing w:val="-3"/>
          <w:sz w:val="24"/>
        </w:rPr>
        <w:t xml:space="preserve"> </w:t>
      </w:r>
      <w:r>
        <w:rPr>
          <w:color w:val="1F2329"/>
          <w:sz w:val="24"/>
        </w:rPr>
        <w:t>the scrum team should be between three to nine people and should have all the skills necessary to deliver the product. Below are some of the main characteristics of the Scrum Team:</w:t>
      </w:r>
    </w:p>
    <w:p w14:paraId="05DFD94E">
      <w:pPr>
        <w:spacing w:after="0"/>
        <w:jc w:val="left"/>
        <w:rPr>
          <w:sz w:val="24"/>
        </w:rPr>
        <w:sectPr>
          <w:pgSz w:w="12240" w:h="15840"/>
          <w:pgMar w:top="700" w:right="720" w:bottom="460" w:left="720" w:header="415" w:footer="273" w:gutter="0"/>
          <w:cols w:space="720" w:num="1"/>
        </w:sectPr>
      </w:pPr>
    </w:p>
    <w:p w14:paraId="5D0BA253">
      <w:pPr>
        <w:pStyle w:val="9"/>
        <w:numPr>
          <w:ilvl w:val="1"/>
          <w:numId w:val="2"/>
        </w:numPr>
        <w:tabs>
          <w:tab w:val="left" w:pos="991"/>
        </w:tabs>
        <w:spacing w:before="80" w:after="0" w:line="240" w:lineRule="auto"/>
        <w:ind w:left="991" w:right="249" w:hanging="360"/>
        <w:jc w:val="left"/>
        <w:rPr>
          <w:i/>
          <w:sz w:val="24"/>
        </w:rPr>
      </w:pPr>
      <w:r>
        <w:rPr>
          <w:i/>
          <w:sz w:val="24"/>
        </w:rPr>
        <mc:AlternateContent>
          <mc:Choice Requires="wps">
            <w:drawing>
              <wp:anchor distT="0" distB="0" distL="0" distR="0" simplePos="0" relativeHeight="251661312"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2" name="Graphic 12"/>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24pt;margin-top:30.9pt;height:730.25pt;width:564.1pt;mso-position-horizontal-relative:page;mso-position-vertical-relative:page;z-index:-251655168;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A+nfpU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i/>
          <w:color w:val="1F2329"/>
          <w:sz w:val="24"/>
        </w:rPr>
        <w:t>Scrum</w:t>
      </w:r>
      <w:r>
        <w:rPr>
          <w:i/>
          <w:color w:val="1F2329"/>
          <w:spacing w:val="-4"/>
          <w:sz w:val="24"/>
        </w:rPr>
        <w:t xml:space="preserve"> </w:t>
      </w:r>
      <w:r>
        <w:rPr>
          <w:i/>
          <w:color w:val="1F2329"/>
          <w:sz w:val="24"/>
        </w:rPr>
        <w:t>Teams</w:t>
      </w:r>
      <w:r>
        <w:rPr>
          <w:i/>
          <w:color w:val="1F2329"/>
          <w:spacing w:val="-4"/>
          <w:sz w:val="24"/>
        </w:rPr>
        <w:t xml:space="preserve"> </w:t>
      </w:r>
      <w:r>
        <w:rPr>
          <w:i/>
          <w:color w:val="1F2329"/>
          <w:sz w:val="24"/>
        </w:rPr>
        <w:t>are</w:t>
      </w:r>
      <w:r>
        <w:rPr>
          <w:i/>
          <w:color w:val="1F2329"/>
          <w:spacing w:val="-4"/>
          <w:sz w:val="24"/>
        </w:rPr>
        <w:t xml:space="preserve"> </w:t>
      </w:r>
      <w:r>
        <w:rPr>
          <w:i/>
          <w:color w:val="1F2329"/>
          <w:sz w:val="24"/>
        </w:rPr>
        <w:t>self-organizing.</w:t>
      </w:r>
      <w:r>
        <w:rPr>
          <w:i/>
          <w:color w:val="1F2329"/>
          <w:spacing w:val="-3"/>
          <w:sz w:val="24"/>
        </w:rPr>
        <w:t xml:space="preserve"> </w:t>
      </w:r>
      <w:r>
        <w:rPr>
          <w:i/>
          <w:color w:val="1F2329"/>
          <w:sz w:val="24"/>
        </w:rPr>
        <w:t>They</w:t>
      </w:r>
      <w:r>
        <w:rPr>
          <w:i/>
          <w:color w:val="1F2329"/>
          <w:spacing w:val="-4"/>
          <w:sz w:val="24"/>
        </w:rPr>
        <w:t xml:space="preserve"> </w:t>
      </w:r>
      <w:r>
        <w:rPr>
          <w:i/>
          <w:color w:val="1F2329"/>
          <w:sz w:val="24"/>
        </w:rPr>
        <w:t>decide</w:t>
      </w:r>
      <w:r>
        <w:rPr>
          <w:i/>
          <w:color w:val="1F2329"/>
          <w:spacing w:val="-4"/>
          <w:sz w:val="24"/>
        </w:rPr>
        <w:t xml:space="preserve"> </w:t>
      </w:r>
      <w:r>
        <w:rPr>
          <w:i/>
          <w:color w:val="1F2329"/>
          <w:sz w:val="24"/>
        </w:rPr>
        <w:t>how</w:t>
      </w:r>
      <w:r>
        <w:rPr>
          <w:i/>
          <w:color w:val="1F2329"/>
          <w:spacing w:val="-3"/>
          <w:sz w:val="24"/>
        </w:rPr>
        <w:t xml:space="preserve"> </w:t>
      </w:r>
      <w:r>
        <w:rPr>
          <w:i/>
          <w:color w:val="1F2329"/>
          <w:sz w:val="24"/>
        </w:rPr>
        <w:t>to</w:t>
      </w:r>
      <w:r>
        <w:rPr>
          <w:i/>
          <w:color w:val="1F2329"/>
          <w:spacing w:val="-2"/>
          <w:sz w:val="24"/>
        </w:rPr>
        <w:t xml:space="preserve"> </w:t>
      </w:r>
      <w:r>
        <w:rPr>
          <w:i/>
          <w:color w:val="1F2329"/>
          <w:sz w:val="24"/>
        </w:rPr>
        <w:t>turn</w:t>
      </w:r>
      <w:r>
        <w:rPr>
          <w:i/>
          <w:color w:val="1F2329"/>
          <w:spacing w:val="-3"/>
          <w:sz w:val="24"/>
        </w:rPr>
        <w:t xml:space="preserve"> </w:t>
      </w:r>
      <w:r>
        <w:rPr>
          <w:i/>
          <w:color w:val="1F2329"/>
          <w:sz w:val="24"/>
        </w:rPr>
        <w:t>the</w:t>
      </w:r>
      <w:r>
        <w:rPr>
          <w:i/>
          <w:color w:val="1F2329"/>
          <w:spacing w:val="-7"/>
          <w:sz w:val="24"/>
        </w:rPr>
        <w:t xml:space="preserve"> </w:t>
      </w:r>
      <w:r>
        <w:rPr>
          <w:i/>
          <w:color w:val="1F2329"/>
          <w:sz w:val="24"/>
        </w:rPr>
        <w:t>backlog</w:t>
      </w:r>
      <w:r>
        <w:rPr>
          <w:i/>
          <w:color w:val="1F2329"/>
          <w:spacing w:val="-3"/>
          <w:sz w:val="24"/>
        </w:rPr>
        <w:t xml:space="preserve"> </w:t>
      </w:r>
      <w:r>
        <w:rPr>
          <w:i/>
          <w:color w:val="1F2329"/>
          <w:sz w:val="24"/>
        </w:rPr>
        <w:t>into</w:t>
      </w:r>
      <w:r>
        <w:rPr>
          <w:i/>
          <w:color w:val="1F2329"/>
          <w:spacing w:val="-2"/>
          <w:sz w:val="24"/>
        </w:rPr>
        <w:t xml:space="preserve"> </w:t>
      </w:r>
      <w:r>
        <w:rPr>
          <w:i/>
          <w:color w:val="1F2329"/>
          <w:sz w:val="24"/>
        </w:rPr>
        <w:t>a</w:t>
      </w:r>
      <w:r>
        <w:rPr>
          <w:i/>
          <w:color w:val="1F2329"/>
          <w:spacing w:val="-3"/>
          <w:sz w:val="24"/>
        </w:rPr>
        <w:t xml:space="preserve"> </w:t>
      </w:r>
      <w:r>
        <w:rPr>
          <w:i/>
          <w:color w:val="1F2329"/>
          <w:sz w:val="24"/>
        </w:rPr>
        <w:t>potentially</w:t>
      </w:r>
      <w:r>
        <w:rPr>
          <w:i/>
          <w:color w:val="1F2329"/>
          <w:spacing w:val="-6"/>
          <w:sz w:val="24"/>
        </w:rPr>
        <w:t xml:space="preserve"> </w:t>
      </w:r>
      <w:r>
        <w:rPr>
          <w:i/>
          <w:color w:val="1F2329"/>
          <w:sz w:val="24"/>
        </w:rPr>
        <w:t xml:space="preserve">releasable </w:t>
      </w:r>
      <w:r>
        <w:rPr>
          <w:i/>
          <w:color w:val="1F2329"/>
          <w:spacing w:val="-2"/>
          <w:sz w:val="24"/>
        </w:rPr>
        <w:t>functionality.</w:t>
      </w:r>
    </w:p>
    <w:p w14:paraId="6671D63E">
      <w:pPr>
        <w:pStyle w:val="9"/>
        <w:numPr>
          <w:ilvl w:val="1"/>
          <w:numId w:val="2"/>
        </w:numPr>
        <w:tabs>
          <w:tab w:val="left" w:pos="991"/>
        </w:tabs>
        <w:spacing w:before="0" w:after="0" w:line="240" w:lineRule="auto"/>
        <w:ind w:left="991" w:right="1096" w:hanging="360"/>
        <w:jc w:val="left"/>
        <w:rPr>
          <w:i/>
          <w:sz w:val="24"/>
        </w:rPr>
      </w:pPr>
      <w:r>
        <w:rPr>
          <w:i/>
          <w:color w:val="1F2329"/>
          <w:sz w:val="24"/>
        </w:rPr>
        <w:t>Development</w:t>
      </w:r>
      <w:r>
        <w:rPr>
          <w:i/>
          <w:color w:val="1F2329"/>
          <w:spacing w:val="-4"/>
          <w:sz w:val="24"/>
        </w:rPr>
        <w:t xml:space="preserve"> </w:t>
      </w:r>
      <w:r>
        <w:rPr>
          <w:i/>
          <w:color w:val="1F2329"/>
          <w:sz w:val="24"/>
        </w:rPr>
        <w:t>teams</w:t>
      </w:r>
      <w:r>
        <w:rPr>
          <w:i/>
          <w:color w:val="1F2329"/>
          <w:spacing w:val="-4"/>
          <w:sz w:val="24"/>
        </w:rPr>
        <w:t xml:space="preserve"> </w:t>
      </w:r>
      <w:r>
        <w:rPr>
          <w:i/>
          <w:color w:val="1F2329"/>
          <w:sz w:val="24"/>
        </w:rPr>
        <w:t>are</w:t>
      </w:r>
      <w:r>
        <w:rPr>
          <w:i/>
          <w:color w:val="1F2329"/>
          <w:spacing w:val="-3"/>
          <w:sz w:val="24"/>
        </w:rPr>
        <w:t xml:space="preserve"> </w:t>
      </w:r>
      <w:r>
        <w:rPr>
          <w:i/>
          <w:color w:val="1F2329"/>
          <w:sz w:val="24"/>
        </w:rPr>
        <w:t>cross-functional,</w:t>
      </w:r>
      <w:r>
        <w:rPr>
          <w:i/>
          <w:color w:val="1F2329"/>
          <w:spacing w:val="-4"/>
          <w:sz w:val="24"/>
        </w:rPr>
        <w:t xml:space="preserve"> </w:t>
      </w:r>
      <w:r>
        <w:rPr>
          <w:i/>
          <w:color w:val="1F2329"/>
          <w:sz w:val="24"/>
        </w:rPr>
        <w:t>with</w:t>
      </w:r>
      <w:r>
        <w:rPr>
          <w:i/>
          <w:color w:val="1F2329"/>
          <w:spacing w:val="-4"/>
          <w:sz w:val="24"/>
        </w:rPr>
        <w:t xml:space="preserve"> </w:t>
      </w:r>
      <w:r>
        <w:rPr>
          <w:i/>
          <w:color w:val="1F2329"/>
          <w:sz w:val="24"/>
        </w:rPr>
        <w:t>all</w:t>
      </w:r>
      <w:r>
        <w:rPr>
          <w:i/>
          <w:color w:val="1F2329"/>
          <w:spacing w:val="-4"/>
          <w:sz w:val="24"/>
        </w:rPr>
        <w:t xml:space="preserve"> </w:t>
      </w:r>
      <w:r>
        <w:rPr>
          <w:i/>
          <w:color w:val="1F2329"/>
          <w:sz w:val="24"/>
        </w:rPr>
        <w:t>the</w:t>
      </w:r>
      <w:r>
        <w:rPr>
          <w:i/>
          <w:color w:val="1F2329"/>
          <w:spacing w:val="-5"/>
          <w:sz w:val="24"/>
        </w:rPr>
        <w:t xml:space="preserve"> </w:t>
      </w:r>
      <w:r>
        <w:rPr>
          <w:i/>
          <w:color w:val="1F2329"/>
          <w:sz w:val="24"/>
        </w:rPr>
        <w:t>skills</w:t>
      </w:r>
      <w:r>
        <w:rPr>
          <w:i/>
          <w:color w:val="1F2329"/>
          <w:spacing w:val="-4"/>
          <w:sz w:val="24"/>
        </w:rPr>
        <w:t xml:space="preserve"> </w:t>
      </w:r>
      <w:r>
        <w:rPr>
          <w:i/>
          <w:color w:val="1F2329"/>
          <w:sz w:val="24"/>
        </w:rPr>
        <w:t>necessary</w:t>
      </w:r>
      <w:r>
        <w:rPr>
          <w:i/>
          <w:color w:val="1F2329"/>
          <w:spacing w:val="-4"/>
          <w:sz w:val="24"/>
        </w:rPr>
        <w:t xml:space="preserve"> </w:t>
      </w:r>
      <w:r>
        <w:rPr>
          <w:i/>
          <w:color w:val="1F2329"/>
          <w:sz w:val="24"/>
        </w:rPr>
        <w:t>to</w:t>
      </w:r>
      <w:r>
        <w:rPr>
          <w:i/>
          <w:color w:val="1F2329"/>
          <w:spacing w:val="-4"/>
          <w:sz w:val="24"/>
        </w:rPr>
        <w:t xml:space="preserve"> </w:t>
      </w:r>
      <w:r>
        <w:rPr>
          <w:i/>
          <w:color w:val="1F2329"/>
          <w:sz w:val="24"/>
        </w:rPr>
        <w:t>create</w:t>
      </w:r>
      <w:r>
        <w:rPr>
          <w:i/>
          <w:color w:val="1F2329"/>
          <w:spacing w:val="-4"/>
          <w:sz w:val="24"/>
        </w:rPr>
        <w:t xml:space="preserve"> </w:t>
      </w:r>
      <w:r>
        <w:rPr>
          <w:i/>
          <w:color w:val="1F2329"/>
          <w:sz w:val="24"/>
        </w:rPr>
        <w:t>the</w:t>
      </w:r>
      <w:r>
        <w:rPr>
          <w:i/>
          <w:color w:val="1F2329"/>
          <w:spacing w:val="-5"/>
          <w:sz w:val="24"/>
        </w:rPr>
        <w:t xml:space="preserve"> </w:t>
      </w:r>
      <w:r>
        <w:rPr>
          <w:i/>
          <w:color w:val="1F2329"/>
          <w:sz w:val="24"/>
        </w:rPr>
        <w:t xml:space="preserve">product </w:t>
      </w:r>
      <w:r>
        <w:rPr>
          <w:i/>
          <w:color w:val="1F2329"/>
          <w:spacing w:val="-2"/>
          <w:sz w:val="24"/>
        </w:rPr>
        <w:t>increment.</w:t>
      </w:r>
    </w:p>
    <w:p w14:paraId="7E4A2CA9">
      <w:pPr>
        <w:pStyle w:val="9"/>
        <w:numPr>
          <w:ilvl w:val="1"/>
          <w:numId w:val="2"/>
        </w:numPr>
        <w:tabs>
          <w:tab w:val="left" w:pos="991"/>
        </w:tabs>
        <w:spacing w:before="0" w:after="0" w:line="240" w:lineRule="auto"/>
        <w:ind w:left="991" w:right="0" w:hanging="360"/>
        <w:jc w:val="left"/>
        <w:rPr>
          <w:i/>
          <w:sz w:val="24"/>
        </w:rPr>
      </w:pPr>
      <w:r>
        <w:rPr>
          <w:i/>
          <w:color w:val="1F2329"/>
          <w:sz w:val="24"/>
        </w:rPr>
        <w:t>Scrum</w:t>
      </w:r>
      <w:r>
        <w:rPr>
          <w:i/>
          <w:color w:val="1F2329"/>
          <w:spacing w:val="-6"/>
          <w:sz w:val="24"/>
        </w:rPr>
        <w:t xml:space="preserve"> </w:t>
      </w:r>
      <w:r>
        <w:rPr>
          <w:i/>
          <w:color w:val="1F2329"/>
          <w:sz w:val="24"/>
        </w:rPr>
        <w:t>Team</w:t>
      </w:r>
      <w:r>
        <w:rPr>
          <w:i/>
          <w:color w:val="1F2329"/>
          <w:spacing w:val="-4"/>
          <w:sz w:val="24"/>
        </w:rPr>
        <w:t xml:space="preserve"> </w:t>
      </w:r>
      <w:r>
        <w:rPr>
          <w:i/>
          <w:color w:val="1F2329"/>
          <w:sz w:val="24"/>
        </w:rPr>
        <w:t>doesn’t</w:t>
      </w:r>
      <w:r>
        <w:rPr>
          <w:i/>
          <w:color w:val="1F2329"/>
          <w:spacing w:val="-3"/>
          <w:sz w:val="24"/>
        </w:rPr>
        <w:t xml:space="preserve"> </w:t>
      </w:r>
      <w:r>
        <w:rPr>
          <w:i/>
          <w:color w:val="1F2329"/>
          <w:sz w:val="24"/>
        </w:rPr>
        <w:t>give any</w:t>
      </w:r>
      <w:r>
        <w:rPr>
          <w:i/>
          <w:color w:val="1F2329"/>
          <w:spacing w:val="-5"/>
          <w:sz w:val="24"/>
        </w:rPr>
        <w:t xml:space="preserve"> </w:t>
      </w:r>
      <w:r>
        <w:rPr>
          <w:i/>
          <w:color w:val="1F2329"/>
          <w:sz w:val="24"/>
        </w:rPr>
        <w:t>titles</w:t>
      </w:r>
      <w:r>
        <w:rPr>
          <w:i/>
          <w:color w:val="1F2329"/>
          <w:spacing w:val="-2"/>
          <w:sz w:val="24"/>
        </w:rPr>
        <w:t xml:space="preserve"> </w:t>
      </w:r>
      <w:r>
        <w:rPr>
          <w:i/>
          <w:color w:val="1F2329"/>
          <w:sz w:val="24"/>
        </w:rPr>
        <w:t>to</w:t>
      </w:r>
      <w:r>
        <w:rPr>
          <w:i/>
          <w:color w:val="1F2329"/>
          <w:spacing w:val="-4"/>
          <w:sz w:val="24"/>
        </w:rPr>
        <w:t xml:space="preserve"> </w:t>
      </w:r>
      <w:r>
        <w:rPr>
          <w:i/>
          <w:color w:val="1F2329"/>
          <w:sz w:val="24"/>
        </w:rPr>
        <w:t>the</w:t>
      </w:r>
      <w:r>
        <w:rPr>
          <w:i/>
          <w:color w:val="1F2329"/>
          <w:spacing w:val="-4"/>
          <w:sz w:val="24"/>
        </w:rPr>
        <w:t xml:space="preserve"> </w:t>
      </w:r>
      <w:r>
        <w:rPr>
          <w:i/>
          <w:color w:val="1F2329"/>
          <w:sz w:val="24"/>
        </w:rPr>
        <w:t>development</w:t>
      </w:r>
      <w:r>
        <w:rPr>
          <w:i/>
          <w:color w:val="1F2329"/>
          <w:spacing w:val="-2"/>
          <w:sz w:val="24"/>
        </w:rPr>
        <w:t xml:space="preserve"> </w:t>
      </w:r>
      <w:r>
        <w:rPr>
          <w:i/>
          <w:color w:val="1F2329"/>
          <w:sz w:val="24"/>
        </w:rPr>
        <w:t>team,</w:t>
      </w:r>
      <w:r>
        <w:rPr>
          <w:i/>
          <w:color w:val="1F2329"/>
          <w:spacing w:val="-1"/>
          <w:sz w:val="24"/>
        </w:rPr>
        <w:t xml:space="preserve"> </w:t>
      </w:r>
      <w:r>
        <w:rPr>
          <w:i/>
          <w:color w:val="1F2329"/>
          <w:sz w:val="24"/>
        </w:rPr>
        <w:t>regardless</w:t>
      </w:r>
      <w:r>
        <w:rPr>
          <w:i/>
          <w:color w:val="1F2329"/>
          <w:spacing w:val="-3"/>
          <w:sz w:val="24"/>
        </w:rPr>
        <w:t xml:space="preserve"> </w:t>
      </w:r>
      <w:r>
        <w:rPr>
          <w:i/>
          <w:color w:val="1F2329"/>
          <w:sz w:val="24"/>
        </w:rPr>
        <w:t>of the</w:t>
      </w:r>
      <w:r>
        <w:rPr>
          <w:i/>
          <w:color w:val="1F2329"/>
          <w:spacing w:val="-1"/>
          <w:sz w:val="24"/>
        </w:rPr>
        <w:t xml:space="preserve"> </w:t>
      </w:r>
      <w:r>
        <w:rPr>
          <w:i/>
          <w:color w:val="1F2329"/>
          <w:sz w:val="24"/>
        </w:rPr>
        <w:t>work</w:t>
      </w:r>
      <w:r>
        <w:rPr>
          <w:i/>
          <w:color w:val="1F2329"/>
          <w:spacing w:val="-4"/>
          <w:sz w:val="24"/>
        </w:rPr>
        <w:t xml:space="preserve"> </w:t>
      </w:r>
      <w:r>
        <w:rPr>
          <w:i/>
          <w:color w:val="1F2329"/>
          <w:sz w:val="24"/>
        </w:rPr>
        <w:t>they</w:t>
      </w:r>
      <w:r>
        <w:rPr>
          <w:i/>
          <w:color w:val="1F2329"/>
          <w:spacing w:val="-4"/>
          <w:sz w:val="24"/>
        </w:rPr>
        <w:t xml:space="preserve"> </w:t>
      </w:r>
      <w:r>
        <w:rPr>
          <w:i/>
          <w:color w:val="1F2329"/>
          <w:spacing w:val="-2"/>
          <w:sz w:val="24"/>
        </w:rPr>
        <w:t>perform.</w:t>
      </w:r>
    </w:p>
    <w:p w14:paraId="320CE1DD">
      <w:pPr>
        <w:pStyle w:val="9"/>
        <w:numPr>
          <w:ilvl w:val="1"/>
          <w:numId w:val="2"/>
        </w:numPr>
        <w:tabs>
          <w:tab w:val="left" w:pos="991"/>
        </w:tabs>
        <w:spacing w:before="0" w:after="0" w:line="240" w:lineRule="auto"/>
        <w:ind w:left="991" w:right="628" w:hanging="360"/>
        <w:jc w:val="left"/>
        <w:rPr>
          <w:i/>
          <w:sz w:val="24"/>
        </w:rPr>
      </w:pPr>
      <w:r>
        <w:rPr>
          <w:i/>
          <w:color w:val="1F2329"/>
          <w:sz w:val="24"/>
        </w:rPr>
        <w:t>Scrum</w:t>
      </w:r>
      <w:r>
        <w:rPr>
          <w:i/>
          <w:color w:val="1F2329"/>
          <w:spacing w:val="-4"/>
          <w:sz w:val="24"/>
        </w:rPr>
        <w:t xml:space="preserve"> </w:t>
      </w:r>
      <w:r>
        <w:rPr>
          <w:i/>
          <w:color w:val="1F2329"/>
          <w:sz w:val="24"/>
        </w:rPr>
        <w:t>team</w:t>
      </w:r>
      <w:r>
        <w:rPr>
          <w:i/>
          <w:color w:val="1F2329"/>
          <w:spacing w:val="-4"/>
          <w:sz w:val="24"/>
        </w:rPr>
        <w:t xml:space="preserve"> </w:t>
      </w:r>
      <w:r>
        <w:rPr>
          <w:i/>
          <w:color w:val="1F2329"/>
          <w:sz w:val="24"/>
        </w:rPr>
        <w:t>doesn’t</w:t>
      </w:r>
      <w:r>
        <w:rPr>
          <w:i/>
          <w:color w:val="1F2329"/>
          <w:spacing w:val="-3"/>
          <w:sz w:val="24"/>
        </w:rPr>
        <w:t xml:space="preserve"> </w:t>
      </w:r>
      <w:r>
        <w:rPr>
          <w:i/>
          <w:color w:val="1F2329"/>
          <w:sz w:val="24"/>
        </w:rPr>
        <w:t>recognize</w:t>
      </w:r>
      <w:r>
        <w:rPr>
          <w:i/>
          <w:color w:val="1F2329"/>
          <w:spacing w:val="-3"/>
          <w:sz w:val="24"/>
        </w:rPr>
        <w:t xml:space="preserve"> </w:t>
      </w:r>
      <w:r>
        <w:rPr>
          <w:i/>
          <w:color w:val="1F2329"/>
          <w:sz w:val="24"/>
        </w:rPr>
        <w:t>any</w:t>
      </w:r>
      <w:r>
        <w:rPr>
          <w:i/>
          <w:color w:val="1F2329"/>
          <w:spacing w:val="-5"/>
          <w:sz w:val="24"/>
        </w:rPr>
        <w:t xml:space="preserve"> </w:t>
      </w:r>
      <w:r>
        <w:rPr>
          <w:i/>
          <w:color w:val="1F2329"/>
          <w:sz w:val="24"/>
        </w:rPr>
        <w:t>sub-teams,</w:t>
      </w:r>
      <w:r>
        <w:rPr>
          <w:i/>
          <w:color w:val="1F2329"/>
          <w:spacing w:val="-3"/>
          <w:sz w:val="24"/>
        </w:rPr>
        <w:t xml:space="preserve"> </w:t>
      </w:r>
      <w:r>
        <w:rPr>
          <w:i/>
          <w:color w:val="1F2329"/>
          <w:sz w:val="24"/>
        </w:rPr>
        <w:t>regardless</w:t>
      </w:r>
      <w:r>
        <w:rPr>
          <w:i/>
          <w:color w:val="1F2329"/>
          <w:spacing w:val="-3"/>
          <w:sz w:val="24"/>
        </w:rPr>
        <w:t xml:space="preserve"> </w:t>
      </w:r>
      <w:r>
        <w:rPr>
          <w:i/>
          <w:color w:val="1F2329"/>
          <w:sz w:val="24"/>
        </w:rPr>
        <w:t>of</w:t>
      </w:r>
      <w:r>
        <w:rPr>
          <w:i/>
          <w:color w:val="1F2329"/>
          <w:spacing w:val="-3"/>
          <w:sz w:val="24"/>
        </w:rPr>
        <w:t xml:space="preserve"> </w:t>
      </w:r>
      <w:r>
        <w:rPr>
          <w:i/>
          <w:color w:val="1F2329"/>
          <w:sz w:val="24"/>
        </w:rPr>
        <w:t>cross-domain</w:t>
      </w:r>
      <w:r>
        <w:rPr>
          <w:i/>
          <w:color w:val="1F2329"/>
          <w:spacing w:val="-3"/>
          <w:sz w:val="24"/>
        </w:rPr>
        <w:t xml:space="preserve"> </w:t>
      </w:r>
      <w:r>
        <w:rPr>
          <w:i/>
          <w:color w:val="1F2329"/>
          <w:sz w:val="24"/>
        </w:rPr>
        <w:t>folks</w:t>
      </w:r>
      <w:r>
        <w:rPr>
          <w:i/>
          <w:color w:val="1F2329"/>
          <w:spacing w:val="-3"/>
          <w:sz w:val="24"/>
        </w:rPr>
        <w:t xml:space="preserve"> </w:t>
      </w:r>
      <w:r>
        <w:rPr>
          <w:i/>
          <w:color w:val="1F2329"/>
          <w:sz w:val="24"/>
        </w:rPr>
        <w:t>that</w:t>
      </w:r>
      <w:r>
        <w:rPr>
          <w:i/>
          <w:color w:val="1F2329"/>
          <w:spacing w:val="-3"/>
          <w:sz w:val="24"/>
        </w:rPr>
        <w:t xml:space="preserve"> </w:t>
      </w:r>
      <w:r>
        <w:rPr>
          <w:i/>
          <w:color w:val="1F2329"/>
          <w:sz w:val="24"/>
        </w:rPr>
        <w:t>are</w:t>
      </w:r>
      <w:r>
        <w:rPr>
          <w:i/>
          <w:color w:val="1F2329"/>
          <w:spacing w:val="-4"/>
          <w:sz w:val="24"/>
        </w:rPr>
        <w:t xml:space="preserve"> </w:t>
      </w:r>
      <w:r>
        <w:rPr>
          <w:i/>
          <w:color w:val="1F2329"/>
          <w:sz w:val="24"/>
        </w:rPr>
        <w:t>present (e.g., BA, tester, developer, etc.)</w:t>
      </w:r>
    </w:p>
    <w:p w14:paraId="264067F2">
      <w:pPr>
        <w:pStyle w:val="6"/>
        <w:spacing w:before="10"/>
      </w:pPr>
    </w:p>
    <w:p w14:paraId="73EFDC9E">
      <w:pPr>
        <w:pStyle w:val="3"/>
      </w:pPr>
      <w:r>
        <w:rPr>
          <w:color w:val="484848"/>
        </w:rPr>
        <w:t>Process</w:t>
      </w:r>
      <w:r>
        <w:rPr>
          <w:color w:val="484848"/>
          <w:spacing w:val="-1"/>
        </w:rPr>
        <w:t xml:space="preserve"> </w:t>
      </w:r>
      <w:r>
        <w:rPr>
          <w:color w:val="484848"/>
        </w:rPr>
        <w:t>of</w:t>
      </w:r>
      <w:r>
        <w:rPr>
          <w:color w:val="484848"/>
          <w:spacing w:val="-1"/>
        </w:rPr>
        <w:t xml:space="preserve"> </w:t>
      </w:r>
      <w:r>
        <w:rPr>
          <w:color w:val="484848"/>
          <w:spacing w:val="-2"/>
        </w:rPr>
        <w:t>Scrum:</w:t>
      </w:r>
    </w:p>
    <w:p w14:paraId="0EA1B040">
      <w:pPr>
        <w:pStyle w:val="6"/>
        <w:rPr>
          <w:b/>
        </w:rPr>
      </w:pPr>
    </w:p>
    <w:p w14:paraId="18951BB9">
      <w:pPr>
        <w:spacing w:before="0"/>
        <w:ind w:left="271" w:right="0" w:firstLine="0"/>
        <w:jc w:val="left"/>
        <w:rPr>
          <w:sz w:val="24"/>
        </w:rPr>
      </w:pPr>
      <w:r>
        <w:rPr>
          <w:color w:val="1F2329"/>
          <w:sz w:val="24"/>
        </w:rPr>
        <w:t>By</w:t>
      </w:r>
      <w:r>
        <w:rPr>
          <w:color w:val="1F2329"/>
          <w:spacing w:val="-9"/>
          <w:sz w:val="24"/>
        </w:rPr>
        <w:t xml:space="preserve"> </w:t>
      </w:r>
      <w:r>
        <w:rPr>
          <w:color w:val="1F2329"/>
          <w:sz w:val="24"/>
        </w:rPr>
        <w:t>now</w:t>
      </w:r>
      <w:r>
        <w:rPr>
          <w:color w:val="1F2329"/>
          <w:spacing w:val="-2"/>
          <w:sz w:val="24"/>
        </w:rPr>
        <w:t xml:space="preserve"> </w:t>
      </w:r>
      <w:r>
        <w:rPr>
          <w:color w:val="1F2329"/>
          <w:sz w:val="24"/>
        </w:rPr>
        <w:t>have</w:t>
      </w:r>
      <w:r>
        <w:rPr>
          <w:color w:val="1F2329"/>
          <w:spacing w:val="-3"/>
          <w:sz w:val="24"/>
        </w:rPr>
        <w:t xml:space="preserve"> </w:t>
      </w:r>
      <w:r>
        <w:rPr>
          <w:color w:val="1F2329"/>
          <w:sz w:val="24"/>
        </w:rPr>
        <w:t>a</w:t>
      </w:r>
      <w:r>
        <w:rPr>
          <w:color w:val="1F2329"/>
          <w:spacing w:val="-3"/>
          <w:sz w:val="24"/>
        </w:rPr>
        <w:t xml:space="preserve"> </w:t>
      </w:r>
      <w:r>
        <w:rPr>
          <w:color w:val="1F2329"/>
          <w:sz w:val="24"/>
        </w:rPr>
        <w:t>fair</w:t>
      </w:r>
      <w:r>
        <w:rPr>
          <w:color w:val="1F2329"/>
          <w:spacing w:val="-2"/>
          <w:sz w:val="24"/>
        </w:rPr>
        <w:t xml:space="preserve"> </w:t>
      </w:r>
      <w:r>
        <w:rPr>
          <w:color w:val="1F2329"/>
          <w:sz w:val="24"/>
        </w:rPr>
        <w:t>bit</w:t>
      </w:r>
      <w:r>
        <w:rPr>
          <w:color w:val="1F2329"/>
          <w:spacing w:val="-2"/>
          <w:sz w:val="24"/>
        </w:rPr>
        <w:t xml:space="preserve"> </w:t>
      </w:r>
      <w:r>
        <w:rPr>
          <w:color w:val="1F2329"/>
          <w:sz w:val="24"/>
        </w:rPr>
        <w:t>of</w:t>
      </w:r>
      <w:r>
        <w:rPr>
          <w:color w:val="1F2329"/>
          <w:spacing w:val="-3"/>
          <w:sz w:val="24"/>
        </w:rPr>
        <w:t xml:space="preserve"> </w:t>
      </w:r>
      <w:r>
        <w:rPr>
          <w:color w:val="1F2329"/>
          <w:sz w:val="24"/>
        </w:rPr>
        <w:t>understanding</w:t>
      </w:r>
      <w:r>
        <w:rPr>
          <w:color w:val="1F2329"/>
          <w:spacing w:val="-4"/>
          <w:sz w:val="24"/>
        </w:rPr>
        <w:t xml:space="preserve"> </w:t>
      </w:r>
      <w:r>
        <w:rPr>
          <w:color w:val="1F2329"/>
          <w:sz w:val="24"/>
        </w:rPr>
        <w:t>about</w:t>
      </w:r>
      <w:r>
        <w:rPr>
          <w:color w:val="1F2329"/>
          <w:spacing w:val="-2"/>
          <w:sz w:val="24"/>
        </w:rPr>
        <w:t xml:space="preserve"> </w:t>
      </w:r>
      <w:r>
        <w:rPr>
          <w:color w:val="1F2329"/>
          <w:sz w:val="24"/>
        </w:rPr>
        <w:t>Artifacts</w:t>
      </w:r>
      <w:r>
        <w:rPr>
          <w:color w:val="1F2329"/>
          <w:spacing w:val="-2"/>
          <w:sz w:val="24"/>
        </w:rPr>
        <w:t xml:space="preserve"> </w:t>
      </w:r>
      <w:r>
        <w:rPr>
          <w:color w:val="1F2329"/>
          <w:sz w:val="24"/>
        </w:rPr>
        <w:t>of</w:t>
      </w:r>
      <w:r>
        <w:rPr>
          <w:color w:val="1F2329"/>
          <w:spacing w:val="-2"/>
          <w:sz w:val="24"/>
        </w:rPr>
        <w:t xml:space="preserve"> </w:t>
      </w:r>
      <w:r>
        <w:rPr>
          <w:color w:val="1F2329"/>
          <w:sz w:val="24"/>
        </w:rPr>
        <w:t>Agile</w:t>
      </w:r>
      <w:r>
        <w:rPr>
          <w:color w:val="1F2329"/>
          <w:spacing w:val="-4"/>
          <w:sz w:val="24"/>
        </w:rPr>
        <w:t xml:space="preserve"> </w:t>
      </w:r>
      <w:r>
        <w:rPr>
          <w:color w:val="1F2329"/>
          <w:sz w:val="24"/>
        </w:rPr>
        <w:t>methodology</w:t>
      </w:r>
      <w:r>
        <w:rPr>
          <w:color w:val="1F2329"/>
          <w:spacing w:val="-7"/>
          <w:sz w:val="24"/>
        </w:rPr>
        <w:t xml:space="preserve"> </w:t>
      </w:r>
      <w:r>
        <w:rPr>
          <w:color w:val="1F2329"/>
          <w:sz w:val="24"/>
        </w:rPr>
        <w:t>as well</w:t>
      </w:r>
      <w:r>
        <w:rPr>
          <w:color w:val="1F2329"/>
          <w:spacing w:val="-2"/>
          <w:sz w:val="24"/>
        </w:rPr>
        <w:t xml:space="preserve"> </w:t>
      </w:r>
      <w:r>
        <w:rPr>
          <w:color w:val="1F2329"/>
          <w:sz w:val="24"/>
        </w:rPr>
        <w:t>as</w:t>
      </w:r>
      <w:r>
        <w:rPr>
          <w:color w:val="1F2329"/>
          <w:spacing w:val="-2"/>
          <w:sz w:val="24"/>
        </w:rPr>
        <w:t xml:space="preserve"> </w:t>
      </w:r>
      <w:r>
        <w:rPr>
          <w:color w:val="1F2329"/>
          <w:sz w:val="24"/>
        </w:rPr>
        <w:t>various</w:t>
      </w:r>
      <w:r>
        <w:rPr>
          <w:color w:val="1F2329"/>
          <w:spacing w:val="-2"/>
          <w:sz w:val="24"/>
        </w:rPr>
        <w:t xml:space="preserve"> </w:t>
      </w:r>
      <w:r>
        <w:rPr>
          <w:color w:val="1F2329"/>
          <w:sz w:val="24"/>
        </w:rPr>
        <w:t>roles</w:t>
      </w:r>
      <w:r>
        <w:rPr>
          <w:color w:val="1F2329"/>
          <w:spacing w:val="-1"/>
          <w:sz w:val="24"/>
        </w:rPr>
        <w:t xml:space="preserve"> </w:t>
      </w:r>
      <w:r>
        <w:rPr>
          <w:color w:val="1F2329"/>
          <w:sz w:val="24"/>
        </w:rPr>
        <w:t>in</w:t>
      </w:r>
      <w:r>
        <w:rPr>
          <w:color w:val="1F2329"/>
          <w:spacing w:val="-2"/>
          <w:sz w:val="24"/>
        </w:rPr>
        <w:t xml:space="preserve"> </w:t>
      </w:r>
      <w:r>
        <w:rPr>
          <w:color w:val="1F2329"/>
          <w:sz w:val="24"/>
        </w:rPr>
        <w:t>the Scrum process. Therefore, let’s try to familiarize ourselves with Scrum Process Flow.</w:t>
      </w:r>
    </w:p>
    <w:p w14:paraId="1D9F13F3">
      <w:pPr>
        <w:pStyle w:val="6"/>
        <w:spacing w:before="84"/>
        <w:rPr>
          <w:i w:val="0"/>
        </w:rPr>
      </w:pPr>
    </w:p>
    <w:p w14:paraId="449C0D6A">
      <w:pPr>
        <w:pStyle w:val="9"/>
        <w:numPr>
          <w:ilvl w:val="0"/>
          <w:numId w:val="3"/>
        </w:numPr>
        <w:tabs>
          <w:tab w:val="left" w:pos="571"/>
        </w:tabs>
        <w:spacing w:before="0" w:after="0" w:line="240" w:lineRule="auto"/>
        <w:ind w:left="571" w:right="635" w:hanging="361"/>
        <w:jc w:val="left"/>
        <w:rPr>
          <w:i/>
          <w:sz w:val="24"/>
        </w:rPr>
      </w:pPr>
      <w:r>
        <w:rPr>
          <w:b/>
          <w:i/>
          <w:color w:val="1F2329"/>
          <w:sz w:val="24"/>
        </w:rPr>
        <w:t>Product</w:t>
      </w:r>
      <w:r>
        <w:rPr>
          <w:b/>
          <w:i/>
          <w:color w:val="1F2329"/>
          <w:spacing w:val="-3"/>
          <w:sz w:val="24"/>
        </w:rPr>
        <w:t xml:space="preserve"> </w:t>
      </w:r>
      <w:r>
        <w:rPr>
          <w:b/>
          <w:i/>
          <w:color w:val="1F2329"/>
          <w:sz w:val="24"/>
        </w:rPr>
        <w:t>Backlog-</w:t>
      </w:r>
      <w:r>
        <w:rPr>
          <w:b/>
          <w:i/>
          <w:color w:val="1F2329"/>
          <w:spacing w:val="-4"/>
          <w:sz w:val="24"/>
        </w:rPr>
        <w:t xml:space="preserve"> </w:t>
      </w:r>
      <w:r>
        <w:rPr>
          <w:i/>
          <w:color w:val="1F2329"/>
          <w:sz w:val="24"/>
        </w:rPr>
        <w:t>Here,</w:t>
      </w:r>
      <w:r>
        <w:rPr>
          <w:i/>
          <w:color w:val="1F2329"/>
          <w:spacing w:val="-1"/>
          <w:sz w:val="24"/>
        </w:rPr>
        <w:t xml:space="preserve"> </w:t>
      </w:r>
      <w:r>
        <w:rPr>
          <w:b/>
          <w:i/>
          <w:color w:val="1F2329"/>
          <w:sz w:val="24"/>
        </w:rPr>
        <w:t>the</w:t>
      </w:r>
      <w:r>
        <w:rPr>
          <w:b/>
          <w:i/>
          <w:color w:val="1F2329"/>
          <w:spacing w:val="-4"/>
          <w:sz w:val="24"/>
        </w:rPr>
        <w:t xml:space="preserve"> </w:t>
      </w:r>
      <w:r>
        <w:rPr>
          <w:b/>
          <w:i/>
          <w:color w:val="1F2329"/>
          <w:sz w:val="24"/>
        </w:rPr>
        <w:t>Product</w:t>
      </w:r>
      <w:r>
        <w:rPr>
          <w:b/>
          <w:i/>
          <w:color w:val="1F2329"/>
          <w:spacing w:val="-3"/>
          <w:sz w:val="24"/>
        </w:rPr>
        <w:t xml:space="preserve"> </w:t>
      </w:r>
      <w:r>
        <w:rPr>
          <w:b/>
          <w:i/>
          <w:color w:val="1F2329"/>
          <w:sz w:val="24"/>
        </w:rPr>
        <w:t>owner</w:t>
      </w:r>
      <w:r>
        <w:rPr>
          <w:b/>
          <w:i/>
          <w:color w:val="1F2329"/>
          <w:spacing w:val="-2"/>
          <w:sz w:val="24"/>
        </w:rPr>
        <w:t xml:space="preserve"> </w:t>
      </w:r>
      <w:r>
        <w:rPr>
          <w:i/>
          <w:color w:val="1F2329"/>
          <w:sz w:val="24"/>
        </w:rPr>
        <w:t>meets</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client</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takes</w:t>
      </w:r>
      <w:r>
        <w:rPr>
          <w:i/>
          <w:color w:val="1F2329"/>
          <w:spacing w:val="-3"/>
          <w:sz w:val="24"/>
        </w:rPr>
        <w:t xml:space="preserve"> </w:t>
      </w:r>
      <w:r>
        <w:rPr>
          <w:i/>
          <w:color w:val="1F2329"/>
          <w:sz w:val="24"/>
        </w:rPr>
        <w:t>down</w:t>
      </w:r>
      <w:r>
        <w:rPr>
          <w:i/>
          <w:color w:val="1F2329"/>
          <w:spacing w:val="-3"/>
          <w:sz w:val="24"/>
        </w:rPr>
        <w:t xml:space="preserve"> </w:t>
      </w:r>
      <w:r>
        <w:rPr>
          <w:i/>
          <w:color w:val="1F2329"/>
          <w:sz w:val="24"/>
        </w:rPr>
        <w:t>all</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requirements.</w:t>
      </w:r>
      <w:r>
        <w:rPr>
          <w:i/>
          <w:color w:val="1F2329"/>
          <w:spacing w:val="-3"/>
          <w:sz w:val="24"/>
        </w:rPr>
        <w:t xml:space="preserve"> </w:t>
      </w:r>
      <w:r>
        <w:rPr>
          <w:i/>
          <w:color w:val="1F2329"/>
          <w:sz w:val="24"/>
        </w:rPr>
        <w:t>A document referred to as Product Backlog captures these requirements.</w:t>
      </w:r>
    </w:p>
    <w:p w14:paraId="0A81C537">
      <w:pPr>
        <w:pStyle w:val="9"/>
        <w:numPr>
          <w:ilvl w:val="0"/>
          <w:numId w:val="3"/>
        </w:numPr>
        <w:tabs>
          <w:tab w:val="left" w:pos="571"/>
        </w:tabs>
        <w:spacing w:before="0" w:after="0" w:line="242" w:lineRule="auto"/>
        <w:ind w:left="571" w:right="139" w:hanging="361"/>
        <w:jc w:val="left"/>
        <w:rPr>
          <w:i/>
          <w:sz w:val="24"/>
        </w:rPr>
      </w:pPr>
      <w:r>
        <w:rPr>
          <w:b/>
          <w:i/>
          <w:color w:val="1F2329"/>
          <w:sz w:val="24"/>
        </w:rPr>
        <w:t xml:space="preserve">Sprint Backlog </w:t>
      </w:r>
      <w:r>
        <w:rPr>
          <w:i/>
          <w:color w:val="1F2329"/>
          <w:sz w:val="24"/>
        </w:rPr>
        <w:t xml:space="preserve">– Now, the </w:t>
      </w:r>
      <w:r>
        <w:rPr>
          <w:b/>
          <w:i/>
          <w:color w:val="1F2329"/>
          <w:sz w:val="24"/>
        </w:rPr>
        <w:t xml:space="preserve">Product Owner </w:t>
      </w:r>
      <w:r>
        <w:rPr>
          <w:i/>
          <w:color w:val="1F2329"/>
          <w:sz w:val="24"/>
        </w:rPr>
        <w:t xml:space="preserve">shares this </w:t>
      </w:r>
      <w:r>
        <w:rPr>
          <w:b/>
          <w:i/>
          <w:color w:val="1F2329"/>
          <w:sz w:val="24"/>
        </w:rPr>
        <w:t xml:space="preserve">Product Backlog </w:t>
      </w:r>
      <w:r>
        <w:rPr>
          <w:i/>
          <w:color w:val="1F2329"/>
          <w:sz w:val="24"/>
        </w:rPr>
        <w:t xml:space="preserve">with the </w:t>
      </w:r>
      <w:r>
        <w:rPr>
          <w:b/>
          <w:i/>
          <w:color w:val="1F2329"/>
          <w:sz w:val="24"/>
        </w:rPr>
        <w:t xml:space="preserve">Sprint team </w:t>
      </w:r>
      <w:r>
        <w:rPr>
          <w:i/>
          <w:color w:val="1F2329"/>
          <w:sz w:val="24"/>
        </w:rPr>
        <w:t>(consists of</w:t>
      </w:r>
      <w:r>
        <w:rPr>
          <w:i/>
          <w:color w:val="1F2329"/>
          <w:spacing w:val="-3"/>
          <w:sz w:val="24"/>
        </w:rPr>
        <w:t xml:space="preserve"> </w:t>
      </w:r>
      <w:r>
        <w:rPr>
          <w:i/>
          <w:color w:val="1F2329"/>
          <w:sz w:val="24"/>
        </w:rPr>
        <w:t>Scrum</w:t>
      </w:r>
      <w:r>
        <w:rPr>
          <w:i/>
          <w:color w:val="1F2329"/>
          <w:spacing w:val="-4"/>
          <w:sz w:val="24"/>
        </w:rPr>
        <w:t xml:space="preserve"> </w:t>
      </w:r>
      <w:r>
        <w:rPr>
          <w:i/>
          <w:color w:val="1F2329"/>
          <w:sz w:val="24"/>
        </w:rPr>
        <w:t>Master,</w:t>
      </w:r>
      <w:r>
        <w:rPr>
          <w:i/>
          <w:color w:val="1F2329"/>
          <w:spacing w:val="-3"/>
          <w:sz w:val="24"/>
        </w:rPr>
        <w:t xml:space="preserve"> </w:t>
      </w:r>
      <w:r>
        <w:rPr>
          <w:i/>
          <w:color w:val="1F2329"/>
          <w:sz w:val="24"/>
        </w:rPr>
        <w:t>Developers,</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testers)</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a</w:t>
      </w:r>
      <w:r>
        <w:rPr>
          <w:i/>
          <w:color w:val="1F2329"/>
          <w:spacing w:val="-3"/>
          <w:sz w:val="24"/>
        </w:rPr>
        <w:t xml:space="preserve"> </w:t>
      </w:r>
      <w:r>
        <w:rPr>
          <w:i/>
          <w:color w:val="1F2329"/>
          <w:sz w:val="24"/>
        </w:rPr>
        <w:t>meeting</w:t>
      </w:r>
      <w:r>
        <w:rPr>
          <w:i/>
          <w:color w:val="1F2329"/>
          <w:spacing w:val="-3"/>
          <w:sz w:val="24"/>
        </w:rPr>
        <w:t xml:space="preserve"> </w:t>
      </w:r>
      <w:r>
        <w:rPr>
          <w:i/>
          <w:color w:val="1F2329"/>
          <w:sz w:val="24"/>
        </w:rPr>
        <w:t>referred</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as</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w:t>
      </w:r>
      <w:r>
        <w:rPr>
          <w:b/>
          <w:i/>
          <w:color w:val="1F2329"/>
          <w:sz w:val="24"/>
        </w:rPr>
        <w:t>Sprint</w:t>
      </w:r>
      <w:r>
        <w:rPr>
          <w:b/>
          <w:i/>
          <w:color w:val="1F2329"/>
          <w:spacing w:val="-3"/>
          <w:sz w:val="24"/>
        </w:rPr>
        <w:t xml:space="preserve"> </w:t>
      </w:r>
      <w:r>
        <w:rPr>
          <w:b/>
          <w:i/>
          <w:color w:val="1F2329"/>
          <w:sz w:val="24"/>
        </w:rPr>
        <w:t>Planning</w:t>
      </w:r>
      <w:r>
        <w:rPr>
          <w:i/>
          <w:color w:val="1F2329"/>
          <w:sz w:val="24"/>
        </w:rPr>
        <w:t>”</w:t>
      </w:r>
      <w:r>
        <w:rPr>
          <w:i/>
          <w:color w:val="1F2329"/>
          <w:spacing w:val="-3"/>
          <w:sz w:val="24"/>
        </w:rPr>
        <w:t xml:space="preserve"> </w:t>
      </w:r>
      <w:r>
        <w:rPr>
          <w:i/>
          <w:color w:val="1F2329"/>
          <w:sz w:val="24"/>
        </w:rPr>
        <w:t>meeting.</w:t>
      </w:r>
      <w:r>
        <w:rPr>
          <w:i/>
          <w:color w:val="1F2329"/>
          <w:spacing w:val="-3"/>
          <w:sz w:val="24"/>
        </w:rPr>
        <w:t xml:space="preserve"> </w:t>
      </w:r>
      <w:r>
        <w:rPr>
          <w:i/>
          <w:color w:val="1F2329"/>
          <w:sz w:val="24"/>
        </w:rPr>
        <w:t>In</w:t>
      </w:r>
    </w:p>
    <w:p w14:paraId="3AF6AD38">
      <w:pPr>
        <w:pStyle w:val="6"/>
        <w:ind w:left="571"/>
      </w:pPr>
      <w:r>
        <w:rPr>
          <w:color w:val="1F2329"/>
        </w:rPr>
        <w:t>sprint</w:t>
      </w:r>
      <w:r>
        <w:rPr>
          <w:color w:val="1F2329"/>
          <w:spacing w:val="-3"/>
        </w:rPr>
        <w:t xml:space="preserve"> </w:t>
      </w:r>
      <w:r>
        <w:rPr>
          <w:color w:val="1F2329"/>
        </w:rPr>
        <w:t>planning,</w:t>
      </w:r>
      <w:r>
        <w:rPr>
          <w:color w:val="1F2329"/>
          <w:spacing w:val="-3"/>
        </w:rPr>
        <w:t xml:space="preserve"> </w:t>
      </w:r>
      <w:r>
        <w:rPr>
          <w:color w:val="1F2329"/>
        </w:rPr>
        <w:t>the</w:t>
      </w:r>
      <w:r>
        <w:rPr>
          <w:color w:val="1F2329"/>
          <w:spacing w:val="-4"/>
        </w:rPr>
        <w:t xml:space="preserve"> </w:t>
      </w:r>
      <w:r>
        <w:rPr>
          <w:color w:val="1F2329"/>
        </w:rPr>
        <w:t>entire</w:t>
      </w:r>
      <w:r>
        <w:rPr>
          <w:color w:val="1F2329"/>
          <w:spacing w:val="-4"/>
        </w:rPr>
        <w:t xml:space="preserve"> </w:t>
      </w:r>
      <w:r>
        <w:rPr>
          <w:color w:val="1F2329"/>
        </w:rPr>
        <w:t>team</w:t>
      </w:r>
      <w:r>
        <w:rPr>
          <w:color w:val="1F2329"/>
          <w:spacing w:val="-4"/>
        </w:rPr>
        <w:t xml:space="preserve"> </w:t>
      </w:r>
      <w:r>
        <w:rPr>
          <w:color w:val="1F2329"/>
        </w:rPr>
        <w:t>agrees</w:t>
      </w:r>
      <w:r>
        <w:rPr>
          <w:color w:val="1F2329"/>
          <w:spacing w:val="-3"/>
        </w:rPr>
        <w:t xml:space="preserve"> </w:t>
      </w:r>
      <w:r>
        <w:rPr>
          <w:color w:val="1F2329"/>
        </w:rPr>
        <w:t>to</w:t>
      </w:r>
      <w:r>
        <w:rPr>
          <w:color w:val="1F2329"/>
          <w:spacing w:val="-1"/>
        </w:rPr>
        <w:t xml:space="preserve"> </w:t>
      </w:r>
      <w:r>
        <w:rPr>
          <w:color w:val="1F2329"/>
        </w:rPr>
        <w:t>complete</w:t>
      </w:r>
      <w:r>
        <w:rPr>
          <w:color w:val="1F2329"/>
          <w:spacing w:val="-4"/>
        </w:rPr>
        <w:t xml:space="preserve"> </w:t>
      </w:r>
      <w:r>
        <w:rPr>
          <w:color w:val="1F2329"/>
        </w:rPr>
        <w:t>a</w:t>
      </w:r>
      <w:r>
        <w:rPr>
          <w:color w:val="1F2329"/>
          <w:spacing w:val="-3"/>
        </w:rPr>
        <w:t xml:space="preserve"> </w:t>
      </w:r>
      <w:r>
        <w:rPr>
          <w:color w:val="1F2329"/>
        </w:rPr>
        <w:t>sub-set</w:t>
      </w:r>
      <w:r>
        <w:rPr>
          <w:color w:val="1F2329"/>
          <w:spacing w:val="-3"/>
        </w:rPr>
        <w:t xml:space="preserve"> </w:t>
      </w:r>
      <w:r>
        <w:rPr>
          <w:color w:val="1F2329"/>
        </w:rPr>
        <w:t>of</w:t>
      </w:r>
      <w:r>
        <w:rPr>
          <w:color w:val="1F2329"/>
          <w:spacing w:val="-3"/>
        </w:rPr>
        <w:t xml:space="preserve"> </w:t>
      </w:r>
      <w:r>
        <w:rPr>
          <w:color w:val="1F2329"/>
        </w:rPr>
        <w:t>product</w:t>
      </w:r>
      <w:r>
        <w:rPr>
          <w:color w:val="1F2329"/>
          <w:spacing w:val="-3"/>
        </w:rPr>
        <w:t xml:space="preserve"> </w:t>
      </w:r>
      <w:r>
        <w:rPr>
          <w:color w:val="1F2329"/>
        </w:rPr>
        <w:t>backlog</w:t>
      </w:r>
      <w:r>
        <w:rPr>
          <w:color w:val="1F2329"/>
          <w:spacing w:val="-3"/>
        </w:rPr>
        <w:t xml:space="preserve"> </w:t>
      </w:r>
      <w:r>
        <w:rPr>
          <w:color w:val="1F2329"/>
        </w:rPr>
        <w:t>items.</w:t>
      </w:r>
      <w:r>
        <w:rPr>
          <w:color w:val="1F2329"/>
          <w:spacing w:val="-3"/>
        </w:rPr>
        <w:t xml:space="preserve"> </w:t>
      </w:r>
      <w:r>
        <w:rPr>
          <w:color w:val="1F2329"/>
        </w:rPr>
        <w:t>This</w:t>
      </w:r>
      <w:r>
        <w:rPr>
          <w:color w:val="1F2329"/>
          <w:spacing w:val="-3"/>
        </w:rPr>
        <w:t xml:space="preserve"> </w:t>
      </w:r>
      <w:r>
        <w:rPr>
          <w:color w:val="1F2329"/>
        </w:rPr>
        <w:t>agreement</w:t>
      </w:r>
      <w:r>
        <w:rPr>
          <w:color w:val="1F2329"/>
          <w:spacing w:val="-3"/>
        </w:rPr>
        <w:t xml:space="preserve"> </w:t>
      </w:r>
      <w:r>
        <w:rPr>
          <w:color w:val="1F2329"/>
        </w:rPr>
        <w:t>is called the Sprint Backlog &amp; its basis the team’s velocity/ capacity &amp; the length of the sprint. The vital point to note here is, once the team has finalized the Sprint backlog, they cannot change it within the Sprint.</w:t>
      </w:r>
      <w:r>
        <w:rPr>
          <w:color w:val="1F2329"/>
          <w:spacing w:val="-2"/>
        </w:rPr>
        <w:t xml:space="preserve"> </w:t>
      </w:r>
      <w:r>
        <w:rPr>
          <w:color w:val="1F2329"/>
        </w:rPr>
        <w:t>If</w:t>
      </w:r>
      <w:r>
        <w:rPr>
          <w:color w:val="1F2329"/>
          <w:spacing w:val="-2"/>
        </w:rPr>
        <w:t xml:space="preserve"> </w:t>
      </w:r>
      <w:r>
        <w:rPr>
          <w:color w:val="1F2329"/>
        </w:rPr>
        <w:t>any</w:t>
      </w:r>
      <w:r>
        <w:rPr>
          <w:color w:val="1F2329"/>
          <w:spacing w:val="-3"/>
        </w:rPr>
        <w:t xml:space="preserve"> </w:t>
      </w:r>
      <w:r>
        <w:rPr>
          <w:color w:val="1F2329"/>
        </w:rPr>
        <w:t>change</w:t>
      </w:r>
      <w:r>
        <w:rPr>
          <w:color w:val="1F2329"/>
          <w:spacing w:val="-3"/>
        </w:rPr>
        <w:t xml:space="preserve"> </w:t>
      </w:r>
      <w:r>
        <w:rPr>
          <w:color w:val="1F2329"/>
        </w:rPr>
        <w:t>is</w:t>
      </w:r>
      <w:r>
        <w:rPr>
          <w:color w:val="1F2329"/>
          <w:spacing w:val="-2"/>
        </w:rPr>
        <w:t xml:space="preserve"> </w:t>
      </w:r>
      <w:r>
        <w:rPr>
          <w:color w:val="1F2329"/>
        </w:rPr>
        <w:t>required,</w:t>
      </w:r>
      <w:r>
        <w:rPr>
          <w:color w:val="1F2329"/>
          <w:spacing w:val="-2"/>
        </w:rPr>
        <w:t xml:space="preserve"> </w:t>
      </w:r>
      <w:r>
        <w:rPr>
          <w:color w:val="1F2329"/>
        </w:rPr>
        <w:t>it</w:t>
      </w:r>
      <w:r>
        <w:rPr>
          <w:color w:val="1F2329"/>
          <w:spacing w:val="-2"/>
        </w:rPr>
        <w:t xml:space="preserve"> </w:t>
      </w:r>
      <w:r>
        <w:rPr>
          <w:color w:val="1F2329"/>
        </w:rPr>
        <w:t>either</w:t>
      </w:r>
      <w:r>
        <w:rPr>
          <w:color w:val="1F2329"/>
          <w:spacing w:val="-2"/>
        </w:rPr>
        <w:t xml:space="preserve"> </w:t>
      </w:r>
      <w:r>
        <w:rPr>
          <w:color w:val="1F2329"/>
        </w:rPr>
        <w:t>goes</w:t>
      </w:r>
      <w:r>
        <w:rPr>
          <w:color w:val="1F2329"/>
          <w:spacing w:val="-2"/>
        </w:rPr>
        <w:t xml:space="preserve"> </w:t>
      </w:r>
      <w:r>
        <w:rPr>
          <w:color w:val="1F2329"/>
        </w:rPr>
        <w:t>to</w:t>
      </w:r>
      <w:r>
        <w:rPr>
          <w:color w:val="1F2329"/>
          <w:spacing w:val="-2"/>
        </w:rPr>
        <w:t xml:space="preserve"> </w:t>
      </w:r>
      <w:r>
        <w:rPr>
          <w:color w:val="1F2329"/>
        </w:rPr>
        <w:t>the</w:t>
      </w:r>
      <w:r>
        <w:rPr>
          <w:color w:val="1F2329"/>
          <w:spacing w:val="-3"/>
        </w:rPr>
        <w:t xml:space="preserve"> </w:t>
      </w:r>
      <w:r>
        <w:rPr>
          <w:color w:val="1F2329"/>
        </w:rPr>
        <w:t>next</w:t>
      </w:r>
      <w:r>
        <w:rPr>
          <w:color w:val="1F2329"/>
          <w:spacing w:val="-2"/>
        </w:rPr>
        <w:t xml:space="preserve"> </w:t>
      </w:r>
      <w:r>
        <w:rPr>
          <w:color w:val="1F2329"/>
        </w:rPr>
        <w:t>sprint,</w:t>
      </w:r>
      <w:r>
        <w:rPr>
          <w:color w:val="1F2329"/>
          <w:spacing w:val="-2"/>
        </w:rPr>
        <w:t xml:space="preserve"> </w:t>
      </w:r>
      <w:r>
        <w:rPr>
          <w:color w:val="1F2329"/>
        </w:rPr>
        <w:t>or</w:t>
      </w:r>
      <w:r>
        <w:rPr>
          <w:color w:val="1F2329"/>
          <w:spacing w:val="-2"/>
        </w:rPr>
        <w:t xml:space="preserve"> </w:t>
      </w:r>
      <w:r>
        <w:rPr>
          <w:color w:val="1F2329"/>
        </w:rPr>
        <w:t>the</w:t>
      </w:r>
      <w:r>
        <w:rPr>
          <w:color w:val="1F2329"/>
          <w:spacing w:val="-3"/>
        </w:rPr>
        <w:t xml:space="preserve"> </w:t>
      </w:r>
      <w:r>
        <w:rPr>
          <w:color w:val="1F2329"/>
        </w:rPr>
        <w:t>cancellation</w:t>
      </w:r>
      <w:r>
        <w:rPr>
          <w:color w:val="1F2329"/>
          <w:spacing w:val="-2"/>
        </w:rPr>
        <w:t xml:space="preserve"> </w:t>
      </w:r>
      <w:r>
        <w:rPr>
          <w:color w:val="1F2329"/>
        </w:rPr>
        <w:t>of</w:t>
      </w:r>
      <w:r>
        <w:rPr>
          <w:color w:val="1F2329"/>
          <w:spacing w:val="-2"/>
        </w:rPr>
        <w:t xml:space="preserve"> </w:t>
      </w:r>
      <w:r>
        <w:rPr>
          <w:color w:val="1F2329"/>
        </w:rPr>
        <w:t>the</w:t>
      </w:r>
      <w:r>
        <w:rPr>
          <w:color w:val="1F2329"/>
          <w:spacing w:val="-3"/>
        </w:rPr>
        <w:t xml:space="preserve"> </w:t>
      </w:r>
      <w:r>
        <w:rPr>
          <w:color w:val="1F2329"/>
        </w:rPr>
        <w:t>current</w:t>
      </w:r>
      <w:r>
        <w:rPr>
          <w:color w:val="1F2329"/>
          <w:spacing w:val="-2"/>
        </w:rPr>
        <w:t xml:space="preserve"> </w:t>
      </w:r>
      <w:r>
        <w:rPr>
          <w:color w:val="1F2329"/>
        </w:rPr>
        <w:t xml:space="preserve">sprint </w:t>
      </w:r>
      <w:r>
        <w:rPr>
          <w:color w:val="1F2329"/>
          <w:spacing w:val="-2"/>
        </w:rPr>
        <w:t>happens.</w:t>
      </w:r>
    </w:p>
    <w:p w14:paraId="62D3E1D3">
      <w:pPr>
        <w:pStyle w:val="6"/>
        <w:spacing w:before="274" w:line="242" w:lineRule="auto"/>
        <w:ind w:left="271" w:right="99"/>
      </w:pPr>
      <w:r>
        <w:rPr>
          <w:color w:val="1F2329"/>
        </w:rPr>
        <w:t>For</w:t>
      </w:r>
      <w:r>
        <w:rPr>
          <w:color w:val="1F2329"/>
          <w:spacing w:val="-3"/>
        </w:rPr>
        <w:t xml:space="preserve"> </w:t>
      </w:r>
      <w:r>
        <w:rPr>
          <w:color w:val="1F2329"/>
        </w:rPr>
        <w:t>instance,</w:t>
      </w:r>
      <w:r>
        <w:rPr>
          <w:color w:val="1F2329"/>
          <w:spacing w:val="-3"/>
        </w:rPr>
        <w:t xml:space="preserve"> </w:t>
      </w:r>
      <w:r>
        <w:rPr>
          <w:color w:val="1F2329"/>
        </w:rPr>
        <w:t>the</w:t>
      </w:r>
      <w:r>
        <w:rPr>
          <w:color w:val="1F2329"/>
          <w:spacing w:val="-3"/>
        </w:rPr>
        <w:t xml:space="preserve"> </w:t>
      </w:r>
      <w:r>
        <w:rPr>
          <w:color w:val="1F2329"/>
        </w:rPr>
        <w:t>team</w:t>
      </w:r>
      <w:r>
        <w:rPr>
          <w:color w:val="1F2329"/>
          <w:spacing w:val="-3"/>
        </w:rPr>
        <w:t xml:space="preserve"> </w:t>
      </w:r>
      <w:r>
        <w:rPr>
          <w:color w:val="1F2329"/>
        </w:rPr>
        <w:t>may</w:t>
      </w:r>
      <w:r>
        <w:rPr>
          <w:color w:val="1F2329"/>
          <w:spacing w:val="-6"/>
        </w:rPr>
        <w:t xml:space="preserve"> </w:t>
      </w:r>
      <w:r>
        <w:rPr>
          <w:color w:val="1F2329"/>
        </w:rPr>
        <w:t>decide</w:t>
      </w:r>
      <w:r>
        <w:rPr>
          <w:color w:val="1F2329"/>
          <w:spacing w:val="-3"/>
        </w:rPr>
        <w:t xml:space="preserve"> </w:t>
      </w:r>
      <w:r>
        <w:rPr>
          <w:color w:val="1F2329"/>
        </w:rPr>
        <w:t>to</w:t>
      </w:r>
      <w:r>
        <w:rPr>
          <w:color w:val="1F2329"/>
          <w:spacing w:val="-2"/>
        </w:rPr>
        <w:t xml:space="preserve"> </w:t>
      </w:r>
      <w:r>
        <w:rPr>
          <w:color w:val="1F2329"/>
        </w:rPr>
        <w:t>release</w:t>
      </w:r>
      <w:r>
        <w:rPr>
          <w:color w:val="1F2329"/>
          <w:spacing w:val="-4"/>
        </w:rPr>
        <w:t xml:space="preserve"> </w:t>
      </w:r>
      <w:r>
        <w:rPr>
          <w:color w:val="1F2329"/>
        </w:rPr>
        <w:t>software</w:t>
      </w:r>
      <w:r>
        <w:rPr>
          <w:color w:val="1F2329"/>
          <w:spacing w:val="-5"/>
        </w:rPr>
        <w:t xml:space="preserve"> </w:t>
      </w:r>
      <w:r>
        <w:rPr>
          <w:color w:val="1F2329"/>
        </w:rPr>
        <w:t>in</w:t>
      </w:r>
      <w:r>
        <w:rPr>
          <w:color w:val="1F2329"/>
          <w:spacing w:val="-3"/>
        </w:rPr>
        <w:t xml:space="preserve"> </w:t>
      </w:r>
      <w:r>
        <w:rPr>
          <w:color w:val="1F2329"/>
        </w:rPr>
        <w:t>3</w:t>
      </w:r>
      <w:r>
        <w:rPr>
          <w:color w:val="1F2329"/>
          <w:spacing w:val="-3"/>
        </w:rPr>
        <w:t xml:space="preserve"> </w:t>
      </w:r>
      <w:r>
        <w:rPr>
          <w:color w:val="1F2329"/>
        </w:rPr>
        <w:t>iterations</w:t>
      </w:r>
      <w:r>
        <w:rPr>
          <w:color w:val="1F2329"/>
          <w:spacing w:val="-3"/>
        </w:rPr>
        <w:t xml:space="preserve"> </w:t>
      </w:r>
      <w:r>
        <w:rPr>
          <w:color w:val="1F2329"/>
        </w:rPr>
        <w:t>(each</w:t>
      </w:r>
      <w:r>
        <w:rPr>
          <w:color w:val="1F2329"/>
          <w:spacing w:val="-3"/>
        </w:rPr>
        <w:t xml:space="preserve"> </w:t>
      </w:r>
      <w:r>
        <w:rPr>
          <w:color w:val="1F2329"/>
        </w:rPr>
        <w:t>iteration</w:t>
      </w:r>
      <w:r>
        <w:rPr>
          <w:color w:val="1F2329"/>
          <w:spacing w:val="-2"/>
        </w:rPr>
        <w:t xml:space="preserve"> </w:t>
      </w:r>
      <w:r>
        <w:rPr>
          <w:color w:val="1F2329"/>
        </w:rPr>
        <w:t>is</w:t>
      </w:r>
      <w:r>
        <w:rPr>
          <w:color w:val="1F2329"/>
          <w:spacing w:val="-5"/>
        </w:rPr>
        <w:t xml:space="preserve"> </w:t>
      </w:r>
      <w:r>
        <w:rPr>
          <w:color w:val="1F2329"/>
        </w:rPr>
        <w:t>referred</w:t>
      </w:r>
      <w:r>
        <w:rPr>
          <w:color w:val="1F2329"/>
          <w:spacing w:val="-3"/>
        </w:rPr>
        <w:t xml:space="preserve"> </w:t>
      </w:r>
      <w:r>
        <w:rPr>
          <w:color w:val="1F2329"/>
        </w:rPr>
        <w:t>to</w:t>
      </w:r>
      <w:r>
        <w:rPr>
          <w:color w:val="1F2329"/>
          <w:spacing w:val="-4"/>
        </w:rPr>
        <w:t xml:space="preserve"> </w:t>
      </w:r>
      <w:r>
        <w:rPr>
          <w:color w:val="1F2329"/>
        </w:rPr>
        <w:t>as “</w:t>
      </w:r>
      <w:r>
        <w:rPr>
          <w:b/>
          <w:color w:val="1F2329"/>
        </w:rPr>
        <w:t>Sprint</w:t>
      </w:r>
      <w:r>
        <w:rPr>
          <w:color w:val="1F2329"/>
        </w:rPr>
        <w:t>” in the world of Scrum)</w:t>
      </w:r>
    </w:p>
    <w:p w14:paraId="46EB387B">
      <w:pPr>
        <w:pStyle w:val="6"/>
        <w:spacing w:before="78"/>
      </w:pPr>
    </w:p>
    <w:p w14:paraId="47E0CA59">
      <w:pPr>
        <w:pStyle w:val="9"/>
        <w:numPr>
          <w:ilvl w:val="1"/>
          <w:numId w:val="3"/>
        </w:numPr>
        <w:tabs>
          <w:tab w:val="left" w:pos="991"/>
        </w:tabs>
        <w:spacing w:before="0" w:after="0" w:line="240" w:lineRule="auto"/>
        <w:ind w:left="991" w:right="0" w:hanging="360"/>
        <w:jc w:val="left"/>
        <w:rPr>
          <w:i/>
          <w:sz w:val="24"/>
        </w:rPr>
      </w:pPr>
      <w:r>
        <w:rPr>
          <w:b/>
          <w:i/>
          <w:color w:val="1F2329"/>
          <w:sz w:val="24"/>
        </w:rPr>
        <w:t>First</w:t>
      </w:r>
      <w:r>
        <w:rPr>
          <w:b/>
          <w:i/>
          <w:color w:val="1F2329"/>
          <w:spacing w:val="-3"/>
          <w:sz w:val="24"/>
        </w:rPr>
        <w:t xml:space="preserve"> </w:t>
      </w:r>
      <w:r>
        <w:rPr>
          <w:b/>
          <w:i/>
          <w:color w:val="1F2329"/>
          <w:sz w:val="24"/>
        </w:rPr>
        <w:t>Iteration</w:t>
      </w:r>
      <w:r>
        <w:rPr>
          <w:i/>
          <w:color w:val="1F2329"/>
          <w:sz w:val="24"/>
        </w:rPr>
        <w:t>–</w:t>
      </w:r>
      <w:r>
        <w:rPr>
          <w:i/>
          <w:color w:val="1F2329"/>
          <w:spacing w:val="-1"/>
          <w:sz w:val="24"/>
        </w:rPr>
        <w:t xml:space="preserve"> </w:t>
      </w:r>
      <w:r>
        <w:rPr>
          <w:i/>
          <w:color w:val="1F2329"/>
          <w:sz w:val="24"/>
        </w:rPr>
        <w:t>Story</w:t>
      </w:r>
      <w:r>
        <w:rPr>
          <w:i/>
          <w:color w:val="1F2329"/>
          <w:spacing w:val="-1"/>
          <w:sz w:val="24"/>
        </w:rPr>
        <w:t xml:space="preserve"> </w:t>
      </w:r>
      <w:r>
        <w:rPr>
          <w:i/>
          <w:color w:val="1F2329"/>
          <w:sz w:val="24"/>
        </w:rPr>
        <w:t>1</w:t>
      </w:r>
      <w:r>
        <w:rPr>
          <w:i/>
          <w:color w:val="1F2329"/>
          <w:spacing w:val="-4"/>
          <w:sz w:val="24"/>
        </w:rPr>
        <w:t xml:space="preserve"> </w:t>
      </w:r>
      <w:r>
        <w:rPr>
          <w:i/>
          <w:color w:val="1F2329"/>
          <w:sz w:val="24"/>
        </w:rPr>
        <w:t>and</w:t>
      </w:r>
      <w:r>
        <w:rPr>
          <w:i/>
          <w:color w:val="1F2329"/>
          <w:spacing w:val="-1"/>
          <w:sz w:val="24"/>
        </w:rPr>
        <w:t xml:space="preserve"> </w:t>
      </w:r>
      <w:r>
        <w:rPr>
          <w:i/>
          <w:color w:val="1F2329"/>
          <w:sz w:val="24"/>
        </w:rPr>
        <w:t>3</w:t>
      </w:r>
      <w:r>
        <w:rPr>
          <w:i/>
          <w:color w:val="1F2329"/>
          <w:spacing w:val="-1"/>
          <w:sz w:val="24"/>
        </w:rPr>
        <w:t xml:space="preserve"> </w:t>
      </w:r>
      <w:r>
        <w:rPr>
          <w:i/>
          <w:color w:val="1F2329"/>
          <w:sz w:val="24"/>
        </w:rPr>
        <w:t>will be</w:t>
      </w:r>
      <w:r>
        <w:rPr>
          <w:i/>
          <w:color w:val="1F2329"/>
          <w:spacing w:val="-2"/>
          <w:sz w:val="24"/>
        </w:rPr>
        <w:t xml:space="preserve"> </w:t>
      </w:r>
      <w:r>
        <w:rPr>
          <w:i/>
          <w:color w:val="1F2329"/>
          <w:sz w:val="24"/>
        </w:rPr>
        <w:t>released</w:t>
      </w:r>
      <w:r>
        <w:rPr>
          <w:i/>
          <w:color w:val="1F2329"/>
          <w:spacing w:val="-1"/>
          <w:sz w:val="24"/>
        </w:rPr>
        <w:t xml:space="preserve"> </w:t>
      </w:r>
      <w:r>
        <w:rPr>
          <w:i/>
          <w:color w:val="1F2329"/>
          <w:sz w:val="24"/>
        </w:rPr>
        <w:t>(Sprint</w:t>
      </w:r>
      <w:r>
        <w:rPr>
          <w:i/>
          <w:color w:val="1F2329"/>
          <w:spacing w:val="-1"/>
          <w:sz w:val="24"/>
        </w:rPr>
        <w:t xml:space="preserve"> </w:t>
      </w:r>
      <w:r>
        <w:rPr>
          <w:i/>
          <w:color w:val="1F2329"/>
          <w:spacing w:val="-5"/>
          <w:sz w:val="24"/>
        </w:rPr>
        <w:t>1)</w:t>
      </w:r>
    </w:p>
    <w:p w14:paraId="38104F64">
      <w:pPr>
        <w:pStyle w:val="9"/>
        <w:numPr>
          <w:ilvl w:val="1"/>
          <w:numId w:val="3"/>
        </w:numPr>
        <w:tabs>
          <w:tab w:val="left" w:pos="991"/>
        </w:tabs>
        <w:spacing w:before="0" w:after="0" w:line="240" w:lineRule="auto"/>
        <w:ind w:left="991" w:right="0" w:hanging="360"/>
        <w:jc w:val="left"/>
        <w:rPr>
          <w:i/>
          <w:sz w:val="24"/>
        </w:rPr>
      </w:pPr>
      <w:r>
        <w:rPr>
          <w:b/>
          <w:i/>
          <w:color w:val="1F2329"/>
          <w:sz w:val="24"/>
        </w:rPr>
        <w:t>Second</w:t>
      </w:r>
      <w:r>
        <w:rPr>
          <w:b/>
          <w:i/>
          <w:color w:val="1F2329"/>
          <w:spacing w:val="-1"/>
          <w:sz w:val="24"/>
        </w:rPr>
        <w:t xml:space="preserve"> </w:t>
      </w:r>
      <w:r>
        <w:rPr>
          <w:b/>
          <w:i/>
          <w:color w:val="1F2329"/>
          <w:sz w:val="24"/>
        </w:rPr>
        <w:t>Iteration</w:t>
      </w:r>
      <w:r>
        <w:rPr>
          <w:b/>
          <w:i/>
          <w:color w:val="1F2329"/>
          <w:spacing w:val="3"/>
          <w:sz w:val="24"/>
        </w:rPr>
        <w:t xml:space="preserve"> </w:t>
      </w:r>
      <w:r>
        <w:rPr>
          <w:b/>
          <w:i/>
          <w:color w:val="1F2329"/>
          <w:sz w:val="24"/>
        </w:rPr>
        <w:t>-</w:t>
      </w:r>
      <w:r>
        <w:rPr>
          <w:b/>
          <w:i/>
          <w:color w:val="1F2329"/>
          <w:spacing w:val="-5"/>
          <w:sz w:val="24"/>
        </w:rPr>
        <w:t xml:space="preserve"> </w:t>
      </w:r>
      <w:r>
        <w:rPr>
          <w:i/>
          <w:color w:val="1F2329"/>
          <w:sz w:val="24"/>
        </w:rPr>
        <w:t>Release</w:t>
      </w:r>
      <w:r>
        <w:rPr>
          <w:i/>
          <w:color w:val="1F2329"/>
          <w:spacing w:val="-3"/>
          <w:sz w:val="24"/>
        </w:rPr>
        <w:t xml:space="preserve"> </w:t>
      </w:r>
      <w:r>
        <w:rPr>
          <w:i/>
          <w:color w:val="1F2329"/>
          <w:sz w:val="24"/>
        </w:rPr>
        <w:t>of</w:t>
      </w:r>
      <w:r>
        <w:rPr>
          <w:i/>
          <w:color w:val="1F2329"/>
          <w:spacing w:val="-1"/>
          <w:sz w:val="24"/>
        </w:rPr>
        <w:t xml:space="preserve"> </w:t>
      </w:r>
      <w:r>
        <w:rPr>
          <w:i/>
          <w:color w:val="1F2329"/>
          <w:sz w:val="24"/>
        </w:rPr>
        <w:t>Story</w:t>
      </w:r>
      <w:r>
        <w:rPr>
          <w:i/>
          <w:color w:val="1F2329"/>
          <w:spacing w:val="-1"/>
          <w:sz w:val="24"/>
        </w:rPr>
        <w:t xml:space="preserve"> </w:t>
      </w:r>
      <w:r>
        <w:rPr>
          <w:i/>
          <w:color w:val="1F2329"/>
          <w:sz w:val="24"/>
        </w:rPr>
        <w:t>2, 4</w:t>
      </w:r>
      <w:r>
        <w:rPr>
          <w:i/>
          <w:color w:val="1F2329"/>
          <w:spacing w:val="-1"/>
          <w:sz w:val="24"/>
        </w:rPr>
        <w:t xml:space="preserve"> </w:t>
      </w:r>
      <w:r>
        <w:rPr>
          <w:i/>
          <w:color w:val="1F2329"/>
          <w:sz w:val="24"/>
        </w:rPr>
        <w:t>and 6</w:t>
      </w:r>
      <w:r>
        <w:rPr>
          <w:i/>
          <w:color w:val="1F2329"/>
          <w:spacing w:val="-4"/>
          <w:sz w:val="24"/>
        </w:rPr>
        <w:t xml:space="preserve"> </w:t>
      </w:r>
      <w:r>
        <w:rPr>
          <w:i/>
          <w:color w:val="1F2329"/>
          <w:sz w:val="24"/>
        </w:rPr>
        <w:t>will</w:t>
      </w:r>
      <w:r>
        <w:rPr>
          <w:i/>
          <w:color w:val="1F2329"/>
          <w:spacing w:val="-4"/>
          <w:sz w:val="24"/>
        </w:rPr>
        <w:t xml:space="preserve"> </w:t>
      </w:r>
      <w:r>
        <w:rPr>
          <w:i/>
          <w:color w:val="1F2329"/>
          <w:sz w:val="24"/>
        </w:rPr>
        <w:t xml:space="preserve">happen(Sprint </w:t>
      </w:r>
      <w:r>
        <w:rPr>
          <w:i/>
          <w:color w:val="1F2329"/>
          <w:spacing w:val="-5"/>
          <w:sz w:val="24"/>
        </w:rPr>
        <w:t>2)</w:t>
      </w:r>
    </w:p>
    <w:p w14:paraId="455500C7">
      <w:pPr>
        <w:pStyle w:val="9"/>
        <w:numPr>
          <w:ilvl w:val="1"/>
          <w:numId w:val="3"/>
        </w:numPr>
        <w:tabs>
          <w:tab w:val="left" w:pos="991"/>
        </w:tabs>
        <w:spacing w:before="3" w:after="0" w:line="240" w:lineRule="auto"/>
        <w:ind w:left="991" w:right="0" w:hanging="360"/>
        <w:jc w:val="left"/>
        <w:rPr>
          <w:i/>
          <w:sz w:val="24"/>
        </w:rPr>
      </w:pPr>
      <w:r>
        <w:rPr>
          <w:b/>
          <w:i/>
          <w:color w:val="1F2329"/>
          <w:sz w:val="24"/>
        </w:rPr>
        <w:t>Third</w:t>
      </w:r>
      <w:r>
        <w:rPr>
          <w:b/>
          <w:i/>
          <w:color w:val="1F2329"/>
          <w:spacing w:val="-3"/>
          <w:sz w:val="24"/>
        </w:rPr>
        <w:t xml:space="preserve"> </w:t>
      </w:r>
      <w:r>
        <w:rPr>
          <w:b/>
          <w:i/>
          <w:color w:val="1F2329"/>
          <w:sz w:val="24"/>
        </w:rPr>
        <w:t xml:space="preserve">Iteration </w:t>
      </w:r>
      <w:r>
        <w:rPr>
          <w:i/>
          <w:color w:val="1F2329"/>
          <w:sz w:val="24"/>
        </w:rPr>
        <w:t>–</w:t>
      </w:r>
      <w:r>
        <w:rPr>
          <w:i/>
          <w:color w:val="1F2329"/>
          <w:spacing w:val="-1"/>
          <w:sz w:val="24"/>
        </w:rPr>
        <w:t xml:space="preserve"> </w:t>
      </w:r>
      <w:r>
        <w:rPr>
          <w:i/>
          <w:color w:val="1F2329"/>
          <w:sz w:val="24"/>
        </w:rPr>
        <w:t>Story</w:t>
      </w:r>
      <w:r>
        <w:rPr>
          <w:i/>
          <w:color w:val="1F2329"/>
          <w:spacing w:val="-3"/>
          <w:sz w:val="24"/>
        </w:rPr>
        <w:t xml:space="preserve"> </w:t>
      </w:r>
      <w:r>
        <w:rPr>
          <w:i/>
          <w:color w:val="1F2329"/>
          <w:sz w:val="24"/>
        </w:rPr>
        <w:t>5</w:t>
      </w:r>
      <w:r>
        <w:rPr>
          <w:i/>
          <w:color w:val="1F2329"/>
          <w:spacing w:val="-3"/>
          <w:sz w:val="24"/>
        </w:rPr>
        <w:t xml:space="preserve"> </w:t>
      </w:r>
      <w:r>
        <w:rPr>
          <w:i/>
          <w:color w:val="1F2329"/>
          <w:sz w:val="24"/>
        </w:rPr>
        <w:t>will</w:t>
      </w:r>
      <w:r>
        <w:rPr>
          <w:i/>
          <w:color w:val="1F2329"/>
          <w:spacing w:val="-3"/>
          <w:sz w:val="24"/>
        </w:rPr>
        <w:t xml:space="preserve"> </w:t>
      </w:r>
      <w:r>
        <w:rPr>
          <w:i/>
          <w:color w:val="1F2329"/>
          <w:sz w:val="24"/>
        </w:rPr>
        <w:t>be</w:t>
      </w:r>
      <w:r>
        <w:rPr>
          <w:i/>
          <w:color w:val="1F2329"/>
          <w:spacing w:val="-2"/>
          <w:sz w:val="24"/>
        </w:rPr>
        <w:t xml:space="preserve"> </w:t>
      </w:r>
      <w:r>
        <w:rPr>
          <w:i/>
          <w:color w:val="1F2329"/>
          <w:sz w:val="24"/>
        </w:rPr>
        <w:t>released</w:t>
      </w:r>
      <w:r>
        <w:rPr>
          <w:i/>
          <w:color w:val="1F2329"/>
          <w:spacing w:val="-1"/>
          <w:sz w:val="24"/>
        </w:rPr>
        <w:t xml:space="preserve"> </w:t>
      </w:r>
      <w:r>
        <w:rPr>
          <w:i/>
          <w:color w:val="1F2329"/>
          <w:sz w:val="24"/>
        </w:rPr>
        <w:t>(Sprint</w:t>
      </w:r>
      <w:r>
        <w:rPr>
          <w:i/>
          <w:color w:val="1F2329"/>
          <w:spacing w:val="-1"/>
          <w:sz w:val="24"/>
        </w:rPr>
        <w:t xml:space="preserve"> </w:t>
      </w:r>
      <w:r>
        <w:rPr>
          <w:i/>
          <w:color w:val="1F2329"/>
          <w:spacing w:val="-5"/>
          <w:sz w:val="24"/>
        </w:rPr>
        <w:t>3)</w:t>
      </w:r>
    </w:p>
    <w:p w14:paraId="203DE4F4">
      <w:pPr>
        <w:pStyle w:val="9"/>
        <w:numPr>
          <w:ilvl w:val="1"/>
          <w:numId w:val="3"/>
        </w:numPr>
        <w:tabs>
          <w:tab w:val="left" w:pos="991"/>
        </w:tabs>
        <w:spacing w:before="0" w:after="0" w:line="240" w:lineRule="auto"/>
        <w:ind w:left="991" w:right="260" w:hanging="360"/>
        <w:jc w:val="left"/>
        <w:rPr>
          <w:i/>
          <w:sz w:val="24"/>
        </w:rPr>
      </w:pPr>
      <w:r>
        <w:rPr>
          <w:b/>
          <w:i/>
          <w:color w:val="1F2329"/>
          <w:sz w:val="24"/>
        </w:rPr>
        <w:t>Daily Scrum</w:t>
      </w:r>
      <w:r>
        <w:rPr>
          <w:i/>
          <w:color w:val="1F2329"/>
          <w:sz w:val="24"/>
        </w:rPr>
        <w:t xml:space="preserve">- The </w:t>
      </w:r>
      <w:r>
        <w:rPr>
          <w:b/>
          <w:i/>
          <w:color w:val="1F2329"/>
          <w:sz w:val="24"/>
        </w:rPr>
        <w:t xml:space="preserve">Scrum Master </w:t>
      </w:r>
      <w:r>
        <w:rPr>
          <w:i/>
          <w:color w:val="1F2329"/>
          <w:sz w:val="24"/>
        </w:rPr>
        <w:t>conducts a daily meeting of the duration of 15 minutes with the Sprint</w:t>
      </w:r>
      <w:r>
        <w:rPr>
          <w:i/>
          <w:color w:val="1F2329"/>
          <w:spacing w:val="-3"/>
          <w:sz w:val="24"/>
        </w:rPr>
        <w:t xml:space="preserve"> </w:t>
      </w:r>
      <w:r>
        <w:rPr>
          <w:i/>
          <w:color w:val="1F2329"/>
          <w:sz w:val="24"/>
        </w:rPr>
        <w:t>team</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ensure</w:t>
      </w:r>
      <w:r>
        <w:rPr>
          <w:i/>
          <w:color w:val="1F2329"/>
          <w:spacing w:val="-3"/>
          <w:sz w:val="24"/>
        </w:rPr>
        <w:t xml:space="preserve"> </w:t>
      </w:r>
      <w:r>
        <w:rPr>
          <w:i/>
          <w:color w:val="1F2329"/>
          <w:sz w:val="24"/>
        </w:rPr>
        <w:t>progress</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on</w:t>
      </w:r>
      <w:r>
        <w:rPr>
          <w:i/>
          <w:color w:val="1F2329"/>
          <w:spacing w:val="-3"/>
          <w:sz w:val="24"/>
        </w:rPr>
        <w:t xml:space="preserve"> </w:t>
      </w:r>
      <w:r>
        <w:rPr>
          <w:i/>
          <w:color w:val="1F2329"/>
          <w:sz w:val="24"/>
        </w:rPr>
        <w:t>track.</w:t>
      </w:r>
      <w:r>
        <w:rPr>
          <w:i/>
          <w:color w:val="1F2329"/>
          <w:spacing w:val="-3"/>
          <w:sz w:val="24"/>
        </w:rPr>
        <w:t xml:space="preserve"> </w:t>
      </w:r>
      <w:r>
        <w:rPr>
          <w:i/>
          <w:color w:val="1F2329"/>
          <w:sz w:val="24"/>
        </w:rPr>
        <w:t>This</w:t>
      </w:r>
      <w:r>
        <w:rPr>
          <w:i/>
          <w:color w:val="1F2329"/>
          <w:spacing w:val="-3"/>
          <w:sz w:val="24"/>
        </w:rPr>
        <w:t xml:space="preserve"> </w:t>
      </w:r>
      <w:r>
        <w:rPr>
          <w:i/>
          <w:color w:val="1F2329"/>
          <w:sz w:val="24"/>
        </w:rPr>
        <w:t>meeting</w:t>
      </w:r>
      <w:r>
        <w:rPr>
          <w:i/>
          <w:color w:val="1F2329"/>
          <w:spacing w:val="-3"/>
          <w:sz w:val="24"/>
        </w:rPr>
        <w:t xml:space="preserve"> </w:t>
      </w:r>
      <w:r>
        <w:rPr>
          <w:i/>
          <w:color w:val="1F2329"/>
          <w:sz w:val="24"/>
        </w:rPr>
        <w:t xml:space="preserve">is </w:t>
      </w:r>
      <w:r>
        <w:rPr>
          <w:b/>
          <w:i/>
          <w:color w:val="1F2329"/>
          <w:sz w:val="24"/>
        </w:rPr>
        <w:t>“Daily</w:t>
      </w:r>
      <w:r>
        <w:rPr>
          <w:b/>
          <w:i/>
          <w:color w:val="1F2329"/>
          <w:spacing w:val="-3"/>
          <w:sz w:val="24"/>
        </w:rPr>
        <w:t xml:space="preserve"> </w:t>
      </w:r>
      <w:r>
        <w:rPr>
          <w:b/>
          <w:i/>
          <w:color w:val="1F2329"/>
          <w:sz w:val="24"/>
        </w:rPr>
        <w:t>Scrum</w:t>
      </w:r>
      <w:r>
        <w:rPr>
          <w:i/>
          <w:color w:val="1F2329"/>
          <w:sz w:val="24"/>
        </w:rPr>
        <w:t>”.</w:t>
      </w:r>
      <w:r>
        <w:rPr>
          <w:i/>
          <w:color w:val="1F2329"/>
          <w:spacing w:val="-6"/>
          <w:sz w:val="24"/>
        </w:rPr>
        <w:t xml:space="preserve"> </w:t>
      </w:r>
      <w:r>
        <w:rPr>
          <w:i/>
          <w:color w:val="1F2329"/>
          <w:sz w:val="24"/>
        </w:rPr>
        <w:t>It</w:t>
      </w:r>
      <w:r>
        <w:rPr>
          <w:i/>
          <w:color w:val="1F2329"/>
          <w:spacing w:val="-3"/>
          <w:sz w:val="24"/>
        </w:rPr>
        <w:t xml:space="preserve"> </w:t>
      </w:r>
      <w:r>
        <w:rPr>
          <w:i/>
          <w:color w:val="1F2329"/>
          <w:sz w:val="24"/>
        </w:rPr>
        <w:t>broadly</w:t>
      </w:r>
      <w:r>
        <w:rPr>
          <w:i/>
          <w:color w:val="1F2329"/>
          <w:spacing w:val="-3"/>
          <w:sz w:val="24"/>
        </w:rPr>
        <w:t xml:space="preserve"> </w:t>
      </w:r>
      <w:r>
        <w:rPr>
          <w:i/>
          <w:color w:val="1F2329"/>
          <w:sz w:val="24"/>
        </w:rPr>
        <w:t>discusses</w:t>
      </w:r>
      <w:r>
        <w:rPr>
          <w:i/>
          <w:color w:val="1F2329"/>
          <w:spacing w:val="-4"/>
          <w:sz w:val="24"/>
        </w:rPr>
        <w:t xml:space="preserve"> </w:t>
      </w:r>
      <w:r>
        <w:rPr>
          <w:i/>
          <w:color w:val="1F2329"/>
          <w:sz w:val="24"/>
        </w:rPr>
        <w:t>the below pointers-</w:t>
      </w:r>
    </w:p>
    <w:p w14:paraId="195485C9">
      <w:pPr>
        <w:pStyle w:val="9"/>
        <w:numPr>
          <w:ilvl w:val="2"/>
          <w:numId w:val="3"/>
        </w:numPr>
        <w:tabs>
          <w:tab w:val="left" w:pos="1710"/>
        </w:tabs>
        <w:spacing w:before="2" w:after="0" w:line="280" w:lineRule="exact"/>
        <w:ind w:left="1710" w:right="0" w:hanging="359"/>
        <w:jc w:val="left"/>
        <w:rPr>
          <w:i/>
          <w:sz w:val="24"/>
        </w:rPr>
      </w:pPr>
      <w:r>
        <w:rPr>
          <w:i/>
          <w:color w:val="1F2329"/>
          <w:sz w:val="24"/>
        </w:rPr>
        <w:t>What</w:t>
      </w:r>
      <w:r>
        <w:rPr>
          <w:i/>
          <w:color w:val="1F2329"/>
          <w:spacing w:val="-3"/>
          <w:sz w:val="24"/>
        </w:rPr>
        <w:t xml:space="preserve"> </w:t>
      </w:r>
      <w:r>
        <w:rPr>
          <w:i/>
          <w:color w:val="1F2329"/>
          <w:sz w:val="24"/>
        </w:rPr>
        <w:t>did</w:t>
      </w:r>
      <w:r>
        <w:rPr>
          <w:i/>
          <w:color w:val="1F2329"/>
          <w:spacing w:val="-1"/>
          <w:sz w:val="24"/>
        </w:rPr>
        <w:t xml:space="preserve"> </w:t>
      </w:r>
      <w:r>
        <w:rPr>
          <w:i/>
          <w:color w:val="1F2329"/>
          <w:sz w:val="24"/>
        </w:rPr>
        <w:t>you accomplish</w:t>
      </w:r>
      <w:r>
        <w:rPr>
          <w:i/>
          <w:color w:val="1F2329"/>
          <w:spacing w:val="-1"/>
          <w:sz w:val="24"/>
        </w:rPr>
        <w:t xml:space="preserve"> </w:t>
      </w:r>
      <w:r>
        <w:rPr>
          <w:i/>
          <w:color w:val="1F2329"/>
          <w:sz w:val="24"/>
        </w:rPr>
        <w:t>since</w:t>
      </w:r>
      <w:r>
        <w:rPr>
          <w:i/>
          <w:color w:val="1F2329"/>
          <w:spacing w:val="-4"/>
          <w:sz w:val="24"/>
        </w:rPr>
        <w:t xml:space="preserve"> </w:t>
      </w:r>
      <w:r>
        <w:rPr>
          <w:i/>
          <w:color w:val="1F2329"/>
          <w:sz w:val="24"/>
        </w:rPr>
        <w:t>the</w:t>
      </w:r>
      <w:r>
        <w:rPr>
          <w:i/>
          <w:color w:val="1F2329"/>
          <w:spacing w:val="-2"/>
          <w:sz w:val="24"/>
        </w:rPr>
        <w:t xml:space="preserve"> </w:t>
      </w:r>
      <w:r>
        <w:rPr>
          <w:i/>
          <w:color w:val="1F2329"/>
          <w:sz w:val="24"/>
        </w:rPr>
        <w:t>last</w:t>
      </w:r>
      <w:r>
        <w:rPr>
          <w:i/>
          <w:color w:val="1F2329"/>
          <w:spacing w:val="-2"/>
          <w:sz w:val="24"/>
        </w:rPr>
        <w:t xml:space="preserve"> meeting?</w:t>
      </w:r>
    </w:p>
    <w:p w14:paraId="527E6543">
      <w:pPr>
        <w:pStyle w:val="9"/>
        <w:numPr>
          <w:ilvl w:val="2"/>
          <w:numId w:val="3"/>
        </w:numPr>
        <w:tabs>
          <w:tab w:val="left" w:pos="1710"/>
        </w:tabs>
        <w:spacing w:before="0" w:after="0" w:line="276" w:lineRule="exact"/>
        <w:ind w:left="1710" w:right="0" w:hanging="359"/>
        <w:jc w:val="left"/>
        <w:rPr>
          <w:i/>
          <w:sz w:val="24"/>
        </w:rPr>
      </w:pPr>
      <w:r>
        <w:rPr>
          <w:i/>
          <w:color w:val="1F2329"/>
          <w:sz w:val="24"/>
        </w:rPr>
        <w:t>What</w:t>
      </w:r>
      <w:r>
        <w:rPr>
          <w:i/>
          <w:color w:val="1F2329"/>
          <w:spacing w:val="-3"/>
          <w:sz w:val="24"/>
        </w:rPr>
        <w:t xml:space="preserve"> </w:t>
      </w:r>
      <w:r>
        <w:rPr>
          <w:i/>
          <w:color w:val="1F2329"/>
          <w:sz w:val="24"/>
        </w:rPr>
        <w:t>are</w:t>
      </w:r>
      <w:r>
        <w:rPr>
          <w:i/>
          <w:color w:val="1F2329"/>
          <w:spacing w:val="-2"/>
          <w:sz w:val="24"/>
        </w:rPr>
        <w:t xml:space="preserve"> </w:t>
      </w:r>
      <w:r>
        <w:rPr>
          <w:i/>
          <w:color w:val="1F2329"/>
          <w:sz w:val="24"/>
        </w:rPr>
        <w:t>you working</w:t>
      </w:r>
      <w:r>
        <w:rPr>
          <w:i/>
          <w:color w:val="1F2329"/>
          <w:spacing w:val="-3"/>
          <w:sz w:val="24"/>
        </w:rPr>
        <w:t xml:space="preserve"> </w:t>
      </w:r>
      <w:r>
        <w:rPr>
          <w:i/>
          <w:color w:val="1F2329"/>
          <w:sz w:val="24"/>
        </w:rPr>
        <w:t>on</w:t>
      </w:r>
      <w:r>
        <w:rPr>
          <w:i/>
          <w:color w:val="1F2329"/>
          <w:spacing w:val="1"/>
          <w:sz w:val="24"/>
        </w:rPr>
        <w:t xml:space="preserve"> </w:t>
      </w:r>
      <w:r>
        <w:rPr>
          <w:i/>
          <w:color w:val="1F2329"/>
          <w:sz w:val="24"/>
        </w:rPr>
        <w:t>until the</w:t>
      </w:r>
      <w:r>
        <w:rPr>
          <w:i/>
          <w:color w:val="1F2329"/>
          <w:spacing w:val="-4"/>
          <w:sz w:val="24"/>
        </w:rPr>
        <w:t xml:space="preserve"> </w:t>
      </w:r>
      <w:r>
        <w:rPr>
          <w:i/>
          <w:color w:val="1F2329"/>
          <w:sz w:val="24"/>
        </w:rPr>
        <w:t>next</w:t>
      </w:r>
      <w:r>
        <w:rPr>
          <w:i/>
          <w:color w:val="1F2329"/>
          <w:spacing w:val="-2"/>
          <w:sz w:val="24"/>
        </w:rPr>
        <w:t xml:space="preserve"> meeting?</w:t>
      </w:r>
    </w:p>
    <w:p w14:paraId="72B66C29">
      <w:pPr>
        <w:pStyle w:val="9"/>
        <w:numPr>
          <w:ilvl w:val="2"/>
          <w:numId w:val="3"/>
        </w:numPr>
        <w:tabs>
          <w:tab w:val="left" w:pos="1710"/>
        </w:tabs>
        <w:spacing w:before="0" w:after="0" w:line="277" w:lineRule="exact"/>
        <w:ind w:left="1710" w:right="0" w:hanging="359"/>
        <w:jc w:val="left"/>
        <w:rPr>
          <w:i/>
          <w:sz w:val="24"/>
        </w:rPr>
      </w:pPr>
      <w:r>
        <w:rPr>
          <w:i/>
          <w:color w:val="1F2329"/>
          <w:sz w:val="24"/>
        </w:rPr>
        <w:t>What's</w:t>
      </w:r>
      <w:r>
        <w:rPr>
          <w:i/>
          <w:color w:val="1F2329"/>
          <w:spacing w:val="-4"/>
          <w:sz w:val="24"/>
        </w:rPr>
        <w:t xml:space="preserve"> </w:t>
      </w:r>
      <w:r>
        <w:rPr>
          <w:i/>
          <w:color w:val="1F2329"/>
          <w:sz w:val="24"/>
        </w:rPr>
        <w:t>getting</w:t>
      </w:r>
      <w:r>
        <w:rPr>
          <w:i/>
          <w:color w:val="1F2329"/>
          <w:spacing w:val="-2"/>
          <w:sz w:val="24"/>
        </w:rPr>
        <w:t xml:space="preserve"> </w:t>
      </w:r>
      <w:r>
        <w:rPr>
          <w:i/>
          <w:color w:val="1F2329"/>
          <w:sz w:val="24"/>
        </w:rPr>
        <w:t>in</w:t>
      </w:r>
      <w:r>
        <w:rPr>
          <w:i/>
          <w:color w:val="1F2329"/>
          <w:spacing w:val="-1"/>
          <w:sz w:val="24"/>
        </w:rPr>
        <w:t xml:space="preserve"> </w:t>
      </w:r>
      <w:r>
        <w:rPr>
          <w:i/>
          <w:color w:val="1F2329"/>
          <w:sz w:val="24"/>
        </w:rPr>
        <w:t>your</w:t>
      </w:r>
      <w:r>
        <w:rPr>
          <w:i/>
          <w:color w:val="1F2329"/>
          <w:spacing w:val="-3"/>
          <w:sz w:val="24"/>
        </w:rPr>
        <w:t xml:space="preserve"> </w:t>
      </w:r>
      <w:r>
        <w:rPr>
          <w:i/>
          <w:color w:val="1F2329"/>
          <w:spacing w:val="-4"/>
          <w:sz w:val="24"/>
        </w:rPr>
        <w:t>way?</w:t>
      </w:r>
    </w:p>
    <w:p w14:paraId="1CD530CC">
      <w:pPr>
        <w:pStyle w:val="9"/>
        <w:numPr>
          <w:ilvl w:val="1"/>
          <w:numId w:val="3"/>
        </w:numPr>
        <w:tabs>
          <w:tab w:val="left" w:pos="991"/>
        </w:tabs>
        <w:spacing w:before="0" w:after="0" w:line="240" w:lineRule="auto"/>
        <w:ind w:left="991" w:right="192" w:hanging="360"/>
        <w:jc w:val="left"/>
        <w:rPr>
          <w:i/>
          <w:sz w:val="24"/>
        </w:rPr>
      </w:pPr>
      <w:r>
        <w:rPr>
          <w:b/>
          <w:i/>
          <w:color w:val="1F2329"/>
          <w:sz w:val="24"/>
        </w:rPr>
        <w:t>Sprint Review</w:t>
      </w:r>
      <w:r>
        <w:rPr>
          <w:i/>
          <w:color w:val="1F2329"/>
          <w:sz w:val="24"/>
        </w:rPr>
        <w:t>- At the end of each phase or “</w:t>
      </w:r>
      <w:r>
        <w:rPr>
          <w:b/>
          <w:i/>
          <w:color w:val="1F2329"/>
          <w:sz w:val="24"/>
        </w:rPr>
        <w:t>Sprint</w:t>
      </w:r>
      <w:r>
        <w:rPr>
          <w:i/>
          <w:color w:val="1F2329"/>
          <w:sz w:val="24"/>
        </w:rPr>
        <w:t xml:space="preserve">” – Scrum Master organizes a meeting referred to as the </w:t>
      </w:r>
      <w:r>
        <w:rPr>
          <w:b/>
          <w:i/>
          <w:color w:val="1F2329"/>
          <w:sz w:val="24"/>
        </w:rPr>
        <w:t xml:space="preserve">“Sprint Review” </w:t>
      </w:r>
      <w:r>
        <w:rPr>
          <w:i/>
          <w:color w:val="1F2329"/>
          <w:sz w:val="24"/>
        </w:rPr>
        <w:t>meeting. In this meeting, the Product owner reviews the product and assess</w:t>
      </w:r>
      <w:r>
        <w:rPr>
          <w:i/>
          <w:color w:val="1F2329"/>
          <w:spacing w:val="-4"/>
          <w:sz w:val="24"/>
        </w:rPr>
        <w:t xml:space="preserve"> </w:t>
      </w:r>
      <w:r>
        <w:rPr>
          <w:i/>
          <w:color w:val="1F2329"/>
          <w:sz w:val="24"/>
        </w:rPr>
        <w:t>whether</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product</w:t>
      </w:r>
      <w:r>
        <w:rPr>
          <w:i/>
          <w:color w:val="1F2329"/>
          <w:spacing w:val="-2"/>
          <w:sz w:val="24"/>
        </w:rPr>
        <w:t xml:space="preserve"> </w:t>
      </w:r>
      <w:r>
        <w:rPr>
          <w:i/>
          <w:color w:val="1F2329"/>
          <w:sz w:val="24"/>
        </w:rPr>
        <w:t>is</w:t>
      </w:r>
      <w:r>
        <w:rPr>
          <w:i/>
          <w:color w:val="1F2329"/>
          <w:spacing w:val="-3"/>
          <w:sz w:val="24"/>
        </w:rPr>
        <w:t xml:space="preserve"> </w:t>
      </w:r>
      <w:r>
        <w:rPr>
          <w:i/>
          <w:color w:val="1F2329"/>
          <w:sz w:val="24"/>
        </w:rPr>
        <w:t>as</w:t>
      </w:r>
      <w:r>
        <w:rPr>
          <w:i/>
          <w:color w:val="1F2329"/>
          <w:spacing w:val="-3"/>
          <w:sz w:val="24"/>
        </w:rPr>
        <w:t xml:space="preserve"> </w:t>
      </w:r>
      <w:r>
        <w:rPr>
          <w:i/>
          <w:color w:val="1F2329"/>
          <w:sz w:val="24"/>
        </w:rPr>
        <w:t>per</w:t>
      </w:r>
      <w:r>
        <w:rPr>
          <w:i/>
          <w:color w:val="1F2329"/>
          <w:spacing w:val="-3"/>
          <w:sz w:val="24"/>
        </w:rPr>
        <w:t xml:space="preserve"> </w:t>
      </w:r>
      <w:r>
        <w:rPr>
          <w:i/>
          <w:color w:val="1F2329"/>
          <w:sz w:val="24"/>
        </w:rPr>
        <w:t>client</w:t>
      </w:r>
      <w:r>
        <w:rPr>
          <w:i/>
          <w:color w:val="1F2329"/>
          <w:spacing w:val="-3"/>
          <w:sz w:val="24"/>
        </w:rPr>
        <w:t xml:space="preserve"> </w:t>
      </w:r>
      <w:r>
        <w:rPr>
          <w:i/>
          <w:color w:val="1F2329"/>
          <w:sz w:val="24"/>
        </w:rPr>
        <w:t>expectations</w:t>
      </w:r>
      <w:r>
        <w:rPr>
          <w:i/>
          <w:color w:val="1F2329"/>
          <w:spacing w:val="-3"/>
          <w:sz w:val="24"/>
        </w:rPr>
        <w:t xml:space="preserve"> </w:t>
      </w:r>
      <w:r>
        <w:rPr>
          <w:i/>
          <w:color w:val="1F2329"/>
          <w:sz w:val="24"/>
        </w:rPr>
        <w:t>or</w:t>
      </w:r>
      <w:r>
        <w:rPr>
          <w:i/>
          <w:color w:val="1F2329"/>
          <w:spacing w:val="-2"/>
          <w:sz w:val="24"/>
        </w:rPr>
        <w:t xml:space="preserve"> </w:t>
      </w:r>
      <w:r>
        <w:rPr>
          <w:i/>
          <w:color w:val="1F2329"/>
          <w:sz w:val="24"/>
        </w:rPr>
        <w:t>not.</w:t>
      </w:r>
      <w:r>
        <w:rPr>
          <w:i/>
          <w:color w:val="1F2329"/>
          <w:spacing w:val="-5"/>
          <w:sz w:val="24"/>
        </w:rPr>
        <w:t xml:space="preserve"> </w:t>
      </w:r>
      <w:r>
        <w:rPr>
          <w:i/>
          <w:color w:val="1F2329"/>
          <w:sz w:val="24"/>
        </w:rPr>
        <w:t>It</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an</w:t>
      </w:r>
      <w:r>
        <w:rPr>
          <w:i/>
          <w:color w:val="1F2329"/>
          <w:spacing w:val="-3"/>
          <w:sz w:val="24"/>
        </w:rPr>
        <w:t xml:space="preserve"> </w:t>
      </w:r>
      <w:r>
        <w:rPr>
          <w:i/>
          <w:color w:val="1F2329"/>
          <w:sz w:val="24"/>
        </w:rPr>
        <w:t>informal</w:t>
      </w:r>
      <w:r>
        <w:rPr>
          <w:i/>
          <w:color w:val="1F2329"/>
          <w:spacing w:val="-3"/>
          <w:sz w:val="24"/>
        </w:rPr>
        <w:t xml:space="preserve"> </w:t>
      </w:r>
      <w:r>
        <w:rPr>
          <w:i/>
          <w:color w:val="1F2329"/>
          <w:sz w:val="24"/>
        </w:rPr>
        <w:t>meeting &amp;</w:t>
      </w:r>
      <w:r>
        <w:rPr>
          <w:i/>
          <w:color w:val="1F2329"/>
          <w:spacing w:val="-10"/>
          <w:sz w:val="24"/>
        </w:rPr>
        <w:t xml:space="preserve"> </w:t>
      </w:r>
      <w:r>
        <w:rPr>
          <w:i/>
          <w:color w:val="1F2329"/>
          <w:sz w:val="24"/>
        </w:rPr>
        <w:t>is</w:t>
      </w:r>
      <w:r>
        <w:rPr>
          <w:i/>
          <w:color w:val="1F2329"/>
          <w:spacing w:val="-3"/>
          <w:sz w:val="24"/>
        </w:rPr>
        <w:t xml:space="preserve"> </w:t>
      </w:r>
      <w:r>
        <w:rPr>
          <w:i/>
          <w:color w:val="1F2329"/>
          <w:sz w:val="24"/>
        </w:rPr>
        <w:t>kept</w:t>
      </w:r>
      <w:r>
        <w:rPr>
          <w:i/>
          <w:color w:val="1F2329"/>
          <w:spacing w:val="-3"/>
          <w:sz w:val="24"/>
        </w:rPr>
        <w:t xml:space="preserve"> </w:t>
      </w:r>
      <w:r>
        <w:rPr>
          <w:i/>
          <w:color w:val="1F2329"/>
          <w:sz w:val="24"/>
        </w:rPr>
        <w:t>to less than 4 hours a week for a 4-week sprint.</w:t>
      </w:r>
    </w:p>
    <w:p w14:paraId="04710D2D">
      <w:pPr>
        <w:pStyle w:val="9"/>
        <w:numPr>
          <w:ilvl w:val="1"/>
          <w:numId w:val="3"/>
        </w:numPr>
        <w:tabs>
          <w:tab w:val="left" w:pos="991"/>
        </w:tabs>
        <w:spacing w:before="0" w:after="0" w:line="240" w:lineRule="auto"/>
        <w:ind w:left="991" w:right="531" w:hanging="360"/>
        <w:jc w:val="left"/>
        <w:rPr>
          <w:i/>
          <w:sz w:val="24"/>
        </w:rPr>
      </w:pPr>
      <w:r>
        <w:rPr>
          <w:b/>
          <w:i/>
          <w:color w:val="1F2329"/>
          <w:sz w:val="24"/>
        </w:rPr>
        <w:t xml:space="preserve">Sprint Retrospective </w:t>
      </w:r>
      <w:r>
        <w:rPr>
          <w:i/>
          <w:color w:val="1F2329"/>
          <w:sz w:val="24"/>
        </w:rPr>
        <w:t>meeting is conducted to discuss “</w:t>
      </w:r>
      <w:r>
        <w:rPr>
          <w:b/>
          <w:i/>
          <w:color w:val="1F2329"/>
          <w:sz w:val="24"/>
        </w:rPr>
        <w:t>What went well during the Sprint</w:t>
      </w:r>
      <w:r>
        <w:rPr>
          <w:i/>
          <w:color w:val="1F2329"/>
          <w:sz w:val="24"/>
        </w:rPr>
        <w:t>” and “</w:t>
      </w:r>
      <w:r>
        <w:rPr>
          <w:b/>
          <w:i/>
          <w:color w:val="1F2329"/>
          <w:sz w:val="24"/>
        </w:rPr>
        <w:t>What</w:t>
      </w:r>
      <w:r>
        <w:rPr>
          <w:b/>
          <w:i/>
          <w:color w:val="1F2329"/>
          <w:spacing w:val="-5"/>
          <w:sz w:val="24"/>
        </w:rPr>
        <w:t xml:space="preserve"> </w:t>
      </w:r>
      <w:r>
        <w:rPr>
          <w:b/>
          <w:i/>
          <w:color w:val="1F2329"/>
          <w:sz w:val="24"/>
        </w:rPr>
        <w:t>needs</w:t>
      </w:r>
      <w:r>
        <w:rPr>
          <w:b/>
          <w:i/>
          <w:color w:val="1F2329"/>
          <w:spacing w:val="-5"/>
          <w:sz w:val="24"/>
        </w:rPr>
        <w:t xml:space="preserve"> </w:t>
      </w:r>
      <w:r>
        <w:rPr>
          <w:b/>
          <w:i/>
          <w:color w:val="1F2329"/>
          <w:sz w:val="24"/>
        </w:rPr>
        <w:t>improvement</w:t>
      </w:r>
      <w:r>
        <w:rPr>
          <w:i/>
          <w:color w:val="1F2329"/>
          <w:sz w:val="24"/>
        </w:rPr>
        <w:t>”.</w:t>
      </w:r>
      <w:r>
        <w:rPr>
          <w:i/>
          <w:color w:val="1F2329"/>
          <w:spacing w:val="-6"/>
          <w:sz w:val="24"/>
        </w:rPr>
        <w:t xml:space="preserve"> </w:t>
      </w:r>
      <w:r>
        <w:rPr>
          <w:i/>
          <w:color w:val="1F2329"/>
          <w:sz w:val="24"/>
        </w:rPr>
        <w:t>This</w:t>
      </w:r>
      <w:r>
        <w:rPr>
          <w:i/>
          <w:color w:val="1F2329"/>
          <w:spacing w:val="-5"/>
          <w:sz w:val="24"/>
        </w:rPr>
        <w:t xml:space="preserve"> </w:t>
      </w:r>
      <w:r>
        <w:rPr>
          <w:i/>
          <w:color w:val="1F2329"/>
          <w:sz w:val="24"/>
        </w:rPr>
        <w:t>meeting</w:t>
      </w:r>
      <w:r>
        <w:rPr>
          <w:i/>
          <w:color w:val="1F2329"/>
          <w:spacing w:val="-3"/>
          <w:sz w:val="24"/>
        </w:rPr>
        <w:t xml:space="preserve"> </w:t>
      </w:r>
      <w:r>
        <w:rPr>
          <w:i/>
          <w:color w:val="1F2329"/>
          <w:sz w:val="24"/>
        </w:rPr>
        <w:t>takes</w:t>
      </w:r>
      <w:r>
        <w:rPr>
          <w:i/>
          <w:color w:val="1F2329"/>
          <w:spacing w:val="-5"/>
          <w:sz w:val="24"/>
        </w:rPr>
        <w:t xml:space="preserve"> </w:t>
      </w:r>
      <w:r>
        <w:rPr>
          <w:i/>
          <w:color w:val="1F2329"/>
          <w:sz w:val="24"/>
        </w:rPr>
        <w:t>place</w:t>
      </w:r>
      <w:r>
        <w:rPr>
          <w:i/>
          <w:color w:val="1F2329"/>
          <w:spacing w:val="-7"/>
          <w:sz w:val="24"/>
        </w:rPr>
        <w:t xml:space="preserve"> </w:t>
      </w:r>
      <w:r>
        <w:rPr>
          <w:i/>
          <w:color w:val="1F2329"/>
          <w:sz w:val="24"/>
        </w:rPr>
        <w:t>after</w:t>
      </w:r>
      <w:r>
        <w:rPr>
          <w:i/>
          <w:color w:val="1F2329"/>
          <w:spacing w:val="-5"/>
          <w:sz w:val="24"/>
        </w:rPr>
        <w:t xml:space="preserve"> </w:t>
      </w:r>
      <w:r>
        <w:rPr>
          <w:i/>
          <w:color w:val="1F2329"/>
          <w:sz w:val="24"/>
        </w:rPr>
        <w:t>the</w:t>
      </w:r>
      <w:r>
        <w:rPr>
          <w:i/>
          <w:color w:val="1F2329"/>
          <w:spacing w:val="-4"/>
          <w:sz w:val="24"/>
        </w:rPr>
        <w:t xml:space="preserve"> </w:t>
      </w:r>
      <w:r>
        <w:rPr>
          <w:i/>
          <w:color w:val="1F2329"/>
          <w:sz w:val="24"/>
        </w:rPr>
        <w:t>sprint</w:t>
      </w:r>
      <w:r>
        <w:rPr>
          <w:i/>
          <w:color w:val="1F2329"/>
          <w:spacing w:val="-5"/>
          <w:sz w:val="24"/>
        </w:rPr>
        <w:t xml:space="preserve"> </w:t>
      </w:r>
      <w:r>
        <w:rPr>
          <w:i/>
          <w:color w:val="1F2329"/>
          <w:sz w:val="24"/>
        </w:rPr>
        <w:t>review</w:t>
      </w:r>
      <w:r>
        <w:rPr>
          <w:i/>
          <w:color w:val="1F2329"/>
          <w:spacing w:val="-2"/>
          <w:sz w:val="24"/>
        </w:rPr>
        <w:t xml:space="preserve"> </w:t>
      </w:r>
      <w:r>
        <w:rPr>
          <w:i/>
          <w:color w:val="1F2329"/>
          <w:sz w:val="24"/>
        </w:rPr>
        <w:t>but</w:t>
      </w:r>
      <w:r>
        <w:rPr>
          <w:i/>
          <w:color w:val="1F2329"/>
          <w:spacing w:val="-5"/>
          <w:sz w:val="24"/>
        </w:rPr>
        <w:t xml:space="preserve"> </w:t>
      </w:r>
      <w:r>
        <w:rPr>
          <w:i/>
          <w:color w:val="1F2329"/>
          <w:sz w:val="24"/>
        </w:rPr>
        <w:t>before</w:t>
      </w:r>
      <w:r>
        <w:rPr>
          <w:i/>
          <w:color w:val="1F2329"/>
          <w:spacing w:val="-6"/>
          <w:sz w:val="24"/>
        </w:rPr>
        <w:t xml:space="preserve"> </w:t>
      </w:r>
      <w:r>
        <w:rPr>
          <w:i/>
          <w:color w:val="1F2329"/>
          <w:sz w:val="24"/>
        </w:rPr>
        <w:t>the</w:t>
      </w:r>
      <w:r>
        <w:rPr>
          <w:i/>
          <w:color w:val="1F2329"/>
          <w:spacing w:val="-6"/>
          <w:sz w:val="24"/>
        </w:rPr>
        <w:t xml:space="preserve"> </w:t>
      </w:r>
      <w:r>
        <w:rPr>
          <w:i/>
          <w:color w:val="1F2329"/>
          <w:sz w:val="24"/>
        </w:rPr>
        <w:t>next Sprint Planning Meeting. Its duration can be of a maximum of 3 hours for a 4-week sprint.</w:t>
      </w:r>
    </w:p>
    <w:p w14:paraId="63D8A3F9">
      <w:pPr>
        <w:pStyle w:val="6"/>
        <w:spacing w:before="3"/>
      </w:pPr>
    </w:p>
    <w:p w14:paraId="513B2A47">
      <w:pPr>
        <w:pStyle w:val="3"/>
      </w:pPr>
      <w:r>
        <w:rPr>
          <w:color w:val="484848"/>
        </w:rPr>
        <w:t>Applicability</w:t>
      </w:r>
      <w:r>
        <w:rPr>
          <w:color w:val="484848"/>
          <w:spacing w:val="-3"/>
        </w:rPr>
        <w:t xml:space="preserve"> </w:t>
      </w:r>
      <w:r>
        <w:rPr>
          <w:color w:val="484848"/>
        </w:rPr>
        <w:t>of</w:t>
      </w:r>
      <w:r>
        <w:rPr>
          <w:color w:val="484848"/>
          <w:spacing w:val="-1"/>
        </w:rPr>
        <w:t xml:space="preserve"> </w:t>
      </w:r>
      <w:r>
        <w:rPr>
          <w:color w:val="484848"/>
          <w:spacing w:val="-2"/>
        </w:rPr>
        <w:t>Scrum:</w:t>
      </w:r>
    </w:p>
    <w:p w14:paraId="08D864D4">
      <w:pPr>
        <w:spacing w:before="274"/>
        <w:ind w:left="271" w:right="99" w:firstLine="0"/>
        <w:jc w:val="left"/>
        <w:rPr>
          <w:sz w:val="24"/>
        </w:rPr>
      </w:pPr>
      <w:r>
        <w:rPr>
          <w:color w:val="1F2329"/>
          <w:sz w:val="24"/>
        </w:rPr>
        <w:t>In</w:t>
      </w:r>
      <w:r>
        <w:rPr>
          <w:color w:val="1F2329"/>
          <w:spacing w:val="-3"/>
          <w:sz w:val="24"/>
        </w:rPr>
        <w:t xml:space="preserve"> </w:t>
      </w:r>
      <w:r>
        <w:rPr>
          <w:color w:val="1F2329"/>
          <w:sz w:val="24"/>
        </w:rPr>
        <w:t>the</w:t>
      </w:r>
      <w:r>
        <w:rPr>
          <w:color w:val="1F2329"/>
          <w:spacing w:val="-3"/>
          <w:sz w:val="24"/>
        </w:rPr>
        <w:t xml:space="preserve"> </w:t>
      </w:r>
      <w:r>
        <w:rPr>
          <w:color w:val="1F2329"/>
          <w:sz w:val="24"/>
        </w:rPr>
        <w:t>complex</w:t>
      </w:r>
      <w:r>
        <w:rPr>
          <w:color w:val="1F2329"/>
          <w:spacing w:val="-1"/>
          <w:sz w:val="24"/>
        </w:rPr>
        <w:t xml:space="preserve"> </w:t>
      </w:r>
      <w:r>
        <w:rPr>
          <w:color w:val="1F2329"/>
          <w:sz w:val="24"/>
        </w:rPr>
        <w:t>situations</w:t>
      </w:r>
      <w:r>
        <w:rPr>
          <w:color w:val="1F2329"/>
          <w:spacing w:val="-7"/>
          <w:sz w:val="24"/>
        </w:rPr>
        <w:t xml:space="preserve"> </w:t>
      </w:r>
      <w:r>
        <w:rPr>
          <w:color w:val="1F2329"/>
          <w:sz w:val="24"/>
        </w:rPr>
        <w:t>where</w:t>
      </w:r>
      <w:r>
        <w:rPr>
          <w:color w:val="1F2329"/>
          <w:spacing w:val="-6"/>
          <w:sz w:val="24"/>
        </w:rPr>
        <w:t xml:space="preserve"> </w:t>
      </w:r>
      <w:r>
        <w:rPr>
          <w:color w:val="1F2329"/>
          <w:sz w:val="24"/>
        </w:rPr>
        <w:t>the</w:t>
      </w:r>
      <w:r>
        <w:rPr>
          <w:color w:val="1F2329"/>
          <w:spacing w:val="-4"/>
          <w:sz w:val="24"/>
        </w:rPr>
        <w:t xml:space="preserve"> </w:t>
      </w:r>
      <w:r>
        <w:rPr>
          <w:color w:val="1F2329"/>
          <w:sz w:val="24"/>
        </w:rPr>
        <w:t>outcome</w:t>
      </w:r>
      <w:r>
        <w:rPr>
          <w:color w:val="1F2329"/>
          <w:spacing w:val="-4"/>
          <w:sz w:val="24"/>
        </w:rPr>
        <w:t xml:space="preserve"> </w:t>
      </w:r>
      <w:r>
        <w:rPr>
          <w:color w:val="1F2329"/>
          <w:sz w:val="24"/>
        </w:rPr>
        <w:t>is</w:t>
      </w:r>
      <w:r>
        <w:rPr>
          <w:color w:val="1F2329"/>
          <w:spacing w:val="-3"/>
          <w:sz w:val="24"/>
        </w:rPr>
        <w:t xml:space="preserve"> </w:t>
      </w:r>
      <w:r>
        <w:rPr>
          <w:color w:val="1F2329"/>
          <w:sz w:val="24"/>
        </w:rPr>
        <w:t>unknown</w:t>
      </w:r>
      <w:r>
        <w:rPr>
          <w:color w:val="1F2329"/>
          <w:spacing w:val="-3"/>
          <w:sz w:val="24"/>
        </w:rPr>
        <w:t xml:space="preserve"> </w:t>
      </w:r>
      <w:r>
        <w:rPr>
          <w:color w:val="1F2329"/>
          <w:sz w:val="24"/>
        </w:rPr>
        <w:t>at</w:t>
      </w:r>
      <w:r>
        <w:rPr>
          <w:color w:val="1F2329"/>
          <w:spacing w:val="-3"/>
          <w:sz w:val="24"/>
        </w:rPr>
        <w:t xml:space="preserve"> </w:t>
      </w:r>
      <w:r>
        <w:rPr>
          <w:color w:val="1F2329"/>
          <w:sz w:val="24"/>
        </w:rPr>
        <w:t>the</w:t>
      </w:r>
      <w:r>
        <w:rPr>
          <w:color w:val="1F2329"/>
          <w:spacing w:val="-6"/>
          <w:sz w:val="24"/>
        </w:rPr>
        <w:t xml:space="preserve"> </w:t>
      </w:r>
      <w:r>
        <w:rPr>
          <w:color w:val="1F2329"/>
          <w:sz w:val="24"/>
        </w:rPr>
        <w:t>beginning,</w:t>
      </w:r>
      <w:r>
        <w:rPr>
          <w:color w:val="1F2329"/>
          <w:spacing w:val="-1"/>
          <w:sz w:val="24"/>
        </w:rPr>
        <w:t xml:space="preserve"> </w:t>
      </w:r>
      <w:r>
        <w:rPr>
          <w:color w:val="1F2329"/>
          <w:sz w:val="24"/>
        </w:rPr>
        <w:t>and</w:t>
      </w:r>
      <w:r>
        <w:rPr>
          <w:color w:val="1F2329"/>
          <w:spacing w:val="-3"/>
          <w:sz w:val="24"/>
        </w:rPr>
        <w:t xml:space="preserve"> </w:t>
      </w:r>
      <w:r>
        <w:rPr>
          <w:color w:val="1F2329"/>
          <w:sz w:val="24"/>
        </w:rPr>
        <w:t>the</w:t>
      </w:r>
      <w:r>
        <w:rPr>
          <w:color w:val="1F2329"/>
          <w:spacing w:val="-4"/>
          <w:sz w:val="24"/>
        </w:rPr>
        <w:t xml:space="preserve"> </w:t>
      </w:r>
      <w:r>
        <w:rPr>
          <w:color w:val="1F2329"/>
          <w:sz w:val="24"/>
        </w:rPr>
        <w:t>approach</w:t>
      </w:r>
      <w:r>
        <w:rPr>
          <w:color w:val="1F2329"/>
          <w:spacing w:val="-3"/>
          <w:sz w:val="24"/>
        </w:rPr>
        <w:t xml:space="preserve"> </w:t>
      </w:r>
      <w:r>
        <w:rPr>
          <w:color w:val="1F2329"/>
          <w:sz w:val="24"/>
        </w:rPr>
        <w:t>should</w:t>
      </w:r>
      <w:r>
        <w:rPr>
          <w:color w:val="1F2329"/>
          <w:spacing w:val="-1"/>
          <w:sz w:val="24"/>
        </w:rPr>
        <w:t xml:space="preserve"> </w:t>
      </w:r>
      <w:r>
        <w:rPr>
          <w:color w:val="1F2329"/>
          <w:sz w:val="24"/>
        </w:rPr>
        <w:t>be</w:t>
      </w:r>
      <w:r>
        <w:rPr>
          <w:color w:val="1F2329"/>
          <w:spacing w:val="-4"/>
          <w:sz w:val="24"/>
        </w:rPr>
        <w:t xml:space="preserve"> </w:t>
      </w:r>
      <w:r>
        <w:rPr>
          <w:color w:val="1F2329"/>
          <w:sz w:val="24"/>
        </w:rPr>
        <w:t>to adapt &amp; evolve in the process. Scrum works on a time-boxed iterative approach. The main focus of this approach is working incrementally rather than all at once.</w:t>
      </w:r>
    </w:p>
    <w:p w14:paraId="72132545">
      <w:pPr>
        <w:spacing w:after="0"/>
        <w:jc w:val="left"/>
        <w:rPr>
          <w:sz w:val="24"/>
        </w:rPr>
        <w:sectPr>
          <w:pgSz w:w="12240" w:h="15840"/>
          <w:pgMar w:top="700" w:right="720" w:bottom="460" w:left="720" w:header="415" w:footer="273" w:gutter="0"/>
          <w:cols w:space="720" w:num="1"/>
        </w:sectPr>
      </w:pPr>
    </w:p>
    <w:p w14:paraId="07120577">
      <w:pPr>
        <w:pStyle w:val="3"/>
        <w:spacing w:before="87"/>
      </w:pPr>
      <w:r>
        <mc:AlternateContent>
          <mc:Choice Requires="wps">
            <w:drawing>
              <wp:anchor distT="0" distB="0" distL="0" distR="0" simplePos="0" relativeHeight="251661312"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3" name="Graphic 13"/>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24pt;margin-top:30.9pt;height:730.25pt;width:564.1pt;mso-position-horizontal-relative:page;mso-position-vertical-relative:page;z-index:-251655168;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BXxHqc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color w:val="484848"/>
          <w:spacing w:val="-2"/>
        </w:rPr>
        <w:t>Crystal</w:t>
      </w:r>
    </w:p>
    <w:p w14:paraId="4D48ED5D">
      <w:pPr>
        <w:pStyle w:val="6"/>
        <w:spacing w:before="2"/>
        <w:rPr>
          <w:b/>
        </w:rPr>
      </w:pPr>
    </w:p>
    <w:p w14:paraId="20B84E4F">
      <w:pPr>
        <w:spacing w:before="1"/>
        <w:ind w:left="271" w:right="0" w:firstLine="0"/>
        <w:jc w:val="left"/>
        <w:rPr>
          <w:b/>
          <w:i/>
          <w:sz w:val="24"/>
        </w:rPr>
      </w:pPr>
      <w:r>
        <w:rPr>
          <w:b/>
          <w:i/>
          <w:color w:val="484848"/>
          <w:sz w:val="24"/>
        </w:rPr>
        <w:t>What</w:t>
      </w:r>
      <w:r>
        <w:rPr>
          <w:b/>
          <w:i/>
          <w:color w:val="484848"/>
          <w:spacing w:val="-1"/>
          <w:sz w:val="24"/>
        </w:rPr>
        <w:t xml:space="preserve"> </w:t>
      </w:r>
      <w:r>
        <w:rPr>
          <w:b/>
          <w:i/>
          <w:color w:val="484848"/>
          <w:sz w:val="24"/>
        </w:rPr>
        <w:t>is</w:t>
      </w:r>
      <w:r>
        <w:rPr>
          <w:b/>
          <w:i/>
          <w:color w:val="484848"/>
          <w:spacing w:val="-2"/>
          <w:sz w:val="24"/>
        </w:rPr>
        <w:t xml:space="preserve"> Crystal?</w:t>
      </w:r>
    </w:p>
    <w:p w14:paraId="355B0B01">
      <w:pPr>
        <w:spacing w:before="276"/>
        <w:ind w:left="271" w:right="913" w:firstLine="0"/>
        <w:jc w:val="left"/>
        <w:rPr>
          <w:sz w:val="24"/>
        </w:rPr>
      </w:pPr>
      <w:r>
        <w:rPr>
          <w:color w:val="1F2329"/>
          <w:sz w:val="24"/>
        </w:rPr>
        <w:t>Alistair</w:t>
      </w:r>
      <w:r>
        <w:rPr>
          <w:color w:val="1F2329"/>
          <w:spacing w:val="-4"/>
          <w:sz w:val="24"/>
        </w:rPr>
        <w:t xml:space="preserve"> </w:t>
      </w:r>
      <w:r>
        <w:rPr>
          <w:color w:val="1F2329"/>
          <w:sz w:val="24"/>
        </w:rPr>
        <w:t>Cockburn</w:t>
      </w:r>
      <w:r>
        <w:rPr>
          <w:color w:val="1F2329"/>
          <w:spacing w:val="-4"/>
          <w:sz w:val="24"/>
        </w:rPr>
        <w:t xml:space="preserve"> </w:t>
      </w:r>
      <w:r>
        <w:rPr>
          <w:color w:val="1F2329"/>
          <w:sz w:val="24"/>
        </w:rPr>
        <w:t>defined</w:t>
      </w:r>
      <w:r>
        <w:rPr>
          <w:color w:val="1F2329"/>
          <w:spacing w:val="-4"/>
          <w:sz w:val="24"/>
        </w:rPr>
        <w:t xml:space="preserve"> </w:t>
      </w:r>
      <w:r>
        <w:rPr>
          <w:color w:val="1F2329"/>
          <w:sz w:val="24"/>
        </w:rPr>
        <w:t>Crystal</w:t>
      </w:r>
      <w:r>
        <w:rPr>
          <w:color w:val="1F2329"/>
          <w:spacing w:val="-4"/>
          <w:sz w:val="24"/>
        </w:rPr>
        <w:t xml:space="preserve"> </w:t>
      </w:r>
      <w:r>
        <w:rPr>
          <w:color w:val="1F2329"/>
          <w:sz w:val="24"/>
        </w:rPr>
        <w:t>as,</w:t>
      </w:r>
      <w:r>
        <w:rPr>
          <w:color w:val="1F2329"/>
          <w:spacing w:val="-4"/>
          <w:sz w:val="24"/>
        </w:rPr>
        <w:t xml:space="preserve"> </w:t>
      </w:r>
      <w:r>
        <w:rPr>
          <w:color w:val="1F2329"/>
          <w:sz w:val="24"/>
        </w:rPr>
        <w:t>“</w:t>
      </w:r>
      <w:r>
        <w:rPr>
          <w:b/>
          <w:i/>
          <w:color w:val="1F2329"/>
          <w:sz w:val="24"/>
        </w:rPr>
        <w:t>Crystal</w:t>
      </w:r>
      <w:r>
        <w:rPr>
          <w:b/>
          <w:i/>
          <w:color w:val="1F2329"/>
          <w:spacing w:val="-4"/>
          <w:sz w:val="24"/>
        </w:rPr>
        <w:t xml:space="preserve"> </w:t>
      </w:r>
      <w:r>
        <w:rPr>
          <w:b/>
          <w:i/>
          <w:color w:val="1F2329"/>
          <w:sz w:val="24"/>
        </w:rPr>
        <w:t>is</w:t>
      </w:r>
      <w:r>
        <w:rPr>
          <w:b/>
          <w:i/>
          <w:color w:val="1F2329"/>
          <w:spacing w:val="-4"/>
          <w:sz w:val="24"/>
        </w:rPr>
        <w:t xml:space="preserve"> </w:t>
      </w:r>
      <w:r>
        <w:rPr>
          <w:b/>
          <w:i/>
          <w:color w:val="1F2329"/>
          <w:sz w:val="24"/>
        </w:rPr>
        <w:t>a</w:t>
      </w:r>
      <w:r>
        <w:rPr>
          <w:b/>
          <w:i/>
          <w:color w:val="1F2329"/>
          <w:spacing w:val="-4"/>
          <w:sz w:val="24"/>
        </w:rPr>
        <w:t xml:space="preserve"> </w:t>
      </w:r>
      <w:r>
        <w:rPr>
          <w:b/>
          <w:i/>
          <w:color w:val="1F2329"/>
          <w:sz w:val="24"/>
        </w:rPr>
        <w:t>family</w:t>
      </w:r>
      <w:r>
        <w:rPr>
          <w:b/>
          <w:i/>
          <w:color w:val="1F2329"/>
          <w:spacing w:val="-4"/>
          <w:sz w:val="24"/>
        </w:rPr>
        <w:t xml:space="preserve"> </w:t>
      </w:r>
      <w:r>
        <w:rPr>
          <w:b/>
          <w:i/>
          <w:color w:val="1F2329"/>
          <w:sz w:val="24"/>
        </w:rPr>
        <w:t>of</w:t>
      </w:r>
      <w:r>
        <w:rPr>
          <w:b/>
          <w:i/>
          <w:color w:val="1F2329"/>
          <w:spacing w:val="-4"/>
          <w:sz w:val="24"/>
        </w:rPr>
        <w:t xml:space="preserve"> </w:t>
      </w:r>
      <w:r>
        <w:rPr>
          <w:b/>
          <w:i/>
          <w:color w:val="1F2329"/>
          <w:sz w:val="24"/>
        </w:rPr>
        <w:t>human-powered,</w:t>
      </w:r>
      <w:r>
        <w:rPr>
          <w:b/>
          <w:i/>
          <w:color w:val="1F2329"/>
          <w:spacing w:val="-4"/>
          <w:sz w:val="24"/>
        </w:rPr>
        <w:t xml:space="preserve"> </w:t>
      </w:r>
      <w:r>
        <w:rPr>
          <w:b/>
          <w:i/>
          <w:color w:val="1F2329"/>
          <w:sz w:val="24"/>
        </w:rPr>
        <w:t>adaptive,</w:t>
      </w:r>
      <w:r>
        <w:rPr>
          <w:b/>
          <w:i/>
          <w:color w:val="1F2329"/>
          <w:spacing w:val="-4"/>
          <w:sz w:val="24"/>
        </w:rPr>
        <w:t xml:space="preserve"> </w:t>
      </w:r>
      <w:r>
        <w:rPr>
          <w:b/>
          <w:i/>
          <w:color w:val="1F2329"/>
          <w:sz w:val="24"/>
        </w:rPr>
        <w:t>ultra-light, ‘stretch-to-fit’ software development methodologies</w:t>
      </w:r>
      <w:r>
        <w:rPr>
          <w:color w:val="1F2329"/>
          <w:sz w:val="24"/>
        </w:rPr>
        <w:t>”.</w:t>
      </w:r>
    </w:p>
    <w:p w14:paraId="0A252D40">
      <w:pPr>
        <w:pStyle w:val="6"/>
        <w:spacing w:before="83"/>
        <w:rPr>
          <w:i w:val="0"/>
        </w:rPr>
      </w:pPr>
    </w:p>
    <w:p w14:paraId="52DD6107">
      <w:pPr>
        <w:spacing w:before="1"/>
        <w:ind w:left="271" w:right="99" w:firstLine="0"/>
        <w:jc w:val="left"/>
        <w:rPr>
          <w:sz w:val="24"/>
        </w:rPr>
      </w:pPr>
      <w:r>
        <w:rPr>
          <w:color w:val="1F2329"/>
          <w:sz w:val="24"/>
        </w:rPr>
        <w:t>The</w:t>
      </w:r>
      <w:r>
        <w:rPr>
          <w:color w:val="1F2329"/>
          <w:spacing w:val="-7"/>
          <w:sz w:val="24"/>
        </w:rPr>
        <w:t xml:space="preserve"> </w:t>
      </w:r>
      <w:r>
        <w:fldChar w:fldCharType="begin"/>
      </w:r>
      <w:r>
        <w:instrText xml:space="preserve"> HYPERLINK "https://en.wikiversity.org/wiki/Crystal_Methods" \h </w:instrText>
      </w:r>
      <w:r>
        <w:fldChar w:fldCharType="separate"/>
      </w:r>
      <w:r>
        <w:rPr>
          <w:b/>
          <w:i/>
          <w:color w:val="27559E"/>
          <w:sz w:val="24"/>
        </w:rPr>
        <w:t>Crystal</w:t>
      </w:r>
      <w:r>
        <w:rPr>
          <w:b/>
          <w:i/>
          <w:color w:val="27559E"/>
          <w:spacing w:val="-2"/>
          <w:sz w:val="24"/>
        </w:rPr>
        <w:t xml:space="preserve"> </w:t>
      </w:r>
      <w:r>
        <w:rPr>
          <w:b/>
          <w:i/>
          <w:color w:val="27559E"/>
          <w:sz w:val="24"/>
        </w:rPr>
        <w:t>agile</w:t>
      </w:r>
      <w:r>
        <w:rPr>
          <w:b/>
          <w:i/>
          <w:color w:val="27559E"/>
          <w:spacing w:val="-6"/>
          <w:sz w:val="24"/>
        </w:rPr>
        <w:t xml:space="preserve"> </w:t>
      </w:r>
      <w:r>
        <w:rPr>
          <w:b/>
          <w:i/>
          <w:color w:val="27559E"/>
          <w:sz w:val="24"/>
        </w:rPr>
        <w:t>framework</w:t>
      </w:r>
      <w:r>
        <w:rPr>
          <w:b/>
          <w:i/>
          <w:color w:val="27559E"/>
          <w:spacing w:val="-2"/>
          <w:sz w:val="24"/>
        </w:rPr>
        <w:t xml:space="preserve"> </w:t>
      </w:r>
      <w:r>
        <w:rPr>
          <w:color w:val="1F2329"/>
          <w:sz w:val="24"/>
        </w:rPr>
        <w:t>f</w:t>
      </w:r>
      <w:r>
        <w:rPr>
          <w:color w:val="1F2329"/>
          <w:sz w:val="24"/>
        </w:rPr>
        <w:fldChar w:fldCharType="end"/>
      </w:r>
      <w:r>
        <w:rPr>
          <w:color w:val="1F2329"/>
          <w:sz w:val="24"/>
        </w:rPr>
        <w:t>ocuses</w:t>
      </w:r>
      <w:r>
        <w:rPr>
          <w:color w:val="1F2329"/>
          <w:spacing w:val="-3"/>
          <w:sz w:val="24"/>
        </w:rPr>
        <w:t xml:space="preserve"> </w:t>
      </w:r>
      <w:r>
        <w:rPr>
          <w:color w:val="1F2329"/>
          <w:sz w:val="24"/>
        </w:rPr>
        <w:t>on</w:t>
      </w:r>
      <w:r>
        <w:rPr>
          <w:color w:val="1F2329"/>
          <w:spacing w:val="-3"/>
          <w:sz w:val="24"/>
        </w:rPr>
        <w:t xml:space="preserve"> </w:t>
      </w:r>
      <w:r>
        <w:rPr>
          <w:color w:val="1F2329"/>
          <w:sz w:val="24"/>
        </w:rPr>
        <w:t>individuals</w:t>
      </w:r>
      <w:r>
        <w:rPr>
          <w:color w:val="1F2329"/>
          <w:spacing w:val="-2"/>
          <w:sz w:val="24"/>
        </w:rPr>
        <w:t xml:space="preserve"> </w:t>
      </w:r>
      <w:r>
        <w:rPr>
          <w:color w:val="1F2329"/>
          <w:sz w:val="24"/>
        </w:rPr>
        <w:t>&amp;</w:t>
      </w:r>
      <w:r>
        <w:rPr>
          <w:color w:val="1F2329"/>
          <w:spacing w:val="-5"/>
          <w:sz w:val="24"/>
        </w:rPr>
        <w:t xml:space="preserve"> </w:t>
      </w:r>
      <w:r>
        <w:rPr>
          <w:color w:val="1F2329"/>
          <w:sz w:val="24"/>
        </w:rPr>
        <w:t>their</w:t>
      </w:r>
      <w:r>
        <w:rPr>
          <w:color w:val="1F2329"/>
          <w:spacing w:val="-4"/>
          <w:sz w:val="24"/>
        </w:rPr>
        <w:t xml:space="preserve"> </w:t>
      </w:r>
      <w:r>
        <w:rPr>
          <w:color w:val="1F2329"/>
          <w:sz w:val="24"/>
        </w:rPr>
        <w:t>interactions</w:t>
      </w:r>
      <w:r>
        <w:rPr>
          <w:color w:val="1F2329"/>
          <w:spacing w:val="-3"/>
          <w:sz w:val="24"/>
        </w:rPr>
        <w:t xml:space="preserve"> </w:t>
      </w:r>
      <w:r>
        <w:rPr>
          <w:color w:val="1F2329"/>
          <w:sz w:val="24"/>
        </w:rPr>
        <w:t>within</w:t>
      </w:r>
      <w:r>
        <w:rPr>
          <w:color w:val="1F2329"/>
          <w:spacing w:val="-3"/>
          <w:sz w:val="24"/>
        </w:rPr>
        <w:t xml:space="preserve"> </w:t>
      </w:r>
      <w:r>
        <w:rPr>
          <w:color w:val="1F2329"/>
          <w:sz w:val="24"/>
        </w:rPr>
        <w:t>a</w:t>
      </w:r>
      <w:r>
        <w:rPr>
          <w:color w:val="1F2329"/>
          <w:spacing w:val="-4"/>
          <w:sz w:val="24"/>
        </w:rPr>
        <w:t xml:space="preserve"> </w:t>
      </w:r>
      <w:r>
        <w:rPr>
          <w:color w:val="1F2329"/>
          <w:sz w:val="24"/>
        </w:rPr>
        <w:t>system</w:t>
      </w:r>
      <w:r>
        <w:rPr>
          <w:color w:val="1F2329"/>
          <w:spacing w:val="-5"/>
          <w:sz w:val="24"/>
        </w:rPr>
        <w:t xml:space="preserve"> </w:t>
      </w:r>
      <w:r>
        <w:rPr>
          <w:color w:val="1F2329"/>
          <w:sz w:val="24"/>
        </w:rPr>
        <w:t>over</w:t>
      </w:r>
      <w:r>
        <w:rPr>
          <w:color w:val="1F2329"/>
          <w:spacing w:val="-4"/>
          <w:sz w:val="24"/>
        </w:rPr>
        <w:t xml:space="preserve"> </w:t>
      </w:r>
      <w:r>
        <w:rPr>
          <w:color w:val="1F2329"/>
          <w:sz w:val="24"/>
        </w:rPr>
        <w:t>process</w:t>
      </w:r>
      <w:r>
        <w:rPr>
          <w:color w:val="1F2329"/>
          <w:spacing w:val="-3"/>
          <w:sz w:val="24"/>
        </w:rPr>
        <w:t xml:space="preserve"> </w:t>
      </w:r>
      <w:r>
        <w:rPr>
          <w:color w:val="1F2329"/>
          <w:sz w:val="24"/>
        </w:rPr>
        <w:t>&amp; tools; which is also one of the agile manifesto statements.</w:t>
      </w:r>
    </w:p>
    <w:p w14:paraId="325DD4BF">
      <w:pPr>
        <w:pStyle w:val="6"/>
        <w:spacing w:before="84"/>
        <w:rPr>
          <w:i w:val="0"/>
        </w:rPr>
      </w:pPr>
    </w:p>
    <w:p w14:paraId="1509F813">
      <w:pPr>
        <w:spacing w:before="0"/>
        <w:ind w:left="271" w:right="0" w:firstLine="0"/>
        <w:jc w:val="left"/>
        <w:rPr>
          <w:sz w:val="24"/>
        </w:rPr>
      </w:pPr>
      <w:r>
        <w:rPr>
          <w:color w:val="1F2329"/>
          <w:sz w:val="24"/>
        </w:rPr>
        <w:t>Crystal works</w:t>
      </w:r>
      <w:r>
        <w:rPr>
          <w:color w:val="1F2329"/>
          <w:spacing w:val="-1"/>
          <w:sz w:val="24"/>
        </w:rPr>
        <w:t xml:space="preserve"> </w:t>
      </w:r>
      <w:r>
        <w:rPr>
          <w:color w:val="1F2329"/>
          <w:sz w:val="24"/>
        </w:rPr>
        <w:t>on</w:t>
      </w:r>
      <w:r>
        <w:rPr>
          <w:color w:val="1F2329"/>
          <w:spacing w:val="-1"/>
          <w:sz w:val="24"/>
        </w:rPr>
        <w:t xml:space="preserve"> </w:t>
      </w:r>
      <w:r>
        <w:rPr>
          <w:color w:val="1F2329"/>
          <w:sz w:val="24"/>
        </w:rPr>
        <w:t>two</w:t>
      </w:r>
      <w:r>
        <w:rPr>
          <w:color w:val="1F2329"/>
          <w:spacing w:val="-1"/>
          <w:sz w:val="24"/>
        </w:rPr>
        <w:t xml:space="preserve"> </w:t>
      </w:r>
      <w:r>
        <w:rPr>
          <w:color w:val="1F2329"/>
          <w:sz w:val="24"/>
        </w:rPr>
        <w:t>core</w:t>
      </w:r>
      <w:r>
        <w:rPr>
          <w:color w:val="1F2329"/>
          <w:spacing w:val="-2"/>
          <w:sz w:val="24"/>
        </w:rPr>
        <w:t xml:space="preserve"> assumptions:-</w:t>
      </w:r>
    </w:p>
    <w:p w14:paraId="065E039E">
      <w:pPr>
        <w:pStyle w:val="6"/>
        <w:spacing w:before="84"/>
        <w:rPr>
          <w:i w:val="0"/>
        </w:rPr>
      </w:pPr>
    </w:p>
    <w:p w14:paraId="635D9306">
      <w:pPr>
        <w:pStyle w:val="9"/>
        <w:numPr>
          <w:ilvl w:val="1"/>
          <w:numId w:val="3"/>
        </w:numPr>
        <w:tabs>
          <w:tab w:val="left" w:pos="991"/>
        </w:tabs>
        <w:spacing w:before="0" w:after="0" w:line="240" w:lineRule="auto"/>
        <w:ind w:left="991" w:right="0" w:hanging="360"/>
        <w:jc w:val="left"/>
        <w:rPr>
          <w:i/>
          <w:sz w:val="24"/>
        </w:rPr>
      </w:pPr>
      <w:r>
        <w:rPr>
          <w:i/>
          <w:color w:val="1F2329"/>
          <w:sz w:val="24"/>
        </w:rPr>
        <w:t>The</w:t>
      </w:r>
      <w:r>
        <w:rPr>
          <w:i/>
          <w:color w:val="1F2329"/>
          <w:spacing w:val="-5"/>
          <w:sz w:val="24"/>
        </w:rPr>
        <w:t xml:space="preserve"> </w:t>
      </w:r>
      <w:r>
        <w:rPr>
          <w:i/>
          <w:color w:val="1F2329"/>
          <w:sz w:val="24"/>
        </w:rPr>
        <w:t>team</w:t>
      </w:r>
      <w:r>
        <w:rPr>
          <w:i/>
          <w:color w:val="1F2329"/>
          <w:spacing w:val="-1"/>
          <w:sz w:val="24"/>
        </w:rPr>
        <w:t xml:space="preserve"> </w:t>
      </w:r>
      <w:r>
        <w:rPr>
          <w:i/>
          <w:color w:val="1F2329"/>
          <w:sz w:val="24"/>
        </w:rPr>
        <w:t>should undergo self-</w:t>
      </w:r>
      <w:r>
        <w:rPr>
          <w:i/>
          <w:color w:val="1F2329"/>
          <w:spacing w:val="-2"/>
          <w:sz w:val="24"/>
        </w:rPr>
        <w:t>organization.</w:t>
      </w:r>
    </w:p>
    <w:p w14:paraId="2920401B">
      <w:pPr>
        <w:pStyle w:val="9"/>
        <w:numPr>
          <w:ilvl w:val="1"/>
          <w:numId w:val="3"/>
        </w:numPr>
        <w:tabs>
          <w:tab w:val="left" w:pos="991"/>
        </w:tabs>
        <w:spacing w:before="0" w:after="0" w:line="240" w:lineRule="auto"/>
        <w:ind w:left="991" w:right="410" w:hanging="360"/>
        <w:jc w:val="left"/>
        <w:rPr>
          <w:i/>
          <w:sz w:val="24"/>
        </w:rPr>
      </w:pPr>
      <w:r>
        <w:rPr>
          <w:i/>
          <w:color w:val="1F2329"/>
          <w:sz w:val="24"/>
        </w:rPr>
        <w:t>Every</w:t>
      </w:r>
      <w:r>
        <w:rPr>
          <w:i/>
          <w:color w:val="1F2329"/>
          <w:spacing w:val="-7"/>
          <w:sz w:val="24"/>
        </w:rPr>
        <w:t xml:space="preserve"> </w:t>
      </w:r>
      <w:r>
        <w:rPr>
          <w:i/>
          <w:color w:val="1F2329"/>
          <w:sz w:val="24"/>
        </w:rPr>
        <w:t>project</w:t>
      </w:r>
      <w:r>
        <w:rPr>
          <w:i/>
          <w:color w:val="1F2329"/>
          <w:spacing w:val="-2"/>
          <w:sz w:val="24"/>
        </w:rPr>
        <w:t xml:space="preserve"> </w:t>
      </w:r>
      <w:r>
        <w:rPr>
          <w:i/>
          <w:color w:val="1F2329"/>
          <w:sz w:val="24"/>
        </w:rPr>
        <w:t>is</w:t>
      </w:r>
      <w:r>
        <w:rPr>
          <w:i/>
          <w:color w:val="1F2329"/>
          <w:spacing w:val="-3"/>
          <w:sz w:val="24"/>
        </w:rPr>
        <w:t xml:space="preserve"> </w:t>
      </w:r>
      <w:r>
        <w:rPr>
          <w:i/>
          <w:color w:val="1F2329"/>
          <w:sz w:val="24"/>
        </w:rPr>
        <w:t>unique</w:t>
      </w:r>
      <w:r>
        <w:rPr>
          <w:i/>
          <w:color w:val="1F2329"/>
          <w:spacing w:val="-6"/>
          <w:sz w:val="24"/>
        </w:rPr>
        <w:t xml:space="preserve"> </w:t>
      </w:r>
      <w:r>
        <w:rPr>
          <w:i/>
          <w:color w:val="1F2329"/>
          <w:sz w:val="24"/>
        </w:rPr>
        <w:t>&amp;</w:t>
      </w:r>
      <w:r>
        <w:rPr>
          <w:i/>
          <w:color w:val="1F2329"/>
          <w:spacing w:val="-8"/>
          <w:sz w:val="24"/>
        </w:rPr>
        <w:t xml:space="preserve"> </w:t>
      </w:r>
      <w:r>
        <w:rPr>
          <w:i/>
          <w:color w:val="1F2329"/>
          <w:sz w:val="24"/>
        </w:rPr>
        <w:t>has</w:t>
      </w:r>
      <w:r>
        <w:rPr>
          <w:i/>
          <w:color w:val="1F2329"/>
          <w:spacing w:val="-3"/>
          <w:sz w:val="24"/>
        </w:rPr>
        <w:t xml:space="preserve"> </w:t>
      </w:r>
      <w:r>
        <w:rPr>
          <w:i/>
          <w:color w:val="1F2329"/>
          <w:sz w:val="24"/>
        </w:rPr>
        <w:t>its</w:t>
      </w:r>
      <w:r>
        <w:rPr>
          <w:i/>
          <w:color w:val="1F2329"/>
          <w:spacing w:val="-3"/>
          <w:sz w:val="24"/>
        </w:rPr>
        <w:t xml:space="preserve"> </w:t>
      </w:r>
      <w:r>
        <w:rPr>
          <w:i/>
          <w:color w:val="1F2329"/>
          <w:sz w:val="24"/>
        </w:rPr>
        <w:t>own</w:t>
      </w:r>
      <w:r>
        <w:rPr>
          <w:i/>
          <w:color w:val="1F2329"/>
          <w:spacing w:val="-3"/>
          <w:sz w:val="24"/>
        </w:rPr>
        <w:t xml:space="preserve"> </w:t>
      </w:r>
      <w:r>
        <w:rPr>
          <w:i/>
          <w:color w:val="1F2329"/>
          <w:sz w:val="24"/>
        </w:rPr>
        <w:t>set</w:t>
      </w:r>
      <w:r>
        <w:rPr>
          <w:i/>
          <w:color w:val="1F2329"/>
          <w:spacing w:val="-3"/>
          <w:sz w:val="24"/>
        </w:rPr>
        <w:t xml:space="preserve"> </w:t>
      </w:r>
      <w:r>
        <w:rPr>
          <w:i/>
          <w:color w:val="1F2329"/>
          <w:sz w:val="24"/>
        </w:rPr>
        <w:t>of</w:t>
      </w:r>
      <w:r>
        <w:rPr>
          <w:i/>
          <w:color w:val="1F2329"/>
          <w:spacing w:val="-3"/>
          <w:sz w:val="24"/>
        </w:rPr>
        <w:t xml:space="preserve"> </w:t>
      </w:r>
      <w:r>
        <w:rPr>
          <w:i/>
          <w:color w:val="1F2329"/>
          <w:sz w:val="24"/>
        </w:rPr>
        <w:t>conditions</w:t>
      </w:r>
      <w:r>
        <w:rPr>
          <w:i/>
          <w:color w:val="1F2329"/>
          <w:spacing w:val="-3"/>
          <w:sz w:val="24"/>
        </w:rPr>
        <w:t xml:space="preserve"> </w:t>
      </w:r>
      <w:r>
        <w:rPr>
          <w:i/>
          <w:color w:val="1F2329"/>
          <w:sz w:val="24"/>
        </w:rPr>
        <w:t>under</w:t>
      </w:r>
      <w:r>
        <w:rPr>
          <w:i/>
          <w:color w:val="1F2329"/>
          <w:spacing w:val="-2"/>
          <w:sz w:val="24"/>
        </w:rPr>
        <w:t xml:space="preserve"> </w:t>
      </w:r>
      <w:r>
        <w:rPr>
          <w:i/>
          <w:color w:val="1F2329"/>
          <w:sz w:val="24"/>
        </w:rPr>
        <w:t>which</w:t>
      </w:r>
      <w:r>
        <w:rPr>
          <w:i/>
          <w:color w:val="1F2329"/>
          <w:spacing w:val="-6"/>
          <w:sz w:val="24"/>
        </w:rPr>
        <w:t xml:space="preserve"> </w:t>
      </w:r>
      <w:r>
        <w:rPr>
          <w:i/>
          <w:color w:val="1F2329"/>
          <w:sz w:val="24"/>
        </w:rPr>
        <w:t>it</w:t>
      </w:r>
      <w:r>
        <w:rPr>
          <w:i/>
          <w:color w:val="1F2329"/>
          <w:spacing w:val="-3"/>
          <w:sz w:val="24"/>
        </w:rPr>
        <w:t xml:space="preserve"> </w:t>
      </w:r>
      <w:r>
        <w:rPr>
          <w:i/>
          <w:color w:val="1F2329"/>
          <w:sz w:val="24"/>
        </w:rPr>
        <w:t>works.</w:t>
      </w:r>
      <w:r>
        <w:rPr>
          <w:i/>
          <w:color w:val="1F2329"/>
          <w:spacing w:val="-2"/>
          <w:sz w:val="24"/>
        </w:rPr>
        <w:t xml:space="preserve"> </w:t>
      </w:r>
      <w:r>
        <w:rPr>
          <w:i/>
          <w:color w:val="1F2329"/>
          <w:sz w:val="24"/>
        </w:rPr>
        <w:t>Hence,</w:t>
      </w:r>
      <w:r>
        <w:rPr>
          <w:i/>
          <w:color w:val="1F2329"/>
          <w:spacing w:val="-3"/>
          <w:sz w:val="24"/>
        </w:rPr>
        <w:t xml:space="preserve"> </w:t>
      </w:r>
      <w:r>
        <w:rPr>
          <w:i/>
          <w:color w:val="1F2329"/>
          <w:sz w:val="24"/>
        </w:rPr>
        <w:t>only</w:t>
      </w:r>
      <w:r>
        <w:rPr>
          <w:i/>
          <w:color w:val="1F2329"/>
          <w:spacing w:val="-4"/>
          <w:sz w:val="24"/>
        </w:rPr>
        <w:t xml:space="preserve"> </w:t>
      </w:r>
      <w:r>
        <w:rPr>
          <w:i/>
          <w:color w:val="1F2329"/>
          <w:sz w:val="24"/>
        </w:rPr>
        <w:t>its</w:t>
      </w:r>
      <w:r>
        <w:rPr>
          <w:i/>
          <w:color w:val="1F2329"/>
          <w:spacing w:val="-3"/>
          <w:sz w:val="24"/>
        </w:rPr>
        <w:t xml:space="preserve"> </w:t>
      </w:r>
      <w:r>
        <w:rPr>
          <w:i/>
          <w:color w:val="1F2329"/>
          <w:sz w:val="24"/>
        </w:rPr>
        <w:t>team should decide the course/flow of the project.</w:t>
      </w:r>
    </w:p>
    <w:p w14:paraId="78B8F79A">
      <w:pPr>
        <w:pStyle w:val="6"/>
        <w:spacing w:before="7"/>
      </w:pPr>
    </w:p>
    <w:p w14:paraId="5E7B73DB">
      <w:pPr>
        <w:pStyle w:val="3"/>
        <w:spacing w:before="1"/>
      </w:pPr>
      <w:r>
        <w:rPr>
          <w:color w:val="484848"/>
        </w:rPr>
        <w:t>History</w:t>
      </w:r>
      <w:r>
        <w:rPr>
          <w:color w:val="484848"/>
          <w:spacing w:val="-3"/>
        </w:rPr>
        <w:t xml:space="preserve"> </w:t>
      </w:r>
      <w:r>
        <w:rPr>
          <w:color w:val="484848"/>
        </w:rPr>
        <w:t xml:space="preserve">of </w:t>
      </w:r>
      <w:r>
        <w:rPr>
          <w:color w:val="484848"/>
          <w:spacing w:val="-2"/>
        </w:rPr>
        <w:t>Crystal:</w:t>
      </w:r>
    </w:p>
    <w:p w14:paraId="2632A2DD">
      <w:pPr>
        <w:pStyle w:val="6"/>
        <w:rPr>
          <w:b/>
        </w:rPr>
      </w:pPr>
    </w:p>
    <w:p w14:paraId="471BB370">
      <w:pPr>
        <w:spacing w:before="0"/>
        <w:ind w:left="271" w:right="0" w:firstLine="0"/>
        <w:jc w:val="left"/>
        <w:rPr>
          <w:sz w:val="24"/>
        </w:rPr>
      </w:pPr>
      <w:r>
        <w:rPr>
          <w:color w:val="1F2329"/>
          <w:sz w:val="24"/>
        </w:rPr>
        <w:t>Alistair</w:t>
      </w:r>
      <w:r>
        <w:rPr>
          <w:color w:val="1F2329"/>
          <w:spacing w:val="-6"/>
          <w:sz w:val="24"/>
        </w:rPr>
        <w:t xml:space="preserve"> </w:t>
      </w:r>
      <w:r>
        <w:rPr>
          <w:color w:val="1F2329"/>
          <w:sz w:val="24"/>
        </w:rPr>
        <w:t>Cockburn</w:t>
      </w:r>
      <w:r>
        <w:rPr>
          <w:color w:val="1F2329"/>
          <w:spacing w:val="-2"/>
          <w:sz w:val="24"/>
        </w:rPr>
        <w:t xml:space="preserve"> </w:t>
      </w:r>
      <w:r>
        <w:rPr>
          <w:color w:val="1F2329"/>
          <w:sz w:val="24"/>
        </w:rPr>
        <w:t>developed</w:t>
      </w:r>
      <w:r>
        <w:rPr>
          <w:color w:val="1F2329"/>
          <w:spacing w:val="-1"/>
          <w:sz w:val="24"/>
        </w:rPr>
        <w:t xml:space="preserve"> </w:t>
      </w:r>
      <w:r>
        <w:rPr>
          <w:color w:val="1F2329"/>
          <w:sz w:val="24"/>
        </w:rPr>
        <w:t>the</w:t>
      </w:r>
      <w:r>
        <w:rPr>
          <w:color w:val="1F2329"/>
          <w:spacing w:val="-2"/>
          <w:sz w:val="24"/>
        </w:rPr>
        <w:t xml:space="preserve"> </w:t>
      </w:r>
      <w:r>
        <w:rPr>
          <w:color w:val="1F2329"/>
          <w:sz w:val="24"/>
        </w:rPr>
        <w:t>“</w:t>
      </w:r>
      <w:r>
        <w:rPr>
          <w:b/>
          <w:i/>
          <w:color w:val="1F2329"/>
          <w:sz w:val="24"/>
        </w:rPr>
        <w:t>light-weight</w:t>
      </w:r>
      <w:r>
        <w:rPr>
          <w:color w:val="1F2329"/>
          <w:sz w:val="24"/>
        </w:rPr>
        <w:t>”</w:t>
      </w:r>
      <w:r>
        <w:rPr>
          <w:color w:val="1F2329"/>
          <w:spacing w:val="-5"/>
          <w:sz w:val="24"/>
        </w:rPr>
        <w:t xml:space="preserve"> </w:t>
      </w:r>
      <w:r>
        <w:rPr>
          <w:color w:val="1F2329"/>
          <w:sz w:val="24"/>
        </w:rPr>
        <w:t>methodology</w:t>
      </w:r>
      <w:r>
        <w:rPr>
          <w:color w:val="1F2329"/>
          <w:spacing w:val="-8"/>
          <w:sz w:val="24"/>
        </w:rPr>
        <w:t xml:space="preserve"> </w:t>
      </w:r>
      <w:r>
        <w:rPr>
          <w:color w:val="1F2329"/>
          <w:sz w:val="24"/>
        </w:rPr>
        <w:t>called</w:t>
      </w:r>
      <w:r>
        <w:rPr>
          <w:color w:val="1F2329"/>
          <w:spacing w:val="-1"/>
          <w:sz w:val="24"/>
        </w:rPr>
        <w:t xml:space="preserve"> </w:t>
      </w:r>
      <w:r>
        <w:rPr>
          <w:color w:val="1F2329"/>
          <w:sz w:val="24"/>
        </w:rPr>
        <w:t>Crystal for</w:t>
      </w:r>
      <w:r>
        <w:rPr>
          <w:color w:val="1F2329"/>
          <w:spacing w:val="-3"/>
          <w:sz w:val="24"/>
        </w:rPr>
        <w:t xml:space="preserve"> </w:t>
      </w:r>
      <w:r>
        <w:rPr>
          <w:color w:val="1F2329"/>
          <w:sz w:val="24"/>
        </w:rPr>
        <w:t>IBM</w:t>
      </w:r>
      <w:r>
        <w:rPr>
          <w:color w:val="1F2329"/>
          <w:spacing w:val="-3"/>
          <w:sz w:val="24"/>
        </w:rPr>
        <w:t xml:space="preserve"> </w:t>
      </w:r>
      <w:r>
        <w:rPr>
          <w:color w:val="1F2329"/>
          <w:sz w:val="24"/>
        </w:rPr>
        <w:t>in</w:t>
      </w:r>
      <w:r>
        <w:rPr>
          <w:color w:val="1F2329"/>
          <w:spacing w:val="-1"/>
          <w:sz w:val="24"/>
        </w:rPr>
        <w:t xml:space="preserve"> </w:t>
      </w:r>
      <w:r>
        <w:rPr>
          <w:color w:val="1F2329"/>
          <w:spacing w:val="-2"/>
          <w:sz w:val="24"/>
        </w:rPr>
        <w:t>1991.</w:t>
      </w:r>
    </w:p>
    <w:p w14:paraId="4D2CB32F">
      <w:pPr>
        <w:pStyle w:val="6"/>
        <w:spacing w:before="86"/>
        <w:rPr>
          <w:i w:val="0"/>
        </w:rPr>
      </w:pPr>
    </w:p>
    <w:p w14:paraId="5F0EFF48">
      <w:pPr>
        <w:spacing w:before="0"/>
        <w:ind w:left="271" w:right="312" w:firstLine="0"/>
        <w:jc w:val="both"/>
        <w:rPr>
          <w:sz w:val="24"/>
        </w:rPr>
      </w:pPr>
      <w:r>
        <w:rPr>
          <w:color w:val="1F2329"/>
          <w:sz w:val="24"/>
        </w:rPr>
        <w:t>Cockburn</w:t>
      </w:r>
      <w:r>
        <w:rPr>
          <w:color w:val="1F2329"/>
          <w:spacing w:val="-2"/>
          <w:sz w:val="24"/>
        </w:rPr>
        <w:t xml:space="preserve"> </w:t>
      </w:r>
      <w:r>
        <w:rPr>
          <w:color w:val="1F2329"/>
          <w:sz w:val="24"/>
        </w:rPr>
        <w:t>interviewed</w:t>
      </w:r>
      <w:r>
        <w:rPr>
          <w:color w:val="1F2329"/>
          <w:spacing w:val="-1"/>
          <w:sz w:val="24"/>
        </w:rPr>
        <w:t xml:space="preserve"> </w:t>
      </w:r>
      <w:r>
        <w:rPr>
          <w:color w:val="1F2329"/>
          <w:sz w:val="24"/>
        </w:rPr>
        <w:t>&amp; researched numerous</w:t>
      </w:r>
      <w:r>
        <w:rPr>
          <w:color w:val="1F2329"/>
          <w:spacing w:val="-1"/>
          <w:sz w:val="24"/>
        </w:rPr>
        <w:t xml:space="preserve"> </w:t>
      </w:r>
      <w:r>
        <w:rPr>
          <w:color w:val="1F2329"/>
          <w:sz w:val="24"/>
        </w:rPr>
        <w:t>people</w:t>
      </w:r>
      <w:r>
        <w:rPr>
          <w:color w:val="1F2329"/>
          <w:spacing w:val="-2"/>
          <w:sz w:val="24"/>
        </w:rPr>
        <w:t xml:space="preserve"> </w:t>
      </w:r>
      <w:r>
        <w:rPr>
          <w:color w:val="1F2329"/>
          <w:sz w:val="24"/>
        </w:rPr>
        <w:t>who</w:t>
      </w:r>
      <w:r>
        <w:rPr>
          <w:color w:val="1F2329"/>
          <w:spacing w:val="-2"/>
          <w:sz w:val="24"/>
        </w:rPr>
        <w:t xml:space="preserve"> </w:t>
      </w:r>
      <w:r>
        <w:rPr>
          <w:color w:val="1F2329"/>
          <w:sz w:val="24"/>
        </w:rPr>
        <w:t>did</w:t>
      </w:r>
      <w:r>
        <w:rPr>
          <w:color w:val="1F2329"/>
          <w:spacing w:val="-1"/>
          <w:sz w:val="24"/>
        </w:rPr>
        <w:t xml:space="preserve"> </w:t>
      </w:r>
      <w:r>
        <w:rPr>
          <w:color w:val="1F2329"/>
          <w:sz w:val="24"/>
        </w:rPr>
        <w:t>not follow</w:t>
      </w:r>
      <w:r>
        <w:rPr>
          <w:color w:val="1F2329"/>
          <w:spacing w:val="-2"/>
          <w:sz w:val="24"/>
        </w:rPr>
        <w:t xml:space="preserve"> </w:t>
      </w:r>
      <w:r>
        <w:rPr>
          <w:color w:val="1F2329"/>
          <w:sz w:val="24"/>
        </w:rPr>
        <w:t>the</w:t>
      </w:r>
      <w:r>
        <w:rPr>
          <w:color w:val="1F2329"/>
          <w:spacing w:val="-2"/>
          <w:sz w:val="24"/>
        </w:rPr>
        <w:t xml:space="preserve"> </w:t>
      </w:r>
      <w:r>
        <w:rPr>
          <w:color w:val="1F2329"/>
          <w:sz w:val="24"/>
        </w:rPr>
        <w:t>traditional/</w:t>
      </w:r>
      <w:r>
        <w:rPr>
          <w:color w:val="1F2329"/>
          <w:spacing w:val="-1"/>
          <w:sz w:val="24"/>
        </w:rPr>
        <w:t xml:space="preserve"> </w:t>
      </w:r>
      <w:r>
        <w:rPr>
          <w:color w:val="1F2329"/>
          <w:sz w:val="24"/>
        </w:rPr>
        <w:t>formal approach but</w:t>
      </w:r>
      <w:r>
        <w:rPr>
          <w:color w:val="1F2329"/>
          <w:spacing w:val="-4"/>
          <w:sz w:val="24"/>
        </w:rPr>
        <w:t xml:space="preserve"> </w:t>
      </w:r>
      <w:r>
        <w:rPr>
          <w:color w:val="1F2329"/>
          <w:sz w:val="24"/>
        </w:rPr>
        <w:t>still</w:t>
      </w:r>
      <w:r>
        <w:rPr>
          <w:color w:val="1F2329"/>
          <w:spacing w:val="-4"/>
          <w:sz w:val="24"/>
        </w:rPr>
        <w:t xml:space="preserve"> </w:t>
      </w:r>
      <w:r>
        <w:rPr>
          <w:color w:val="1F2329"/>
          <w:sz w:val="24"/>
        </w:rPr>
        <w:t>delivered</w:t>
      </w:r>
      <w:r>
        <w:rPr>
          <w:color w:val="1F2329"/>
          <w:spacing w:val="-3"/>
          <w:sz w:val="24"/>
        </w:rPr>
        <w:t xml:space="preserve"> </w:t>
      </w:r>
      <w:r>
        <w:rPr>
          <w:color w:val="1F2329"/>
          <w:sz w:val="24"/>
        </w:rPr>
        <w:t>practical,</w:t>
      </w:r>
      <w:r>
        <w:rPr>
          <w:color w:val="1F2329"/>
          <w:spacing w:val="-2"/>
          <w:sz w:val="24"/>
        </w:rPr>
        <w:t xml:space="preserve"> </w:t>
      </w:r>
      <w:r>
        <w:rPr>
          <w:color w:val="1F2329"/>
          <w:sz w:val="24"/>
        </w:rPr>
        <w:t>successful</w:t>
      </w:r>
      <w:r>
        <w:rPr>
          <w:color w:val="1F2329"/>
          <w:spacing w:val="-4"/>
          <w:sz w:val="24"/>
        </w:rPr>
        <w:t xml:space="preserve"> </w:t>
      </w:r>
      <w:r>
        <w:rPr>
          <w:color w:val="1F2329"/>
          <w:sz w:val="24"/>
        </w:rPr>
        <w:t>projects.</w:t>
      </w:r>
      <w:r>
        <w:rPr>
          <w:color w:val="1F2329"/>
          <w:spacing w:val="-2"/>
          <w:sz w:val="24"/>
        </w:rPr>
        <w:t xml:space="preserve"> </w:t>
      </w:r>
      <w:r>
        <w:rPr>
          <w:color w:val="1F2329"/>
          <w:sz w:val="24"/>
        </w:rPr>
        <w:t>Therefore,</w:t>
      </w:r>
      <w:r>
        <w:rPr>
          <w:color w:val="1F2329"/>
          <w:spacing w:val="-2"/>
          <w:sz w:val="24"/>
        </w:rPr>
        <w:t xml:space="preserve"> </w:t>
      </w:r>
      <w:r>
        <w:rPr>
          <w:color w:val="1F2329"/>
          <w:sz w:val="24"/>
        </w:rPr>
        <w:t>he</w:t>
      </w:r>
      <w:r>
        <w:rPr>
          <w:color w:val="1F2329"/>
          <w:spacing w:val="-4"/>
          <w:sz w:val="24"/>
        </w:rPr>
        <w:t xml:space="preserve"> </w:t>
      </w:r>
      <w:r>
        <w:rPr>
          <w:color w:val="1F2329"/>
          <w:sz w:val="24"/>
        </w:rPr>
        <w:t>realized</w:t>
      </w:r>
      <w:r>
        <w:rPr>
          <w:color w:val="1F2329"/>
          <w:spacing w:val="-2"/>
          <w:sz w:val="24"/>
        </w:rPr>
        <w:t xml:space="preserve"> </w:t>
      </w:r>
      <w:r>
        <w:rPr>
          <w:color w:val="1F2329"/>
          <w:sz w:val="24"/>
        </w:rPr>
        <w:t>that</w:t>
      </w:r>
      <w:r>
        <w:rPr>
          <w:color w:val="1F2329"/>
          <w:spacing w:val="-7"/>
          <w:sz w:val="24"/>
        </w:rPr>
        <w:t xml:space="preserve"> </w:t>
      </w:r>
      <w:r>
        <w:rPr>
          <w:color w:val="1F2329"/>
          <w:sz w:val="24"/>
        </w:rPr>
        <w:t>different</w:t>
      </w:r>
      <w:r>
        <w:rPr>
          <w:color w:val="1F2329"/>
          <w:spacing w:val="-2"/>
          <w:sz w:val="24"/>
        </w:rPr>
        <w:t xml:space="preserve"> </w:t>
      </w:r>
      <w:r>
        <w:rPr>
          <w:color w:val="1F2329"/>
          <w:sz w:val="24"/>
        </w:rPr>
        <w:t>team</w:t>
      </w:r>
      <w:r>
        <w:rPr>
          <w:color w:val="1F2329"/>
          <w:spacing w:val="-2"/>
          <w:sz w:val="24"/>
        </w:rPr>
        <w:t xml:space="preserve"> </w:t>
      </w:r>
      <w:r>
        <w:rPr>
          <w:color w:val="1F2329"/>
          <w:sz w:val="24"/>
        </w:rPr>
        <w:t>size</w:t>
      </w:r>
      <w:r>
        <w:rPr>
          <w:color w:val="1F2329"/>
          <w:spacing w:val="-6"/>
          <w:sz w:val="24"/>
        </w:rPr>
        <w:t xml:space="preserve"> </w:t>
      </w:r>
      <w:r>
        <w:rPr>
          <w:color w:val="1F2329"/>
          <w:sz w:val="24"/>
        </w:rPr>
        <w:t>&amp;</w:t>
      </w:r>
      <w:r>
        <w:rPr>
          <w:color w:val="1F2329"/>
          <w:spacing w:val="-4"/>
          <w:sz w:val="24"/>
        </w:rPr>
        <w:t xml:space="preserve"> </w:t>
      </w:r>
      <w:r>
        <w:rPr>
          <w:color w:val="1F2329"/>
          <w:sz w:val="24"/>
        </w:rPr>
        <w:t>dynamics lead to varying procedures to carry on the projects.</w:t>
      </w:r>
    </w:p>
    <w:p w14:paraId="58A01197">
      <w:pPr>
        <w:pStyle w:val="6"/>
        <w:spacing w:before="86"/>
        <w:rPr>
          <w:i w:val="0"/>
        </w:rPr>
      </w:pPr>
    </w:p>
    <w:p w14:paraId="4425CFA4">
      <w:pPr>
        <w:pStyle w:val="3"/>
        <w:spacing w:before="1"/>
        <w:jc w:val="both"/>
      </w:pPr>
      <w:r>
        <w:rPr>
          <w:color w:val="484848"/>
        </w:rPr>
        <w:t>Characteristics</w:t>
      </w:r>
      <w:r>
        <w:rPr>
          <w:color w:val="484848"/>
          <w:spacing w:val="-3"/>
        </w:rPr>
        <w:t xml:space="preserve"> </w:t>
      </w:r>
      <w:r>
        <w:rPr>
          <w:color w:val="484848"/>
        </w:rPr>
        <w:t>of</w:t>
      </w:r>
      <w:r>
        <w:rPr>
          <w:color w:val="484848"/>
          <w:spacing w:val="-4"/>
        </w:rPr>
        <w:t xml:space="preserve"> </w:t>
      </w:r>
      <w:r>
        <w:rPr>
          <w:color w:val="484848"/>
          <w:spacing w:val="-2"/>
        </w:rPr>
        <w:t>Crystal:</w:t>
      </w:r>
    </w:p>
    <w:p w14:paraId="4B3BAE9D">
      <w:pPr>
        <w:pStyle w:val="6"/>
        <w:rPr>
          <w:b/>
        </w:rPr>
      </w:pPr>
    </w:p>
    <w:p w14:paraId="1731F81F">
      <w:pPr>
        <w:spacing w:before="0" w:line="242" w:lineRule="auto"/>
        <w:ind w:left="271" w:right="163" w:firstLine="0"/>
        <w:jc w:val="left"/>
        <w:rPr>
          <w:sz w:val="24"/>
        </w:rPr>
      </w:pPr>
      <w:r>
        <w:rPr>
          <w:color w:val="1F2329"/>
          <w:sz w:val="24"/>
        </w:rPr>
        <w:t>As</w:t>
      </w:r>
      <w:r>
        <w:rPr>
          <w:color w:val="1F2329"/>
          <w:spacing w:val="-4"/>
          <w:sz w:val="24"/>
        </w:rPr>
        <w:t xml:space="preserve"> </w:t>
      </w:r>
      <w:r>
        <w:rPr>
          <w:color w:val="1F2329"/>
          <w:sz w:val="24"/>
        </w:rPr>
        <w:t>stated</w:t>
      </w:r>
      <w:r>
        <w:rPr>
          <w:color w:val="1F2329"/>
          <w:spacing w:val="-4"/>
          <w:sz w:val="24"/>
        </w:rPr>
        <w:t xml:space="preserve"> </w:t>
      </w:r>
      <w:r>
        <w:rPr>
          <w:color w:val="1F2329"/>
          <w:sz w:val="24"/>
        </w:rPr>
        <w:t>earlier,</w:t>
      </w:r>
      <w:r>
        <w:rPr>
          <w:color w:val="1F2329"/>
          <w:spacing w:val="-4"/>
          <w:sz w:val="24"/>
        </w:rPr>
        <w:t xml:space="preserve"> </w:t>
      </w:r>
      <w:r>
        <w:rPr>
          <w:color w:val="1F2329"/>
          <w:sz w:val="24"/>
        </w:rPr>
        <w:t>Cockburn</w:t>
      </w:r>
      <w:r>
        <w:rPr>
          <w:color w:val="1F2329"/>
          <w:spacing w:val="-4"/>
          <w:sz w:val="24"/>
        </w:rPr>
        <w:t xml:space="preserve"> </w:t>
      </w:r>
      <w:r>
        <w:rPr>
          <w:color w:val="1F2329"/>
          <w:sz w:val="24"/>
        </w:rPr>
        <w:t>defined</w:t>
      </w:r>
      <w:r>
        <w:rPr>
          <w:color w:val="1F2329"/>
          <w:spacing w:val="-4"/>
          <w:sz w:val="24"/>
        </w:rPr>
        <w:t xml:space="preserve"> </w:t>
      </w:r>
      <w:r>
        <w:rPr>
          <w:color w:val="1F2329"/>
          <w:sz w:val="24"/>
        </w:rPr>
        <w:t>Crystal</w:t>
      </w:r>
      <w:r>
        <w:rPr>
          <w:color w:val="1F2329"/>
          <w:spacing w:val="-4"/>
          <w:sz w:val="24"/>
        </w:rPr>
        <w:t xml:space="preserve"> </w:t>
      </w:r>
      <w:r>
        <w:rPr>
          <w:color w:val="1F2329"/>
          <w:sz w:val="24"/>
        </w:rPr>
        <w:t>as</w:t>
      </w:r>
      <w:r>
        <w:rPr>
          <w:color w:val="1F2329"/>
          <w:spacing w:val="-3"/>
          <w:sz w:val="24"/>
        </w:rPr>
        <w:t xml:space="preserve"> </w:t>
      </w:r>
      <w:r>
        <w:rPr>
          <w:color w:val="1F2329"/>
          <w:sz w:val="24"/>
        </w:rPr>
        <w:t>a</w:t>
      </w:r>
      <w:r>
        <w:rPr>
          <w:color w:val="1F2329"/>
          <w:spacing w:val="-4"/>
          <w:sz w:val="24"/>
        </w:rPr>
        <w:t xml:space="preserve"> </w:t>
      </w:r>
      <w:r>
        <w:rPr>
          <w:color w:val="1F2329"/>
          <w:sz w:val="24"/>
        </w:rPr>
        <w:t>family</w:t>
      </w:r>
      <w:r>
        <w:rPr>
          <w:color w:val="1F2329"/>
          <w:spacing w:val="-4"/>
          <w:sz w:val="24"/>
        </w:rPr>
        <w:t xml:space="preserve"> </w:t>
      </w:r>
      <w:r>
        <w:rPr>
          <w:color w:val="1F2329"/>
          <w:sz w:val="24"/>
        </w:rPr>
        <w:t>of</w:t>
      </w:r>
      <w:r>
        <w:rPr>
          <w:color w:val="1F2329"/>
          <w:spacing w:val="-4"/>
          <w:sz w:val="24"/>
        </w:rPr>
        <w:t xml:space="preserve"> </w:t>
      </w:r>
      <w:r>
        <w:rPr>
          <w:color w:val="1F2329"/>
          <w:sz w:val="24"/>
        </w:rPr>
        <w:t>human-powered,</w:t>
      </w:r>
      <w:r>
        <w:rPr>
          <w:color w:val="1F2329"/>
          <w:spacing w:val="-2"/>
          <w:sz w:val="24"/>
        </w:rPr>
        <w:t xml:space="preserve"> </w:t>
      </w:r>
      <w:r>
        <w:rPr>
          <w:color w:val="1F2329"/>
          <w:sz w:val="24"/>
        </w:rPr>
        <w:t>adaptive,</w:t>
      </w:r>
      <w:r>
        <w:rPr>
          <w:color w:val="1F2329"/>
          <w:spacing w:val="-4"/>
          <w:sz w:val="24"/>
        </w:rPr>
        <w:t xml:space="preserve"> </w:t>
      </w:r>
      <w:r>
        <w:rPr>
          <w:color w:val="1F2329"/>
          <w:sz w:val="24"/>
        </w:rPr>
        <w:t>ultra-light,</w:t>
      </w:r>
      <w:r>
        <w:rPr>
          <w:color w:val="1F2329"/>
          <w:spacing w:val="-4"/>
          <w:sz w:val="24"/>
        </w:rPr>
        <w:t xml:space="preserve"> </w:t>
      </w:r>
      <w:r>
        <w:rPr>
          <w:color w:val="1F2329"/>
          <w:sz w:val="24"/>
        </w:rPr>
        <w:t>‘</w:t>
      </w:r>
      <w:r>
        <w:rPr>
          <w:i/>
          <w:color w:val="1F2329"/>
          <w:sz w:val="24"/>
        </w:rPr>
        <w:t>stretch-to-fit</w:t>
      </w:r>
      <w:r>
        <w:rPr>
          <w:color w:val="1F2329"/>
          <w:sz w:val="24"/>
        </w:rPr>
        <w:t>’ software development methodologies</w:t>
      </w:r>
    </w:p>
    <w:p w14:paraId="2D974E1F">
      <w:pPr>
        <w:pStyle w:val="6"/>
        <w:spacing w:before="81"/>
        <w:rPr>
          <w:i w:val="0"/>
        </w:rPr>
      </w:pPr>
    </w:p>
    <w:p w14:paraId="4C230EE2">
      <w:pPr>
        <w:pStyle w:val="9"/>
        <w:numPr>
          <w:ilvl w:val="1"/>
          <w:numId w:val="3"/>
        </w:numPr>
        <w:tabs>
          <w:tab w:val="left" w:pos="991"/>
        </w:tabs>
        <w:spacing w:before="0" w:after="0" w:line="240" w:lineRule="auto"/>
        <w:ind w:left="991" w:right="384" w:hanging="360"/>
        <w:jc w:val="left"/>
        <w:rPr>
          <w:i/>
          <w:sz w:val="24"/>
        </w:rPr>
      </w:pPr>
      <w:r>
        <w:rPr>
          <w:b/>
          <w:i/>
          <w:color w:val="1F2329"/>
          <w:sz w:val="24"/>
        </w:rPr>
        <w:t>Human</w:t>
      </w:r>
      <w:r>
        <w:rPr>
          <w:b/>
          <w:i/>
          <w:color w:val="1F2329"/>
          <w:spacing w:val="-4"/>
          <w:sz w:val="24"/>
        </w:rPr>
        <w:t xml:space="preserve"> </w:t>
      </w:r>
      <w:r>
        <w:rPr>
          <w:b/>
          <w:i/>
          <w:color w:val="1F2329"/>
          <w:sz w:val="24"/>
        </w:rPr>
        <w:t>Powered</w:t>
      </w:r>
      <w:r>
        <w:rPr>
          <w:b/>
          <w:i/>
          <w:color w:val="1F2329"/>
          <w:spacing w:val="-3"/>
          <w:sz w:val="24"/>
        </w:rPr>
        <w:t xml:space="preserve"> </w:t>
      </w:r>
      <w:r>
        <w:rPr>
          <w:i/>
          <w:color w:val="1F2329"/>
          <w:sz w:val="24"/>
        </w:rPr>
        <w:t>–</w:t>
      </w:r>
      <w:r>
        <w:rPr>
          <w:i/>
          <w:color w:val="1F2329"/>
          <w:spacing w:val="-3"/>
          <w:sz w:val="24"/>
        </w:rPr>
        <w:t xml:space="preserve"> </w:t>
      </w:r>
      <w:r>
        <w:rPr>
          <w:i/>
          <w:color w:val="1F2329"/>
          <w:sz w:val="24"/>
        </w:rPr>
        <w:t>Means</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people</w:t>
      </w:r>
      <w:r>
        <w:rPr>
          <w:i/>
          <w:color w:val="1F2329"/>
          <w:spacing w:val="-4"/>
          <w:sz w:val="24"/>
        </w:rPr>
        <w:t xml:space="preserve"> </w:t>
      </w:r>
      <w:r>
        <w:rPr>
          <w:i/>
          <w:color w:val="1F2329"/>
          <w:sz w:val="24"/>
        </w:rPr>
        <w:t>involved</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project</w:t>
      </w:r>
      <w:r>
        <w:rPr>
          <w:i/>
          <w:color w:val="1F2329"/>
          <w:spacing w:val="-3"/>
          <w:sz w:val="24"/>
        </w:rPr>
        <w:t xml:space="preserve"> </w:t>
      </w:r>
      <w:r>
        <w:rPr>
          <w:i/>
          <w:color w:val="1F2329"/>
          <w:sz w:val="24"/>
        </w:rPr>
        <w:t>are</w:t>
      </w:r>
      <w:r>
        <w:rPr>
          <w:i/>
          <w:color w:val="1F2329"/>
          <w:spacing w:val="-3"/>
          <w:sz w:val="24"/>
        </w:rPr>
        <w:t xml:space="preserve"> </w:t>
      </w:r>
      <w:r>
        <w:rPr>
          <w:i/>
          <w:color w:val="1F2329"/>
          <w:sz w:val="24"/>
        </w:rPr>
        <w:t>the</w:t>
      </w:r>
      <w:r>
        <w:rPr>
          <w:i/>
          <w:color w:val="1F2329"/>
          <w:spacing w:val="-6"/>
          <w:sz w:val="24"/>
        </w:rPr>
        <w:t xml:space="preserve"> </w:t>
      </w:r>
      <w:r>
        <w:rPr>
          <w:i/>
          <w:color w:val="1F2329"/>
          <w:sz w:val="24"/>
        </w:rPr>
        <w:t>most</w:t>
      </w:r>
      <w:r>
        <w:rPr>
          <w:i/>
          <w:color w:val="1F2329"/>
          <w:spacing w:val="-1"/>
          <w:sz w:val="24"/>
        </w:rPr>
        <w:t xml:space="preserve"> </w:t>
      </w:r>
      <w:r>
        <w:rPr>
          <w:i/>
          <w:color w:val="1F2329"/>
          <w:sz w:val="24"/>
        </w:rPr>
        <w:t>crucial</w:t>
      </w:r>
      <w:r>
        <w:rPr>
          <w:i/>
          <w:color w:val="1F2329"/>
          <w:spacing w:val="-2"/>
          <w:sz w:val="24"/>
        </w:rPr>
        <w:t xml:space="preserve"> </w:t>
      </w:r>
      <w:r>
        <w:rPr>
          <w:i/>
          <w:color w:val="1F2329"/>
          <w:sz w:val="24"/>
        </w:rPr>
        <w:t>entity</w:t>
      </w:r>
      <w:r>
        <w:rPr>
          <w:i/>
          <w:color w:val="1F2329"/>
          <w:spacing w:val="-1"/>
          <w:sz w:val="24"/>
        </w:rPr>
        <w:t xml:space="preserve"> </w:t>
      </w:r>
      <w:r>
        <w:rPr>
          <w:i/>
          <w:color w:val="1F2329"/>
          <w:sz w:val="24"/>
        </w:rPr>
        <w:t>&amp;</w:t>
      </w:r>
      <w:r>
        <w:rPr>
          <w:i/>
          <w:color w:val="1F2329"/>
          <w:spacing w:val="-10"/>
          <w:sz w:val="24"/>
        </w:rPr>
        <w:t xml:space="preserve"> </w:t>
      </w:r>
      <w:r>
        <w:rPr>
          <w:i/>
          <w:color w:val="1F2329"/>
          <w:sz w:val="24"/>
        </w:rPr>
        <w:t>that</w:t>
      </w:r>
      <w:r>
        <w:rPr>
          <w:i/>
          <w:color w:val="1F2329"/>
          <w:spacing w:val="-2"/>
          <w:sz w:val="24"/>
        </w:rPr>
        <w:t xml:space="preserve"> </w:t>
      </w:r>
      <w:r>
        <w:rPr>
          <w:i/>
          <w:color w:val="1F2329"/>
          <w:sz w:val="24"/>
        </w:rPr>
        <w:t>the entire project process flow should adapt around them.</w:t>
      </w:r>
    </w:p>
    <w:p w14:paraId="4FE6101A">
      <w:pPr>
        <w:pStyle w:val="9"/>
        <w:numPr>
          <w:ilvl w:val="1"/>
          <w:numId w:val="3"/>
        </w:numPr>
        <w:tabs>
          <w:tab w:val="left" w:pos="991"/>
        </w:tabs>
        <w:spacing w:before="0" w:after="0" w:line="240" w:lineRule="auto"/>
        <w:ind w:left="991" w:right="627" w:hanging="360"/>
        <w:jc w:val="left"/>
        <w:rPr>
          <w:i/>
          <w:sz w:val="24"/>
        </w:rPr>
      </w:pPr>
      <w:r>
        <w:rPr>
          <w:b/>
          <w:i/>
          <w:color w:val="1F2329"/>
          <w:sz w:val="24"/>
        </w:rPr>
        <w:t xml:space="preserve">Adaptive / Stretch-to-fit </w:t>
      </w:r>
      <w:r>
        <w:rPr>
          <w:i/>
          <w:color w:val="1F2329"/>
          <w:sz w:val="24"/>
        </w:rPr>
        <w:t>- This means crystal has no fixed process or tools. Instead, they are stretched</w:t>
      </w:r>
      <w:r>
        <w:rPr>
          <w:i/>
          <w:color w:val="1F2329"/>
          <w:spacing w:val="-4"/>
          <w:sz w:val="24"/>
        </w:rPr>
        <w:t xml:space="preserve"> </w:t>
      </w:r>
      <w:r>
        <w:rPr>
          <w:i/>
          <w:color w:val="1F2329"/>
          <w:sz w:val="24"/>
        </w:rPr>
        <w:t>to</w:t>
      </w:r>
      <w:r>
        <w:rPr>
          <w:i/>
          <w:color w:val="1F2329"/>
          <w:spacing w:val="-4"/>
          <w:sz w:val="24"/>
        </w:rPr>
        <w:t xml:space="preserve"> </w:t>
      </w:r>
      <w:r>
        <w:rPr>
          <w:i/>
          <w:color w:val="1F2329"/>
          <w:sz w:val="24"/>
        </w:rPr>
        <w:t>fit</w:t>
      </w:r>
      <w:r>
        <w:rPr>
          <w:i/>
          <w:color w:val="1F2329"/>
          <w:spacing w:val="-6"/>
          <w:sz w:val="24"/>
        </w:rPr>
        <w:t xml:space="preserve"> </w:t>
      </w:r>
      <w:r>
        <w:rPr>
          <w:i/>
          <w:color w:val="1F2329"/>
          <w:sz w:val="24"/>
        </w:rPr>
        <w:t>the</w:t>
      </w:r>
      <w:r>
        <w:rPr>
          <w:i/>
          <w:color w:val="1F2329"/>
          <w:spacing w:val="-4"/>
          <w:sz w:val="24"/>
        </w:rPr>
        <w:t xml:space="preserve"> </w:t>
      </w:r>
      <w:r>
        <w:rPr>
          <w:i/>
          <w:color w:val="1F2329"/>
          <w:sz w:val="24"/>
        </w:rPr>
        <w:t>ever-changing</w:t>
      </w:r>
      <w:r>
        <w:rPr>
          <w:i/>
          <w:color w:val="1F2329"/>
          <w:spacing w:val="-4"/>
          <w:sz w:val="24"/>
        </w:rPr>
        <w:t xml:space="preserve"> </w:t>
      </w:r>
      <w:r>
        <w:rPr>
          <w:i/>
          <w:color w:val="1F2329"/>
          <w:sz w:val="24"/>
        </w:rPr>
        <w:t>needs</w:t>
      </w:r>
      <w:r>
        <w:rPr>
          <w:i/>
          <w:color w:val="1F2329"/>
          <w:spacing w:val="-4"/>
          <w:sz w:val="24"/>
        </w:rPr>
        <w:t xml:space="preserve"> </w:t>
      </w:r>
      <w:r>
        <w:rPr>
          <w:i/>
          <w:color w:val="1F2329"/>
          <w:sz w:val="24"/>
        </w:rPr>
        <w:t>of</w:t>
      </w:r>
      <w:r>
        <w:rPr>
          <w:i/>
          <w:color w:val="1F2329"/>
          <w:spacing w:val="-4"/>
          <w:sz w:val="24"/>
        </w:rPr>
        <w:t xml:space="preserve"> </w:t>
      </w:r>
      <w:r>
        <w:rPr>
          <w:i/>
          <w:color w:val="1F2329"/>
          <w:sz w:val="24"/>
        </w:rPr>
        <w:t>a</w:t>
      </w:r>
      <w:r>
        <w:rPr>
          <w:i/>
          <w:color w:val="1F2329"/>
          <w:spacing w:val="-4"/>
          <w:sz w:val="24"/>
        </w:rPr>
        <w:t xml:space="preserve"> </w:t>
      </w:r>
      <w:r>
        <w:rPr>
          <w:i/>
          <w:color w:val="1F2329"/>
          <w:sz w:val="24"/>
        </w:rPr>
        <w:t>project &amp;</w:t>
      </w:r>
      <w:r>
        <w:rPr>
          <w:i/>
          <w:color w:val="1F2329"/>
          <w:spacing w:val="-10"/>
          <w:sz w:val="24"/>
        </w:rPr>
        <w:t xml:space="preserve"> </w:t>
      </w:r>
      <w:r>
        <w:rPr>
          <w:i/>
          <w:color w:val="1F2329"/>
          <w:sz w:val="24"/>
        </w:rPr>
        <w:t>adapt</w:t>
      </w:r>
      <w:r>
        <w:rPr>
          <w:i/>
          <w:color w:val="1F2329"/>
          <w:spacing w:val="-6"/>
          <w:sz w:val="24"/>
        </w:rPr>
        <w:t xml:space="preserve"> </w:t>
      </w:r>
      <w:r>
        <w:rPr>
          <w:i/>
          <w:color w:val="1F2329"/>
          <w:sz w:val="24"/>
        </w:rPr>
        <w:t>to</w:t>
      </w:r>
      <w:r>
        <w:rPr>
          <w:i/>
          <w:color w:val="1F2329"/>
          <w:spacing w:val="-4"/>
          <w:sz w:val="24"/>
        </w:rPr>
        <w:t xml:space="preserve"> </w:t>
      </w:r>
      <w:r>
        <w:rPr>
          <w:i/>
          <w:color w:val="1F2329"/>
          <w:sz w:val="24"/>
        </w:rPr>
        <w:t>different</w:t>
      </w:r>
      <w:r>
        <w:rPr>
          <w:i/>
          <w:color w:val="1F2329"/>
          <w:spacing w:val="-3"/>
          <w:sz w:val="24"/>
        </w:rPr>
        <w:t xml:space="preserve"> </w:t>
      </w:r>
      <w:r>
        <w:rPr>
          <w:i/>
          <w:color w:val="1F2329"/>
          <w:sz w:val="24"/>
        </w:rPr>
        <w:t>business</w:t>
      </w:r>
      <w:r>
        <w:rPr>
          <w:i/>
          <w:color w:val="1F2329"/>
          <w:spacing w:val="-4"/>
          <w:sz w:val="24"/>
        </w:rPr>
        <w:t xml:space="preserve"> </w:t>
      </w:r>
      <w:r>
        <w:rPr>
          <w:i/>
          <w:color w:val="1F2329"/>
          <w:sz w:val="24"/>
        </w:rPr>
        <w:t>requirements.</w:t>
      </w:r>
    </w:p>
    <w:p w14:paraId="1BEEAC43">
      <w:pPr>
        <w:pStyle w:val="9"/>
        <w:numPr>
          <w:ilvl w:val="1"/>
          <w:numId w:val="3"/>
        </w:numPr>
        <w:tabs>
          <w:tab w:val="left" w:pos="991"/>
        </w:tabs>
        <w:spacing w:before="0" w:after="0" w:line="240" w:lineRule="auto"/>
        <w:ind w:left="991" w:right="136" w:hanging="360"/>
        <w:jc w:val="left"/>
        <w:rPr>
          <w:i/>
          <w:sz w:val="24"/>
        </w:rPr>
      </w:pPr>
      <w:r>
        <w:rPr>
          <w:b/>
          <w:i/>
          <w:color w:val="1F2329"/>
          <w:sz w:val="24"/>
        </w:rPr>
        <w:t>Ultra-light</w:t>
      </w:r>
      <w:r>
        <w:rPr>
          <w:b/>
          <w:i/>
          <w:color w:val="1F2329"/>
          <w:spacing w:val="-3"/>
          <w:sz w:val="24"/>
        </w:rPr>
        <w:t xml:space="preserve"> </w:t>
      </w:r>
      <w:r>
        <w:rPr>
          <w:i/>
          <w:color w:val="1F2329"/>
          <w:sz w:val="24"/>
        </w:rPr>
        <w:t>–</w:t>
      </w:r>
      <w:r>
        <w:rPr>
          <w:i/>
          <w:color w:val="1F2329"/>
          <w:spacing w:val="-6"/>
          <w:sz w:val="24"/>
        </w:rPr>
        <w:t xml:space="preserve"> </w:t>
      </w:r>
      <w:r>
        <w:rPr>
          <w:i/>
          <w:color w:val="1F2329"/>
          <w:sz w:val="24"/>
        </w:rPr>
        <w:t>It</w:t>
      </w:r>
      <w:r>
        <w:rPr>
          <w:i/>
          <w:color w:val="1F2329"/>
          <w:spacing w:val="-3"/>
          <w:sz w:val="24"/>
        </w:rPr>
        <w:t xml:space="preserve"> </w:t>
      </w:r>
      <w:r>
        <w:rPr>
          <w:i/>
          <w:color w:val="1F2329"/>
          <w:sz w:val="24"/>
        </w:rPr>
        <w:t>is</w:t>
      </w:r>
      <w:r>
        <w:rPr>
          <w:i/>
          <w:color w:val="1F2329"/>
          <w:spacing w:val="-6"/>
          <w:sz w:val="24"/>
        </w:rPr>
        <w:t xml:space="preserve"> </w:t>
      </w:r>
      <w:r>
        <w:rPr>
          <w:i/>
          <w:color w:val="1F2329"/>
          <w:sz w:val="24"/>
        </w:rPr>
        <w:t>a</w:t>
      </w:r>
      <w:r>
        <w:rPr>
          <w:i/>
          <w:color w:val="1F2329"/>
          <w:spacing w:val="-3"/>
          <w:sz w:val="24"/>
        </w:rPr>
        <w:t xml:space="preserve"> </w:t>
      </w:r>
      <w:r>
        <w:rPr>
          <w:i/>
          <w:color w:val="1F2329"/>
          <w:sz w:val="24"/>
        </w:rPr>
        <w:t>lightweight</w:t>
      </w:r>
      <w:r>
        <w:rPr>
          <w:i/>
          <w:color w:val="1F2329"/>
          <w:spacing w:val="-2"/>
          <w:sz w:val="24"/>
        </w:rPr>
        <w:t xml:space="preserve"> </w:t>
      </w:r>
      <w:r>
        <w:rPr>
          <w:i/>
          <w:color w:val="1F2329"/>
          <w:sz w:val="24"/>
        </w:rPr>
        <w:t>methodology</w:t>
      </w:r>
      <w:r>
        <w:rPr>
          <w:i/>
          <w:color w:val="1F2329"/>
          <w:spacing w:val="-6"/>
          <w:sz w:val="24"/>
        </w:rPr>
        <w:t xml:space="preserve"> </w:t>
      </w:r>
      <w:r>
        <w:rPr>
          <w:i/>
          <w:color w:val="1F2329"/>
          <w:sz w:val="24"/>
        </w:rPr>
        <w:t>that</w:t>
      </w:r>
      <w:r>
        <w:rPr>
          <w:i/>
          <w:color w:val="1F2329"/>
          <w:spacing w:val="-4"/>
          <w:sz w:val="24"/>
        </w:rPr>
        <w:t xml:space="preserve"> </w:t>
      </w:r>
      <w:r>
        <w:rPr>
          <w:i/>
          <w:color w:val="1F2329"/>
          <w:sz w:val="24"/>
        </w:rPr>
        <w:t>focuses</w:t>
      </w:r>
      <w:r>
        <w:rPr>
          <w:i/>
          <w:color w:val="1F2329"/>
          <w:spacing w:val="-3"/>
          <w:sz w:val="24"/>
        </w:rPr>
        <w:t xml:space="preserve"> </w:t>
      </w:r>
      <w:r>
        <w:rPr>
          <w:i/>
          <w:color w:val="1F2329"/>
          <w:sz w:val="24"/>
        </w:rPr>
        <w:t>on</w:t>
      </w:r>
      <w:r>
        <w:rPr>
          <w:i/>
          <w:color w:val="1F2329"/>
          <w:spacing w:val="-3"/>
          <w:sz w:val="24"/>
        </w:rPr>
        <w:t xml:space="preserve"> </w:t>
      </w:r>
      <w:r>
        <w:rPr>
          <w:i/>
          <w:color w:val="1F2329"/>
          <w:sz w:val="24"/>
        </w:rPr>
        <w:t>transparency</w:t>
      </w:r>
      <w:r>
        <w:rPr>
          <w:i/>
          <w:color w:val="1F2329"/>
          <w:spacing w:val="-4"/>
          <w:sz w:val="24"/>
        </w:rPr>
        <w:t xml:space="preserve"> </w:t>
      </w:r>
      <w:r>
        <w:rPr>
          <w:i/>
          <w:color w:val="1F2329"/>
          <w:sz w:val="24"/>
        </w:rPr>
        <w:t>&amp;</w:t>
      </w:r>
      <w:r>
        <w:rPr>
          <w:i/>
          <w:color w:val="1F2329"/>
          <w:spacing w:val="-7"/>
          <w:sz w:val="24"/>
        </w:rPr>
        <w:t xml:space="preserve"> </w:t>
      </w:r>
      <w:r>
        <w:rPr>
          <w:i/>
          <w:color w:val="1F2329"/>
          <w:sz w:val="24"/>
        </w:rPr>
        <w:t>open</w:t>
      </w:r>
      <w:r>
        <w:rPr>
          <w:i/>
          <w:color w:val="1F2329"/>
          <w:spacing w:val="-3"/>
          <w:sz w:val="24"/>
        </w:rPr>
        <w:t xml:space="preserve"> </w:t>
      </w:r>
      <w:r>
        <w:rPr>
          <w:i/>
          <w:color w:val="1F2329"/>
          <w:sz w:val="24"/>
        </w:rPr>
        <w:t>communication.</w:t>
      </w:r>
      <w:r>
        <w:rPr>
          <w:i/>
          <w:color w:val="1F2329"/>
          <w:spacing w:val="-3"/>
          <w:sz w:val="24"/>
        </w:rPr>
        <w:t xml:space="preserve"> </w:t>
      </w:r>
      <w:r>
        <w:rPr>
          <w:i/>
          <w:color w:val="1F2329"/>
          <w:sz w:val="24"/>
        </w:rPr>
        <w:t>It does not go heavy on documentation.</w:t>
      </w:r>
    </w:p>
    <w:p w14:paraId="0462E158">
      <w:pPr>
        <w:pStyle w:val="6"/>
        <w:spacing w:before="5"/>
      </w:pPr>
    </w:p>
    <w:p w14:paraId="25B8BBD6">
      <w:pPr>
        <w:pStyle w:val="3"/>
        <w:jc w:val="both"/>
      </w:pPr>
      <w:r>
        <w:rPr>
          <w:color w:val="484848"/>
        </w:rPr>
        <w:t>Crystal</w:t>
      </w:r>
      <w:r>
        <w:rPr>
          <w:color w:val="484848"/>
          <w:spacing w:val="-3"/>
        </w:rPr>
        <w:t xml:space="preserve"> </w:t>
      </w:r>
      <w:r>
        <w:rPr>
          <w:color w:val="484848"/>
        </w:rPr>
        <w:t>Method</w:t>
      </w:r>
      <w:r>
        <w:rPr>
          <w:color w:val="484848"/>
          <w:spacing w:val="-1"/>
        </w:rPr>
        <w:t xml:space="preserve"> </w:t>
      </w:r>
      <w:r>
        <w:rPr>
          <w:color w:val="484848"/>
        </w:rPr>
        <w:t>Family</w:t>
      </w:r>
      <w:r>
        <w:rPr>
          <w:color w:val="484848"/>
          <w:spacing w:val="-4"/>
        </w:rPr>
        <w:t xml:space="preserve"> </w:t>
      </w:r>
      <w:r>
        <w:rPr>
          <w:color w:val="484848"/>
          <w:spacing w:val="-2"/>
        </w:rPr>
        <w:t>Members</w:t>
      </w:r>
    </w:p>
    <w:p w14:paraId="05180BBA">
      <w:pPr>
        <w:pStyle w:val="6"/>
        <w:spacing w:before="3"/>
        <w:rPr>
          <w:b/>
        </w:rPr>
      </w:pPr>
    </w:p>
    <w:p w14:paraId="707B7915">
      <w:pPr>
        <w:spacing w:before="0"/>
        <w:ind w:left="271" w:right="0" w:firstLine="0"/>
        <w:jc w:val="left"/>
        <w:rPr>
          <w:sz w:val="24"/>
        </w:rPr>
      </w:pPr>
      <w:r>
        <w:rPr>
          <w:color w:val="1F2329"/>
          <w:sz w:val="24"/>
        </w:rPr>
        <w:t>Cockburn</w:t>
      </w:r>
      <w:r>
        <w:rPr>
          <w:color w:val="1F2329"/>
          <w:spacing w:val="-4"/>
          <w:sz w:val="24"/>
        </w:rPr>
        <w:t xml:space="preserve"> </w:t>
      </w:r>
      <w:r>
        <w:rPr>
          <w:color w:val="1F2329"/>
          <w:sz w:val="24"/>
        </w:rPr>
        <w:t>discovered</w:t>
      </w:r>
      <w:r>
        <w:rPr>
          <w:color w:val="1F2329"/>
          <w:spacing w:val="-1"/>
          <w:sz w:val="24"/>
        </w:rPr>
        <w:t xml:space="preserve"> </w:t>
      </w:r>
      <w:r>
        <w:rPr>
          <w:color w:val="1F2329"/>
          <w:sz w:val="24"/>
        </w:rPr>
        <w:t>that</w:t>
      </w:r>
      <w:r>
        <w:rPr>
          <w:color w:val="1F2329"/>
          <w:spacing w:val="1"/>
          <w:sz w:val="24"/>
        </w:rPr>
        <w:t xml:space="preserve"> </w:t>
      </w:r>
      <w:r>
        <w:rPr>
          <w:color w:val="1F2329"/>
          <w:sz w:val="24"/>
        </w:rPr>
        <w:t>the</w:t>
      </w:r>
      <w:r>
        <w:rPr>
          <w:color w:val="1F2329"/>
          <w:spacing w:val="-1"/>
          <w:sz w:val="24"/>
        </w:rPr>
        <w:t xml:space="preserve"> </w:t>
      </w:r>
      <w:r>
        <w:rPr>
          <w:color w:val="1F2329"/>
          <w:sz w:val="24"/>
        </w:rPr>
        <w:t>properties of</w:t>
      </w:r>
      <w:r>
        <w:rPr>
          <w:color w:val="1F2329"/>
          <w:spacing w:val="-2"/>
          <w:sz w:val="24"/>
        </w:rPr>
        <w:t xml:space="preserve"> </w:t>
      </w:r>
      <w:r>
        <w:rPr>
          <w:color w:val="1F2329"/>
          <w:sz w:val="24"/>
        </w:rPr>
        <w:t>a</w:t>
      </w:r>
      <w:r>
        <w:rPr>
          <w:color w:val="1F2329"/>
          <w:spacing w:val="-4"/>
          <w:sz w:val="24"/>
        </w:rPr>
        <w:t xml:space="preserve"> </w:t>
      </w:r>
      <w:r>
        <w:rPr>
          <w:color w:val="1F2329"/>
          <w:sz w:val="24"/>
        </w:rPr>
        <w:t>project</w:t>
      </w:r>
      <w:r>
        <w:rPr>
          <w:color w:val="1F2329"/>
          <w:spacing w:val="-1"/>
          <w:sz w:val="24"/>
        </w:rPr>
        <w:t xml:space="preserve"> </w:t>
      </w:r>
      <w:r>
        <w:rPr>
          <w:color w:val="1F2329"/>
          <w:sz w:val="24"/>
        </w:rPr>
        <w:t>depend on</w:t>
      </w:r>
      <w:r>
        <w:rPr>
          <w:color w:val="1F2329"/>
          <w:spacing w:val="-1"/>
          <w:sz w:val="24"/>
        </w:rPr>
        <w:t xml:space="preserve"> </w:t>
      </w:r>
      <w:r>
        <w:rPr>
          <w:color w:val="1F2329"/>
          <w:sz w:val="24"/>
        </w:rPr>
        <w:t>the</w:t>
      </w:r>
      <w:r>
        <w:rPr>
          <w:color w:val="1F2329"/>
          <w:spacing w:val="-1"/>
          <w:sz w:val="24"/>
        </w:rPr>
        <w:t xml:space="preserve"> </w:t>
      </w:r>
      <w:r>
        <w:rPr>
          <w:color w:val="1F2329"/>
          <w:sz w:val="24"/>
        </w:rPr>
        <w:t>number of</w:t>
      </w:r>
      <w:r>
        <w:rPr>
          <w:color w:val="1F2329"/>
          <w:spacing w:val="-1"/>
          <w:sz w:val="24"/>
        </w:rPr>
        <w:t xml:space="preserve"> </w:t>
      </w:r>
      <w:r>
        <w:rPr>
          <w:color w:val="1F2329"/>
          <w:sz w:val="24"/>
        </w:rPr>
        <w:t>people</w:t>
      </w:r>
      <w:r>
        <w:rPr>
          <w:color w:val="1F2329"/>
          <w:spacing w:val="-1"/>
          <w:sz w:val="24"/>
        </w:rPr>
        <w:t xml:space="preserve"> </w:t>
      </w:r>
      <w:r>
        <w:rPr>
          <w:color w:val="1F2329"/>
          <w:sz w:val="24"/>
        </w:rPr>
        <w:t>involved in</w:t>
      </w:r>
      <w:r>
        <w:rPr>
          <w:color w:val="1F2329"/>
          <w:spacing w:val="-1"/>
          <w:sz w:val="24"/>
        </w:rPr>
        <w:t xml:space="preserve"> </w:t>
      </w:r>
      <w:r>
        <w:rPr>
          <w:color w:val="1F2329"/>
          <w:sz w:val="24"/>
        </w:rPr>
        <w:t>the</w:t>
      </w:r>
      <w:r>
        <w:rPr>
          <w:color w:val="1F2329"/>
          <w:spacing w:val="-1"/>
          <w:sz w:val="24"/>
        </w:rPr>
        <w:t xml:space="preserve"> </w:t>
      </w:r>
      <w:r>
        <w:rPr>
          <w:color w:val="1F2329"/>
          <w:spacing w:val="-2"/>
          <w:sz w:val="24"/>
        </w:rPr>
        <w:t>project.</w:t>
      </w:r>
    </w:p>
    <w:p w14:paraId="6E3CB506">
      <w:pPr>
        <w:pStyle w:val="6"/>
        <w:spacing w:before="84"/>
        <w:rPr>
          <w:i w:val="0"/>
        </w:rPr>
      </w:pPr>
    </w:p>
    <w:p w14:paraId="029FD382">
      <w:pPr>
        <w:spacing w:before="0"/>
        <w:ind w:left="271" w:right="444" w:firstLine="0"/>
        <w:jc w:val="left"/>
        <w:rPr>
          <w:sz w:val="24"/>
        </w:rPr>
      </w:pPr>
      <w:r>
        <w:rPr>
          <w:color w:val="1F2329"/>
          <w:sz w:val="24"/>
        </w:rPr>
        <w:t>The</w:t>
      </w:r>
      <w:r>
        <w:rPr>
          <w:color w:val="1F2329"/>
          <w:spacing w:val="-4"/>
          <w:sz w:val="24"/>
        </w:rPr>
        <w:t xml:space="preserve"> </w:t>
      </w:r>
      <w:r>
        <w:rPr>
          <w:color w:val="1F2329"/>
          <w:sz w:val="24"/>
        </w:rPr>
        <w:t>way</w:t>
      </w:r>
      <w:r>
        <w:rPr>
          <w:color w:val="1F2329"/>
          <w:spacing w:val="-2"/>
          <w:sz w:val="24"/>
        </w:rPr>
        <w:t xml:space="preserve"> </w:t>
      </w:r>
      <w:r>
        <w:rPr>
          <w:color w:val="1F2329"/>
          <w:sz w:val="24"/>
        </w:rPr>
        <w:t>smaller</w:t>
      </w:r>
      <w:r>
        <w:rPr>
          <w:color w:val="1F2329"/>
          <w:spacing w:val="-2"/>
          <w:sz w:val="24"/>
        </w:rPr>
        <w:t xml:space="preserve"> </w:t>
      </w:r>
      <w:r>
        <w:rPr>
          <w:color w:val="1F2329"/>
          <w:sz w:val="24"/>
        </w:rPr>
        <w:t>teams</w:t>
      </w:r>
      <w:r>
        <w:rPr>
          <w:color w:val="1F2329"/>
          <w:spacing w:val="-2"/>
          <w:sz w:val="24"/>
        </w:rPr>
        <w:t xml:space="preserve"> </w:t>
      </w:r>
      <w:r>
        <w:rPr>
          <w:color w:val="1F2329"/>
          <w:sz w:val="24"/>
        </w:rPr>
        <w:t>work</w:t>
      </w:r>
      <w:r>
        <w:rPr>
          <w:color w:val="1F2329"/>
          <w:spacing w:val="-2"/>
          <w:sz w:val="24"/>
        </w:rPr>
        <w:t xml:space="preserve"> </w:t>
      </w:r>
      <w:r>
        <w:rPr>
          <w:color w:val="1F2329"/>
          <w:sz w:val="24"/>
        </w:rPr>
        <w:t>inside</w:t>
      </w:r>
      <w:r>
        <w:rPr>
          <w:color w:val="1F2329"/>
          <w:spacing w:val="-2"/>
          <w:sz w:val="24"/>
        </w:rPr>
        <w:t xml:space="preserve"> </w:t>
      </w:r>
      <w:r>
        <w:rPr>
          <w:color w:val="1F2329"/>
          <w:sz w:val="24"/>
        </w:rPr>
        <w:t>a</w:t>
      </w:r>
      <w:r>
        <w:rPr>
          <w:color w:val="1F2329"/>
          <w:spacing w:val="-4"/>
          <w:sz w:val="24"/>
        </w:rPr>
        <w:t xml:space="preserve"> </w:t>
      </w:r>
      <w:r>
        <w:rPr>
          <w:color w:val="1F2329"/>
          <w:sz w:val="24"/>
        </w:rPr>
        <w:t>project can</w:t>
      </w:r>
      <w:r>
        <w:rPr>
          <w:color w:val="1F2329"/>
          <w:spacing w:val="-2"/>
          <w:sz w:val="24"/>
        </w:rPr>
        <w:t xml:space="preserve"> </w:t>
      </w:r>
      <w:r>
        <w:rPr>
          <w:color w:val="1F2329"/>
          <w:sz w:val="24"/>
        </w:rPr>
        <w:t>be</w:t>
      </w:r>
      <w:r>
        <w:rPr>
          <w:color w:val="1F2329"/>
          <w:spacing w:val="-3"/>
          <w:sz w:val="24"/>
        </w:rPr>
        <w:t xml:space="preserve"> </w:t>
      </w:r>
      <w:r>
        <w:rPr>
          <w:color w:val="1F2329"/>
          <w:sz w:val="24"/>
        </w:rPr>
        <w:t>different</w:t>
      </w:r>
      <w:r>
        <w:rPr>
          <w:color w:val="1F2329"/>
          <w:spacing w:val="-2"/>
          <w:sz w:val="24"/>
        </w:rPr>
        <w:t xml:space="preserve"> </w:t>
      </w:r>
      <w:r>
        <w:rPr>
          <w:color w:val="1F2329"/>
          <w:sz w:val="24"/>
        </w:rPr>
        <w:t>than</w:t>
      </w:r>
      <w:r>
        <w:rPr>
          <w:color w:val="1F2329"/>
          <w:spacing w:val="-2"/>
          <w:sz w:val="24"/>
        </w:rPr>
        <w:t xml:space="preserve"> </w:t>
      </w:r>
      <w:r>
        <w:rPr>
          <w:color w:val="1F2329"/>
          <w:sz w:val="24"/>
        </w:rPr>
        <w:t>the</w:t>
      </w:r>
      <w:r>
        <w:rPr>
          <w:color w:val="1F2329"/>
          <w:spacing w:val="-2"/>
          <w:sz w:val="24"/>
        </w:rPr>
        <w:t xml:space="preserve"> </w:t>
      </w:r>
      <w:r>
        <w:rPr>
          <w:color w:val="1F2329"/>
          <w:sz w:val="24"/>
        </w:rPr>
        <w:t>way bigger</w:t>
      </w:r>
      <w:r>
        <w:rPr>
          <w:color w:val="1F2329"/>
          <w:spacing w:val="-4"/>
          <w:sz w:val="24"/>
        </w:rPr>
        <w:t xml:space="preserve"> </w:t>
      </w:r>
      <w:r>
        <w:rPr>
          <w:color w:val="1F2329"/>
          <w:sz w:val="24"/>
        </w:rPr>
        <w:t>teams</w:t>
      </w:r>
      <w:r>
        <w:rPr>
          <w:color w:val="1F2329"/>
          <w:spacing w:val="-2"/>
          <w:sz w:val="24"/>
        </w:rPr>
        <w:t xml:space="preserve"> </w:t>
      </w:r>
      <w:r>
        <w:rPr>
          <w:color w:val="1F2329"/>
          <w:sz w:val="24"/>
        </w:rPr>
        <w:t>work</w:t>
      </w:r>
      <w:r>
        <w:rPr>
          <w:color w:val="1F2329"/>
          <w:spacing w:val="-2"/>
          <w:sz w:val="24"/>
        </w:rPr>
        <w:t xml:space="preserve"> </w:t>
      </w:r>
      <w:r>
        <w:rPr>
          <w:color w:val="1F2329"/>
          <w:sz w:val="24"/>
        </w:rPr>
        <w:t>on</w:t>
      </w:r>
      <w:r>
        <w:rPr>
          <w:color w:val="1F2329"/>
          <w:spacing w:val="-1"/>
          <w:sz w:val="24"/>
        </w:rPr>
        <w:t xml:space="preserve"> </w:t>
      </w:r>
      <w:r>
        <w:rPr>
          <w:color w:val="1F2329"/>
          <w:sz w:val="24"/>
        </w:rPr>
        <w:t>a</w:t>
      </w:r>
      <w:r>
        <w:rPr>
          <w:color w:val="1F2329"/>
          <w:spacing w:val="-3"/>
          <w:sz w:val="24"/>
        </w:rPr>
        <w:t xml:space="preserve"> </w:t>
      </w:r>
      <w:r>
        <w:rPr>
          <w:color w:val="1F2329"/>
          <w:sz w:val="24"/>
        </w:rPr>
        <w:t>large-scale project. In other words, the criticality &amp; the complexity of the procedure to carry on the project is directly proportional to the size of the team.</w:t>
      </w:r>
    </w:p>
    <w:p w14:paraId="4A819F3A">
      <w:pPr>
        <w:pStyle w:val="6"/>
        <w:spacing w:before="84"/>
        <w:rPr>
          <w:i w:val="0"/>
        </w:rPr>
      </w:pPr>
    </w:p>
    <w:p w14:paraId="4935E226">
      <w:pPr>
        <w:spacing w:before="0"/>
        <w:ind w:left="271" w:right="301" w:firstLine="0"/>
        <w:jc w:val="both"/>
        <w:rPr>
          <w:sz w:val="24"/>
        </w:rPr>
      </w:pPr>
      <w:r>
        <w:rPr>
          <w:color w:val="1F2329"/>
          <w:sz w:val="24"/>
        </w:rPr>
        <w:t>Therefore,</w:t>
      </w:r>
      <w:r>
        <w:rPr>
          <w:color w:val="1F2329"/>
          <w:spacing w:val="-3"/>
          <w:sz w:val="24"/>
        </w:rPr>
        <w:t xml:space="preserve"> </w:t>
      </w:r>
      <w:r>
        <w:rPr>
          <w:color w:val="1F2329"/>
          <w:sz w:val="24"/>
        </w:rPr>
        <w:t>there</w:t>
      </w:r>
      <w:r>
        <w:rPr>
          <w:color w:val="1F2329"/>
          <w:spacing w:val="-6"/>
          <w:sz w:val="24"/>
        </w:rPr>
        <w:t xml:space="preserve"> </w:t>
      </w:r>
      <w:r>
        <w:rPr>
          <w:color w:val="1F2329"/>
          <w:sz w:val="24"/>
        </w:rPr>
        <w:t>is</w:t>
      </w:r>
      <w:r>
        <w:rPr>
          <w:color w:val="1F2329"/>
          <w:spacing w:val="-3"/>
          <w:sz w:val="24"/>
        </w:rPr>
        <w:t xml:space="preserve"> </w:t>
      </w:r>
      <w:r>
        <w:rPr>
          <w:color w:val="1F2329"/>
          <w:sz w:val="24"/>
        </w:rPr>
        <w:t>no</w:t>
      </w:r>
      <w:r>
        <w:rPr>
          <w:color w:val="1F2329"/>
          <w:spacing w:val="-3"/>
          <w:sz w:val="24"/>
        </w:rPr>
        <w:t xml:space="preserve"> </w:t>
      </w:r>
      <w:r>
        <w:rPr>
          <w:color w:val="1F2329"/>
          <w:sz w:val="24"/>
        </w:rPr>
        <w:t>one</w:t>
      </w:r>
      <w:r>
        <w:rPr>
          <w:color w:val="1F2329"/>
          <w:spacing w:val="-7"/>
          <w:sz w:val="24"/>
        </w:rPr>
        <w:t xml:space="preserve"> </w:t>
      </w:r>
      <w:r>
        <w:rPr>
          <w:color w:val="1F2329"/>
          <w:sz w:val="24"/>
        </w:rPr>
        <w:t>single</w:t>
      </w:r>
      <w:r>
        <w:rPr>
          <w:color w:val="1F2329"/>
          <w:spacing w:val="-4"/>
          <w:sz w:val="24"/>
        </w:rPr>
        <w:t xml:space="preserve"> </w:t>
      </w:r>
      <w:r>
        <w:rPr>
          <w:color w:val="1F2329"/>
          <w:sz w:val="24"/>
        </w:rPr>
        <w:t>Crystal</w:t>
      </w:r>
      <w:r>
        <w:rPr>
          <w:color w:val="1F2329"/>
          <w:spacing w:val="-3"/>
          <w:sz w:val="24"/>
        </w:rPr>
        <w:t xml:space="preserve"> </w:t>
      </w:r>
      <w:r>
        <w:rPr>
          <w:color w:val="1F2329"/>
          <w:sz w:val="24"/>
        </w:rPr>
        <w:t>method. In</w:t>
      </w:r>
      <w:r>
        <w:rPr>
          <w:color w:val="1F2329"/>
          <w:spacing w:val="-3"/>
          <w:sz w:val="24"/>
        </w:rPr>
        <w:t xml:space="preserve"> </w:t>
      </w:r>
      <w:r>
        <w:rPr>
          <w:color w:val="1F2329"/>
          <w:sz w:val="24"/>
        </w:rPr>
        <w:t>other</w:t>
      </w:r>
      <w:r>
        <w:rPr>
          <w:color w:val="1F2329"/>
          <w:spacing w:val="-3"/>
          <w:sz w:val="24"/>
        </w:rPr>
        <w:t xml:space="preserve"> </w:t>
      </w:r>
      <w:r>
        <w:rPr>
          <w:color w:val="1F2329"/>
          <w:sz w:val="24"/>
        </w:rPr>
        <w:t>words,</w:t>
      </w:r>
      <w:r>
        <w:rPr>
          <w:color w:val="1F2329"/>
          <w:spacing w:val="-3"/>
          <w:sz w:val="24"/>
        </w:rPr>
        <w:t xml:space="preserve"> </w:t>
      </w:r>
      <w:r>
        <w:rPr>
          <w:color w:val="1F2329"/>
          <w:sz w:val="24"/>
        </w:rPr>
        <w:t>there</w:t>
      </w:r>
      <w:r>
        <w:rPr>
          <w:color w:val="1F2329"/>
          <w:spacing w:val="-2"/>
          <w:sz w:val="24"/>
        </w:rPr>
        <w:t xml:space="preserve"> </w:t>
      </w:r>
      <w:r>
        <w:rPr>
          <w:color w:val="1F2329"/>
          <w:sz w:val="24"/>
        </w:rPr>
        <w:t>are</w:t>
      </w:r>
      <w:r>
        <w:rPr>
          <w:color w:val="1F2329"/>
          <w:spacing w:val="-3"/>
          <w:sz w:val="24"/>
        </w:rPr>
        <w:t xml:space="preserve"> </w:t>
      </w:r>
      <w:r>
        <w:rPr>
          <w:color w:val="1F2329"/>
          <w:sz w:val="24"/>
        </w:rPr>
        <w:t>different</w:t>
      </w:r>
      <w:r>
        <w:rPr>
          <w:color w:val="1F2329"/>
          <w:spacing w:val="-2"/>
          <w:sz w:val="24"/>
        </w:rPr>
        <w:t xml:space="preserve"> </w:t>
      </w:r>
      <w:r>
        <w:rPr>
          <w:color w:val="1F2329"/>
          <w:sz w:val="24"/>
        </w:rPr>
        <w:t>Crystal</w:t>
      </w:r>
      <w:r>
        <w:rPr>
          <w:color w:val="1F2329"/>
          <w:spacing w:val="-3"/>
          <w:sz w:val="24"/>
        </w:rPr>
        <w:t xml:space="preserve"> </w:t>
      </w:r>
      <w:r>
        <w:rPr>
          <w:color w:val="1F2329"/>
          <w:sz w:val="24"/>
        </w:rPr>
        <w:t>methodologies for different types of projects which depends upon the following factors:-</w:t>
      </w:r>
    </w:p>
    <w:p w14:paraId="4D2FB44C">
      <w:pPr>
        <w:pStyle w:val="6"/>
        <w:spacing w:before="84"/>
        <w:rPr>
          <w:i w:val="0"/>
        </w:rPr>
      </w:pPr>
    </w:p>
    <w:p w14:paraId="6B1392B9">
      <w:pPr>
        <w:pStyle w:val="9"/>
        <w:numPr>
          <w:ilvl w:val="1"/>
          <w:numId w:val="3"/>
        </w:numPr>
        <w:tabs>
          <w:tab w:val="left" w:pos="991"/>
        </w:tabs>
        <w:spacing w:before="0" w:after="0" w:line="240" w:lineRule="auto"/>
        <w:ind w:left="991" w:right="0" w:hanging="360"/>
        <w:jc w:val="left"/>
        <w:rPr>
          <w:i/>
          <w:sz w:val="24"/>
        </w:rPr>
      </w:pPr>
      <w:r>
        <w:rPr>
          <w:i/>
          <w:color w:val="1F2329"/>
          <w:sz w:val="24"/>
        </w:rPr>
        <w:t>Team</w:t>
      </w:r>
      <w:r>
        <w:rPr>
          <w:i/>
          <w:color w:val="1F2329"/>
          <w:spacing w:val="-2"/>
          <w:sz w:val="24"/>
        </w:rPr>
        <w:t xml:space="preserve"> </w:t>
      </w:r>
      <w:r>
        <w:rPr>
          <w:i/>
          <w:color w:val="1F2329"/>
          <w:sz w:val="24"/>
        </w:rPr>
        <w:t>Size</w:t>
      </w:r>
      <w:r>
        <w:rPr>
          <w:i/>
          <w:color w:val="1F2329"/>
          <w:spacing w:val="-1"/>
          <w:sz w:val="24"/>
        </w:rPr>
        <w:t xml:space="preserve"> </w:t>
      </w:r>
      <w:r>
        <w:rPr>
          <w:i/>
          <w:color w:val="1F2329"/>
          <w:sz w:val="24"/>
        </w:rPr>
        <w:t>(</w:t>
      </w:r>
      <w:r>
        <w:rPr>
          <w:i/>
          <w:color w:val="1F2329"/>
          <w:spacing w:val="-6"/>
          <w:sz w:val="24"/>
        </w:rPr>
        <w:t xml:space="preserve"> </w:t>
      </w:r>
      <w:r>
        <w:rPr>
          <w:i/>
          <w:color w:val="1F2329"/>
          <w:sz w:val="24"/>
        </w:rPr>
        <w:t>Crystal</w:t>
      </w:r>
      <w:r>
        <w:rPr>
          <w:i/>
          <w:color w:val="1F2329"/>
          <w:spacing w:val="-1"/>
          <w:sz w:val="24"/>
        </w:rPr>
        <w:t xml:space="preserve"> </w:t>
      </w:r>
      <w:r>
        <w:rPr>
          <w:i/>
          <w:color w:val="1F2329"/>
          <w:sz w:val="24"/>
        </w:rPr>
        <w:t>Family</w:t>
      </w:r>
      <w:r>
        <w:rPr>
          <w:i/>
          <w:color w:val="1F2329"/>
          <w:spacing w:val="1"/>
          <w:sz w:val="24"/>
        </w:rPr>
        <w:t xml:space="preserve"> </w:t>
      </w:r>
      <w:r>
        <w:rPr>
          <w:i/>
          <w:color w:val="1F2329"/>
          <w:sz w:val="24"/>
        </w:rPr>
        <w:t>as discussed</w:t>
      </w:r>
      <w:r>
        <w:rPr>
          <w:i/>
          <w:color w:val="1F2329"/>
          <w:spacing w:val="-1"/>
          <w:sz w:val="24"/>
        </w:rPr>
        <w:t xml:space="preserve"> </w:t>
      </w:r>
      <w:r>
        <w:rPr>
          <w:i/>
          <w:color w:val="1F2329"/>
          <w:spacing w:val="-2"/>
          <w:sz w:val="24"/>
        </w:rPr>
        <w:t>below)</w:t>
      </w:r>
    </w:p>
    <w:p w14:paraId="26A9835F">
      <w:pPr>
        <w:pStyle w:val="9"/>
        <w:numPr>
          <w:ilvl w:val="1"/>
          <w:numId w:val="3"/>
        </w:numPr>
        <w:tabs>
          <w:tab w:val="left" w:pos="991"/>
        </w:tabs>
        <w:spacing w:before="1" w:after="0" w:line="240" w:lineRule="auto"/>
        <w:ind w:left="991" w:right="0" w:hanging="360"/>
        <w:jc w:val="left"/>
        <w:rPr>
          <w:i/>
          <w:sz w:val="24"/>
        </w:rPr>
      </w:pPr>
      <w:r>
        <w:rPr>
          <w:i/>
          <w:color w:val="1F2329"/>
          <w:sz w:val="24"/>
        </w:rPr>
        <w:t>Criticality</w:t>
      </w:r>
      <w:r>
        <w:rPr>
          <w:i/>
          <w:color w:val="1F2329"/>
          <w:spacing w:val="-4"/>
          <w:sz w:val="24"/>
        </w:rPr>
        <w:t xml:space="preserve"> </w:t>
      </w:r>
      <w:r>
        <w:rPr>
          <w:i/>
          <w:color w:val="1F2329"/>
          <w:sz w:val="24"/>
        </w:rPr>
        <w:t>(</w:t>
      </w:r>
      <w:r>
        <w:rPr>
          <w:i/>
          <w:color w:val="1F2329"/>
          <w:spacing w:val="-7"/>
          <w:sz w:val="24"/>
        </w:rPr>
        <w:t xml:space="preserve"> </w:t>
      </w:r>
      <w:r>
        <w:rPr>
          <w:i/>
          <w:color w:val="1F2329"/>
          <w:sz w:val="24"/>
        </w:rPr>
        <w:t>four levels of</w:t>
      </w:r>
      <w:r>
        <w:rPr>
          <w:i/>
          <w:color w:val="1F2329"/>
          <w:spacing w:val="-1"/>
          <w:sz w:val="24"/>
        </w:rPr>
        <w:t xml:space="preserve"> </w:t>
      </w:r>
      <w:r>
        <w:rPr>
          <w:i/>
          <w:color w:val="1F2329"/>
          <w:sz w:val="24"/>
        </w:rPr>
        <w:t>criticality</w:t>
      </w:r>
      <w:r>
        <w:rPr>
          <w:i/>
          <w:color w:val="1F2329"/>
          <w:spacing w:val="-3"/>
          <w:sz w:val="24"/>
        </w:rPr>
        <w:t xml:space="preserve"> </w:t>
      </w:r>
      <w:r>
        <w:rPr>
          <w:i/>
          <w:color w:val="1F2329"/>
          <w:sz w:val="24"/>
        </w:rPr>
        <w:t>as</w:t>
      </w:r>
      <w:r>
        <w:rPr>
          <w:i/>
          <w:color w:val="1F2329"/>
          <w:spacing w:val="-1"/>
          <w:sz w:val="24"/>
        </w:rPr>
        <w:t xml:space="preserve"> </w:t>
      </w:r>
      <w:r>
        <w:rPr>
          <w:i/>
          <w:color w:val="1F2329"/>
          <w:sz w:val="24"/>
        </w:rPr>
        <w:t xml:space="preserve">discussed </w:t>
      </w:r>
      <w:r>
        <w:rPr>
          <w:i/>
          <w:color w:val="1F2329"/>
          <w:spacing w:val="-2"/>
          <w:sz w:val="24"/>
        </w:rPr>
        <w:t>below)</w:t>
      </w:r>
    </w:p>
    <w:p w14:paraId="6616209F">
      <w:pPr>
        <w:pStyle w:val="9"/>
        <w:spacing w:after="0" w:line="240" w:lineRule="auto"/>
        <w:jc w:val="left"/>
        <w:rPr>
          <w:i/>
          <w:sz w:val="24"/>
        </w:rPr>
        <w:sectPr>
          <w:pgSz w:w="12240" w:h="15840"/>
          <w:pgMar w:top="700" w:right="720" w:bottom="460" w:left="720" w:header="415" w:footer="273" w:gutter="0"/>
          <w:cols w:space="720" w:num="1"/>
        </w:sectPr>
      </w:pPr>
    </w:p>
    <w:p w14:paraId="5CF58F78">
      <w:pPr>
        <w:pStyle w:val="9"/>
        <w:numPr>
          <w:ilvl w:val="1"/>
          <w:numId w:val="3"/>
        </w:numPr>
        <w:tabs>
          <w:tab w:val="left" w:pos="991"/>
        </w:tabs>
        <w:spacing w:before="82" w:after="0" w:line="240" w:lineRule="auto"/>
        <w:ind w:left="991" w:right="0" w:hanging="360"/>
        <w:jc w:val="left"/>
        <w:rPr>
          <w:i/>
          <w:sz w:val="24"/>
        </w:rPr>
      </w:pPr>
      <w:r>
        <w:rPr>
          <w:i/>
          <w:sz w:val="24"/>
        </w:rPr>
        <mc:AlternateContent>
          <mc:Choice Requires="wps">
            <w:drawing>
              <wp:anchor distT="0" distB="0" distL="0" distR="0" simplePos="0" relativeHeight="251662336"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4" name="Graphic 14"/>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24pt;margin-top:30.9pt;height:730.25pt;width:564.1pt;mso-position-horizontal-relative:page;mso-position-vertical-relative:page;z-index:-251654144;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CLQGiK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i/>
          <w:color w:val="1F2329"/>
          <w:sz w:val="24"/>
        </w:rPr>
        <w:t>The</w:t>
      </w:r>
      <w:r>
        <w:rPr>
          <w:i/>
          <w:color w:val="1F2329"/>
          <w:spacing w:val="-6"/>
          <w:sz w:val="24"/>
        </w:rPr>
        <w:t xml:space="preserve"> </w:t>
      </w:r>
      <w:r>
        <w:rPr>
          <w:i/>
          <w:color w:val="1F2329"/>
          <w:sz w:val="24"/>
        </w:rPr>
        <w:t>priority</w:t>
      </w:r>
      <w:r>
        <w:rPr>
          <w:i/>
          <w:color w:val="1F2329"/>
          <w:spacing w:val="-1"/>
          <w:sz w:val="24"/>
        </w:rPr>
        <w:t xml:space="preserve"> </w:t>
      </w:r>
      <w:r>
        <w:rPr>
          <w:i/>
          <w:color w:val="1F2329"/>
          <w:sz w:val="24"/>
        </w:rPr>
        <w:t>of the</w:t>
      </w:r>
      <w:r>
        <w:rPr>
          <w:i/>
          <w:color w:val="1F2329"/>
          <w:spacing w:val="-3"/>
          <w:sz w:val="24"/>
        </w:rPr>
        <w:t xml:space="preserve"> </w:t>
      </w:r>
      <w:r>
        <w:rPr>
          <w:i/>
          <w:color w:val="1F2329"/>
          <w:spacing w:val="-2"/>
          <w:sz w:val="24"/>
        </w:rPr>
        <w:t>project</w:t>
      </w:r>
    </w:p>
    <w:p w14:paraId="607E1A85">
      <w:pPr>
        <w:pStyle w:val="6"/>
        <w:spacing w:before="3"/>
      </w:pPr>
    </w:p>
    <w:p w14:paraId="788DEB10">
      <w:pPr>
        <w:spacing w:before="0"/>
        <w:ind w:left="271" w:right="940" w:firstLine="0"/>
        <w:jc w:val="left"/>
        <w:rPr>
          <w:sz w:val="24"/>
        </w:rPr>
      </w:pPr>
      <w:r>
        <w:rPr>
          <w:color w:val="1F2329"/>
          <w:sz w:val="24"/>
        </w:rPr>
        <w:t>Generally,</w:t>
      </w:r>
      <w:r>
        <w:rPr>
          <w:color w:val="1F2329"/>
          <w:spacing w:val="-4"/>
          <w:sz w:val="24"/>
        </w:rPr>
        <w:t xml:space="preserve"> </w:t>
      </w:r>
      <w:r>
        <w:rPr>
          <w:color w:val="1F2329"/>
          <w:sz w:val="24"/>
        </w:rPr>
        <w:t>different</w:t>
      </w:r>
      <w:r>
        <w:rPr>
          <w:color w:val="1F2329"/>
          <w:spacing w:val="-4"/>
          <w:sz w:val="24"/>
        </w:rPr>
        <w:t xml:space="preserve"> </w:t>
      </w:r>
      <w:r>
        <w:rPr>
          <w:color w:val="1F2329"/>
          <w:sz w:val="24"/>
        </w:rPr>
        <w:t>colors</w:t>
      </w:r>
      <w:r>
        <w:rPr>
          <w:color w:val="1F2329"/>
          <w:spacing w:val="-4"/>
          <w:sz w:val="24"/>
        </w:rPr>
        <w:t xml:space="preserve"> </w:t>
      </w:r>
      <w:r>
        <w:rPr>
          <w:color w:val="1F2329"/>
          <w:sz w:val="24"/>
        </w:rPr>
        <w:t>represent</w:t>
      </w:r>
      <w:r>
        <w:rPr>
          <w:color w:val="1F2329"/>
          <w:spacing w:val="-4"/>
          <w:sz w:val="24"/>
        </w:rPr>
        <w:t xml:space="preserve"> </w:t>
      </w:r>
      <w:r>
        <w:rPr>
          <w:color w:val="1F2329"/>
          <w:sz w:val="24"/>
        </w:rPr>
        <w:t>different</w:t>
      </w:r>
      <w:r>
        <w:rPr>
          <w:color w:val="1F2329"/>
          <w:spacing w:val="-4"/>
          <w:sz w:val="24"/>
        </w:rPr>
        <w:t xml:space="preserve"> </w:t>
      </w:r>
      <w:r>
        <w:rPr>
          <w:color w:val="1F2329"/>
          <w:sz w:val="24"/>
        </w:rPr>
        <w:t>team</w:t>
      </w:r>
      <w:r>
        <w:rPr>
          <w:color w:val="1F2329"/>
          <w:spacing w:val="-2"/>
          <w:sz w:val="24"/>
        </w:rPr>
        <w:t xml:space="preserve"> </w:t>
      </w:r>
      <w:r>
        <w:rPr>
          <w:color w:val="1F2329"/>
          <w:sz w:val="24"/>
        </w:rPr>
        <w:t>sizes.</w:t>
      </w:r>
      <w:r>
        <w:rPr>
          <w:color w:val="1F2329"/>
          <w:spacing w:val="-4"/>
          <w:sz w:val="24"/>
        </w:rPr>
        <w:t xml:space="preserve"> </w:t>
      </w:r>
      <w:r>
        <w:rPr>
          <w:color w:val="1F2329"/>
          <w:sz w:val="24"/>
        </w:rPr>
        <w:t>Which,</w:t>
      </w:r>
      <w:r>
        <w:rPr>
          <w:color w:val="1F2329"/>
          <w:spacing w:val="-4"/>
          <w:sz w:val="24"/>
        </w:rPr>
        <w:t xml:space="preserve"> </w:t>
      </w:r>
      <w:r>
        <w:rPr>
          <w:color w:val="1F2329"/>
          <w:sz w:val="24"/>
        </w:rPr>
        <w:t>collectively,</w:t>
      </w:r>
      <w:r>
        <w:rPr>
          <w:color w:val="1F2329"/>
          <w:spacing w:val="-4"/>
          <w:sz w:val="24"/>
        </w:rPr>
        <w:t xml:space="preserve"> </w:t>
      </w:r>
      <w:r>
        <w:rPr>
          <w:color w:val="1F2329"/>
          <w:sz w:val="24"/>
        </w:rPr>
        <w:t>in</w:t>
      </w:r>
      <w:r>
        <w:rPr>
          <w:color w:val="1F2329"/>
          <w:spacing w:val="-4"/>
          <w:sz w:val="24"/>
        </w:rPr>
        <w:t xml:space="preserve"> </w:t>
      </w:r>
      <w:r>
        <w:rPr>
          <w:color w:val="1F2329"/>
          <w:sz w:val="24"/>
        </w:rPr>
        <w:t>turn,</w:t>
      </w:r>
      <w:r>
        <w:rPr>
          <w:color w:val="1F2329"/>
          <w:spacing w:val="-4"/>
          <w:sz w:val="24"/>
        </w:rPr>
        <w:t xml:space="preserve"> </w:t>
      </w:r>
      <w:r>
        <w:rPr>
          <w:color w:val="1F2329"/>
          <w:sz w:val="24"/>
        </w:rPr>
        <w:t xml:space="preserve">is </w:t>
      </w:r>
      <w:r>
        <w:rPr>
          <w:b/>
          <w:i/>
          <w:color w:val="1F2329"/>
          <w:sz w:val="24"/>
        </w:rPr>
        <w:t>the</w:t>
      </w:r>
      <w:r>
        <w:rPr>
          <w:b/>
          <w:i/>
          <w:color w:val="1F2329"/>
          <w:spacing w:val="-5"/>
          <w:sz w:val="24"/>
        </w:rPr>
        <w:t xml:space="preserve"> </w:t>
      </w:r>
      <w:r>
        <w:rPr>
          <w:b/>
          <w:i/>
          <w:color w:val="1F2329"/>
          <w:sz w:val="24"/>
        </w:rPr>
        <w:t xml:space="preserve">Crystal Family. </w:t>
      </w:r>
      <w:r>
        <w:rPr>
          <w:color w:val="1F2329"/>
          <w:sz w:val="24"/>
        </w:rPr>
        <w:t>They are:-</w:t>
      </w:r>
    </w:p>
    <w:p w14:paraId="3D1AFC55">
      <w:pPr>
        <w:pStyle w:val="6"/>
        <w:spacing w:before="84"/>
        <w:rPr>
          <w:i w:val="0"/>
        </w:rPr>
      </w:pPr>
    </w:p>
    <w:p w14:paraId="5794215A">
      <w:pPr>
        <w:pStyle w:val="9"/>
        <w:numPr>
          <w:ilvl w:val="1"/>
          <w:numId w:val="3"/>
        </w:numPr>
        <w:tabs>
          <w:tab w:val="left" w:pos="991"/>
        </w:tabs>
        <w:spacing w:before="0" w:after="0" w:line="240" w:lineRule="auto"/>
        <w:ind w:left="991" w:right="0" w:hanging="360"/>
        <w:jc w:val="left"/>
        <w:rPr>
          <w:i/>
          <w:sz w:val="24"/>
        </w:rPr>
      </w:pPr>
      <w:r>
        <w:rPr>
          <w:b/>
          <w:i/>
          <w:color w:val="1F2329"/>
          <w:sz w:val="24"/>
        </w:rPr>
        <w:t>First</w:t>
      </w:r>
      <w:r>
        <w:rPr>
          <w:b/>
          <w:i/>
          <w:color w:val="1F2329"/>
          <w:spacing w:val="-3"/>
          <w:sz w:val="24"/>
        </w:rPr>
        <w:t xml:space="preserve"> </w:t>
      </w:r>
      <w:r>
        <w:rPr>
          <w:b/>
          <w:i/>
          <w:color w:val="1F2329"/>
          <w:sz w:val="24"/>
        </w:rPr>
        <w:t>is</w:t>
      </w:r>
      <w:r>
        <w:rPr>
          <w:b/>
          <w:i/>
          <w:color w:val="1F2329"/>
          <w:spacing w:val="-1"/>
          <w:sz w:val="24"/>
        </w:rPr>
        <w:t xml:space="preserve"> </w:t>
      </w:r>
      <w:r>
        <w:rPr>
          <w:b/>
          <w:i/>
          <w:color w:val="1F2329"/>
          <w:sz w:val="24"/>
        </w:rPr>
        <w:t>Crystal</w:t>
      </w:r>
      <w:r>
        <w:rPr>
          <w:b/>
          <w:i/>
          <w:color w:val="1F2329"/>
          <w:spacing w:val="-1"/>
          <w:sz w:val="24"/>
        </w:rPr>
        <w:t xml:space="preserve"> </w:t>
      </w:r>
      <w:r>
        <w:rPr>
          <w:b/>
          <w:i/>
          <w:color w:val="1F2329"/>
          <w:sz w:val="24"/>
        </w:rPr>
        <w:t xml:space="preserve">Clear </w:t>
      </w:r>
      <w:r>
        <w:rPr>
          <w:i/>
          <w:color w:val="1F2329"/>
          <w:sz w:val="24"/>
        </w:rPr>
        <w:t>–</w:t>
      </w:r>
      <w:r>
        <w:rPr>
          <w:i/>
          <w:color w:val="1F2329"/>
          <w:spacing w:val="-1"/>
          <w:sz w:val="24"/>
        </w:rPr>
        <w:t xml:space="preserve"> </w:t>
      </w:r>
      <w:r>
        <w:rPr>
          <w:i/>
          <w:color w:val="1F2329"/>
          <w:sz w:val="24"/>
        </w:rPr>
        <w:t>up</w:t>
      </w:r>
      <w:r>
        <w:rPr>
          <w:i/>
          <w:color w:val="1F2329"/>
          <w:spacing w:val="-1"/>
          <w:sz w:val="24"/>
        </w:rPr>
        <w:t xml:space="preserve"> </w:t>
      </w:r>
      <w:r>
        <w:rPr>
          <w:i/>
          <w:color w:val="1F2329"/>
          <w:sz w:val="24"/>
        </w:rPr>
        <w:t>to</w:t>
      </w:r>
      <w:r>
        <w:rPr>
          <w:i/>
          <w:color w:val="1F2329"/>
          <w:spacing w:val="-1"/>
          <w:sz w:val="24"/>
        </w:rPr>
        <w:t xml:space="preserve"> </w:t>
      </w:r>
      <w:r>
        <w:rPr>
          <w:i/>
          <w:color w:val="1F2329"/>
          <w:sz w:val="24"/>
        </w:rPr>
        <w:t xml:space="preserve">6 </w:t>
      </w:r>
      <w:r>
        <w:rPr>
          <w:i/>
          <w:color w:val="1F2329"/>
          <w:spacing w:val="-2"/>
          <w:sz w:val="24"/>
        </w:rPr>
        <w:t>people</w:t>
      </w:r>
    </w:p>
    <w:p w14:paraId="1AD4674D">
      <w:pPr>
        <w:pStyle w:val="9"/>
        <w:numPr>
          <w:ilvl w:val="1"/>
          <w:numId w:val="3"/>
        </w:numPr>
        <w:tabs>
          <w:tab w:val="left" w:pos="991"/>
        </w:tabs>
        <w:spacing w:before="0" w:after="0" w:line="240" w:lineRule="auto"/>
        <w:ind w:left="991" w:right="0" w:hanging="360"/>
        <w:jc w:val="left"/>
        <w:rPr>
          <w:i/>
          <w:sz w:val="24"/>
        </w:rPr>
      </w:pPr>
      <w:r>
        <w:rPr>
          <w:b/>
          <w:i/>
          <w:color w:val="1F2329"/>
          <w:sz w:val="24"/>
        </w:rPr>
        <w:t>Second</w:t>
      </w:r>
      <w:r>
        <w:rPr>
          <w:b/>
          <w:i/>
          <w:color w:val="1F2329"/>
          <w:spacing w:val="-1"/>
          <w:sz w:val="24"/>
        </w:rPr>
        <w:t xml:space="preserve"> </w:t>
      </w:r>
      <w:r>
        <w:rPr>
          <w:b/>
          <w:i/>
          <w:color w:val="1F2329"/>
          <w:sz w:val="24"/>
        </w:rPr>
        <w:t>is Crystal</w:t>
      </w:r>
      <w:r>
        <w:rPr>
          <w:b/>
          <w:i/>
          <w:color w:val="1F2329"/>
          <w:spacing w:val="-2"/>
          <w:sz w:val="24"/>
        </w:rPr>
        <w:t xml:space="preserve"> </w:t>
      </w:r>
      <w:r>
        <w:rPr>
          <w:b/>
          <w:i/>
          <w:color w:val="1F2329"/>
          <w:sz w:val="24"/>
        </w:rPr>
        <w:t>Yellow</w:t>
      </w:r>
      <w:r>
        <w:rPr>
          <w:b/>
          <w:i/>
          <w:color w:val="1F2329"/>
          <w:spacing w:val="-1"/>
          <w:sz w:val="24"/>
        </w:rPr>
        <w:t xml:space="preserve"> </w:t>
      </w:r>
      <w:r>
        <w:rPr>
          <w:i/>
          <w:color w:val="1F2329"/>
          <w:sz w:val="24"/>
        </w:rPr>
        <w:t>–</w:t>
      </w:r>
      <w:r>
        <w:rPr>
          <w:i/>
          <w:color w:val="1F2329"/>
          <w:spacing w:val="-1"/>
          <w:sz w:val="24"/>
        </w:rPr>
        <w:t xml:space="preserve"> </w:t>
      </w:r>
      <w:r>
        <w:rPr>
          <w:i/>
          <w:color w:val="1F2329"/>
          <w:sz w:val="24"/>
        </w:rPr>
        <w:t>up to</w:t>
      </w:r>
      <w:r>
        <w:rPr>
          <w:i/>
          <w:color w:val="1F2329"/>
          <w:spacing w:val="-1"/>
          <w:sz w:val="24"/>
        </w:rPr>
        <w:t xml:space="preserve"> </w:t>
      </w:r>
      <w:r>
        <w:rPr>
          <w:i/>
          <w:color w:val="1F2329"/>
          <w:sz w:val="24"/>
        </w:rPr>
        <w:t xml:space="preserve">20 </w:t>
      </w:r>
      <w:r>
        <w:rPr>
          <w:i/>
          <w:color w:val="1F2329"/>
          <w:spacing w:val="-2"/>
          <w:sz w:val="24"/>
        </w:rPr>
        <w:t>people</w:t>
      </w:r>
    </w:p>
    <w:p w14:paraId="705D0A33">
      <w:pPr>
        <w:pStyle w:val="9"/>
        <w:numPr>
          <w:ilvl w:val="1"/>
          <w:numId w:val="3"/>
        </w:numPr>
        <w:tabs>
          <w:tab w:val="left" w:pos="991"/>
        </w:tabs>
        <w:spacing w:before="0" w:after="0" w:line="240" w:lineRule="auto"/>
        <w:ind w:left="991" w:right="0" w:hanging="360"/>
        <w:jc w:val="left"/>
        <w:rPr>
          <w:i/>
          <w:sz w:val="24"/>
        </w:rPr>
      </w:pPr>
      <w:r>
        <w:rPr>
          <w:b/>
          <w:i/>
          <w:color w:val="1F2329"/>
          <w:sz w:val="24"/>
        </w:rPr>
        <w:t>Then,</w:t>
      </w:r>
      <w:r>
        <w:rPr>
          <w:b/>
          <w:i/>
          <w:color w:val="1F2329"/>
          <w:spacing w:val="-1"/>
          <w:sz w:val="24"/>
        </w:rPr>
        <w:t xml:space="preserve"> </w:t>
      </w:r>
      <w:r>
        <w:rPr>
          <w:b/>
          <w:i/>
          <w:color w:val="1F2329"/>
          <w:sz w:val="24"/>
        </w:rPr>
        <w:t xml:space="preserve">Crystal Orange </w:t>
      </w:r>
      <w:r>
        <w:rPr>
          <w:i/>
          <w:color w:val="1F2329"/>
          <w:sz w:val="24"/>
        </w:rPr>
        <w:t>–</w:t>
      </w:r>
      <w:r>
        <w:rPr>
          <w:i/>
          <w:color w:val="1F2329"/>
          <w:spacing w:val="-6"/>
          <w:sz w:val="24"/>
        </w:rPr>
        <w:t xml:space="preserve"> </w:t>
      </w:r>
      <w:r>
        <w:rPr>
          <w:i/>
          <w:color w:val="1F2329"/>
          <w:sz w:val="24"/>
        </w:rPr>
        <w:t xml:space="preserve">up to 40 </w:t>
      </w:r>
      <w:r>
        <w:rPr>
          <w:i/>
          <w:color w:val="1F2329"/>
          <w:spacing w:val="-2"/>
          <w:sz w:val="24"/>
        </w:rPr>
        <w:t>people</w:t>
      </w:r>
    </w:p>
    <w:p w14:paraId="0D2539A8">
      <w:pPr>
        <w:pStyle w:val="9"/>
        <w:numPr>
          <w:ilvl w:val="1"/>
          <w:numId w:val="3"/>
        </w:numPr>
        <w:tabs>
          <w:tab w:val="left" w:pos="991"/>
        </w:tabs>
        <w:spacing w:before="0" w:after="0" w:line="240" w:lineRule="auto"/>
        <w:ind w:left="991" w:right="0" w:hanging="360"/>
        <w:jc w:val="left"/>
        <w:rPr>
          <w:i/>
          <w:sz w:val="24"/>
        </w:rPr>
      </w:pPr>
      <w:r>
        <w:rPr>
          <w:b/>
          <w:i/>
          <w:color w:val="1F2329"/>
          <w:sz w:val="24"/>
        </w:rPr>
        <w:t xml:space="preserve">Crystal Red </w:t>
      </w:r>
      <w:r>
        <w:rPr>
          <w:i/>
          <w:color w:val="1F2329"/>
          <w:sz w:val="24"/>
        </w:rPr>
        <w:t>–</w:t>
      </w:r>
      <w:r>
        <w:rPr>
          <w:i/>
          <w:color w:val="1F2329"/>
          <w:spacing w:val="-3"/>
          <w:sz w:val="24"/>
        </w:rPr>
        <w:t xml:space="preserve"> </w:t>
      </w:r>
      <w:r>
        <w:rPr>
          <w:i/>
          <w:color w:val="1F2329"/>
          <w:sz w:val="24"/>
        </w:rPr>
        <w:t>up</w:t>
      </w:r>
      <w:r>
        <w:rPr>
          <w:i/>
          <w:color w:val="1F2329"/>
          <w:spacing w:val="-1"/>
          <w:sz w:val="24"/>
        </w:rPr>
        <w:t xml:space="preserve"> </w:t>
      </w:r>
      <w:r>
        <w:rPr>
          <w:i/>
          <w:color w:val="1F2329"/>
          <w:sz w:val="24"/>
        </w:rPr>
        <w:t>to 80</w:t>
      </w:r>
      <w:r>
        <w:rPr>
          <w:i/>
          <w:color w:val="1F2329"/>
          <w:spacing w:val="-2"/>
          <w:sz w:val="24"/>
        </w:rPr>
        <w:t xml:space="preserve"> people</w:t>
      </w:r>
    </w:p>
    <w:p w14:paraId="5CA4E344">
      <w:pPr>
        <w:pStyle w:val="9"/>
        <w:numPr>
          <w:ilvl w:val="1"/>
          <w:numId w:val="3"/>
        </w:numPr>
        <w:tabs>
          <w:tab w:val="left" w:pos="991"/>
        </w:tabs>
        <w:spacing w:before="0" w:after="0" w:line="240" w:lineRule="auto"/>
        <w:ind w:left="991" w:right="0" w:hanging="360"/>
        <w:jc w:val="left"/>
        <w:rPr>
          <w:i/>
          <w:sz w:val="24"/>
        </w:rPr>
      </w:pPr>
      <w:r>
        <w:rPr>
          <w:b/>
          <w:i/>
          <w:color w:val="1F2329"/>
          <w:sz w:val="24"/>
        </w:rPr>
        <w:t>Crystal Maroon</w:t>
      </w:r>
      <w:r>
        <w:rPr>
          <w:b/>
          <w:i/>
          <w:color w:val="1F2329"/>
          <w:spacing w:val="1"/>
          <w:sz w:val="24"/>
        </w:rPr>
        <w:t xml:space="preserve"> </w:t>
      </w:r>
      <w:r>
        <w:rPr>
          <w:i/>
          <w:color w:val="1F2329"/>
          <w:sz w:val="24"/>
        </w:rPr>
        <w:t>– up</w:t>
      </w:r>
      <w:r>
        <w:rPr>
          <w:i/>
          <w:color w:val="1F2329"/>
          <w:spacing w:val="-2"/>
          <w:sz w:val="24"/>
        </w:rPr>
        <w:t xml:space="preserve"> </w:t>
      </w:r>
      <w:r>
        <w:rPr>
          <w:i/>
          <w:color w:val="1F2329"/>
          <w:sz w:val="24"/>
        </w:rPr>
        <w:t>to</w:t>
      </w:r>
      <w:r>
        <w:rPr>
          <w:i/>
          <w:color w:val="1F2329"/>
          <w:spacing w:val="-3"/>
          <w:sz w:val="24"/>
        </w:rPr>
        <w:t xml:space="preserve"> </w:t>
      </w:r>
      <w:r>
        <w:rPr>
          <w:i/>
          <w:color w:val="1F2329"/>
          <w:sz w:val="24"/>
        </w:rPr>
        <w:t xml:space="preserve">200 </w:t>
      </w:r>
      <w:r>
        <w:rPr>
          <w:i/>
          <w:color w:val="1F2329"/>
          <w:spacing w:val="-2"/>
          <w:sz w:val="24"/>
        </w:rPr>
        <w:t>people</w:t>
      </w:r>
    </w:p>
    <w:p w14:paraId="4EE48E75">
      <w:pPr>
        <w:pStyle w:val="6"/>
        <w:spacing w:before="5"/>
      </w:pPr>
    </w:p>
    <w:p w14:paraId="6758DDF5">
      <w:pPr>
        <w:spacing w:before="0"/>
        <w:ind w:left="271" w:right="0" w:firstLine="0"/>
        <w:jc w:val="left"/>
        <w:rPr>
          <w:sz w:val="24"/>
        </w:rPr>
      </w:pPr>
      <w:r>
        <w:rPr>
          <w:color w:val="1F2329"/>
          <w:sz w:val="24"/>
        </w:rPr>
        <w:t>Apart</w:t>
      </w:r>
      <w:r>
        <w:rPr>
          <w:color w:val="1F2329"/>
          <w:spacing w:val="-3"/>
          <w:sz w:val="24"/>
        </w:rPr>
        <w:t xml:space="preserve"> </w:t>
      </w:r>
      <w:r>
        <w:rPr>
          <w:color w:val="1F2329"/>
          <w:sz w:val="24"/>
        </w:rPr>
        <w:t>from</w:t>
      </w:r>
      <w:r>
        <w:rPr>
          <w:color w:val="1F2329"/>
          <w:spacing w:val="-3"/>
          <w:sz w:val="24"/>
        </w:rPr>
        <w:t xml:space="preserve"> </w:t>
      </w:r>
      <w:r>
        <w:rPr>
          <w:color w:val="1F2329"/>
          <w:sz w:val="24"/>
        </w:rPr>
        <w:t>these,</w:t>
      </w:r>
      <w:r>
        <w:rPr>
          <w:color w:val="1F2329"/>
          <w:spacing w:val="-3"/>
          <w:sz w:val="24"/>
        </w:rPr>
        <w:t xml:space="preserve"> </w:t>
      </w:r>
      <w:r>
        <w:rPr>
          <w:b/>
          <w:i/>
          <w:color w:val="1F2329"/>
          <w:sz w:val="24"/>
        </w:rPr>
        <w:t>Crystal</w:t>
      </w:r>
      <w:r>
        <w:rPr>
          <w:b/>
          <w:i/>
          <w:color w:val="1F2329"/>
          <w:spacing w:val="-3"/>
          <w:sz w:val="24"/>
        </w:rPr>
        <w:t xml:space="preserve"> </w:t>
      </w:r>
      <w:r>
        <w:rPr>
          <w:b/>
          <w:i/>
          <w:color w:val="1F2329"/>
          <w:sz w:val="24"/>
        </w:rPr>
        <w:t>Diamond</w:t>
      </w:r>
      <w:r>
        <w:rPr>
          <w:b/>
          <w:i/>
          <w:color w:val="1F2329"/>
          <w:spacing w:val="-3"/>
          <w:sz w:val="24"/>
        </w:rPr>
        <w:t xml:space="preserve"> </w:t>
      </w:r>
      <w:r>
        <w:rPr>
          <w:b/>
          <w:i/>
          <w:color w:val="1F2329"/>
          <w:sz w:val="24"/>
        </w:rPr>
        <w:t>&amp;</w:t>
      </w:r>
      <w:r>
        <w:rPr>
          <w:b/>
          <w:i/>
          <w:color w:val="1F2329"/>
          <w:spacing w:val="-3"/>
          <w:sz w:val="24"/>
        </w:rPr>
        <w:t xml:space="preserve"> </w:t>
      </w:r>
      <w:r>
        <w:rPr>
          <w:b/>
          <w:i/>
          <w:color w:val="1F2329"/>
          <w:sz w:val="24"/>
        </w:rPr>
        <w:t>Crystal</w:t>
      </w:r>
      <w:r>
        <w:rPr>
          <w:b/>
          <w:i/>
          <w:color w:val="1F2329"/>
          <w:spacing w:val="-5"/>
          <w:sz w:val="24"/>
        </w:rPr>
        <w:t xml:space="preserve"> </w:t>
      </w:r>
      <w:r>
        <w:rPr>
          <w:b/>
          <w:i/>
          <w:color w:val="1F2329"/>
          <w:sz w:val="24"/>
        </w:rPr>
        <w:t>Sapphire</w:t>
      </w:r>
      <w:r>
        <w:rPr>
          <w:b/>
          <w:i/>
          <w:color w:val="1F2329"/>
          <w:spacing w:val="-1"/>
          <w:sz w:val="24"/>
        </w:rPr>
        <w:t xml:space="preserve"> </w:t>
      </w:r>
      <w:r>
        <w:rPr>
          <w:color w:val="1F2329"/>
          <w:sz w:val="24"/>
        </w:rPr>
        <w:t>apply</w:t>
      </w:r>
      <w:r>
        <w:rPr>
          <w:color w:val="1F2329"/>
          <w:spacing w:val="-3"/>
          <w:sz w:val="24"/>
        </w:rPr>
        <w:t xml:space="preserve"> </w:t>
      </w:r>
      <w:r>
        <w:rPr>
          <w:color w:val="1F2329"/>
          <w:sz w:val="24"/>
        </w:rPr>
        <w:t>when</w:t>
      </w:r>
      <w:r>
        <w:rPr>
          <w:color w:val="1F2329"/>
          <w:spacing w:val="-3"/>
          <w:sz w:val="24"/>
        </w:rPr>
        <w:t xml:space="preserve"> </w:t>
      </w:r>
      <w:r>
        <w:rPr>
          <w:color w:val="1F2329"/>
          <w:sz w:val="24"/>
        </w:rPr>
        <w:t>there</w:t>
      </w:r>
      <w:r>
        <w:rPr>
          <w:color w:val="1F2329"/>
          <w:spacing w:val="-4"/>
          <w:sz w:val="24"/>
        </w:rPr>
        <w:t xml:space="preserve"> </w:t>
      </w:r>
      <w:r>
        <w:rPr>
          <w:color w:val="1F2329"/>
          <w:sz w:val="24"/>
        </w:rPr>
        <w:t>is</w:t>
      </w:r>
      <w:r>
        <w:rPr>
          <w:color w:val="1F2329"/>
          <w:spacing w:val="-1"/>
          <w:sz w:val="24"/>
        </w:rPr>
        <w:t xml:space="preserve"> </w:t>
      </w:r>
      <w:r>
        <w:rPr>
          <w:color w:val="1F2329"/>
          <w:sz w:val="24"/>
        </w:rPr>
        <w:t>a</w:t>
      </w:r>
      <w:r>
        <w:rPr>
          <w:color w:val="1F2329"/>
          <w:spacing w:val="-4"/>
          <w:sz w:val="24"/>
        </w:rPr>
        <w:t xml:space="preserve"> </w:t>
      </w:r>
      <w:r>
        <w:rPr>
          <w:color w:val="1F2329"/>
          <w:sz w:val="24"/>
        </w:rPr>
        <w:t>large</w:t>
      </w:r>
      <w:r>
        <w:rPr>
          <w:color w:val="1F2329"/>
          <w:spacing w:val="-2"/>
          <w:sz w:val="24"/>
        </w:rPr>
        <w:t xml:space="preserve"> </w:t>
      </w:r>
      <w:r>
        <w:rPr>
          <w:color w:val="1F2329"/>
          <w:sz w:val="24"/>
        </w:rPr>
        <w:t>amount</w:t>
      </w:r>
      <w:r>
        <w:rPr>
          <w:color w:val="1F2329"/>
          <w:spacing w:val="-3"/>
          <w:sz w:val="24"/>
        </w:rPr>
        <w:t xml:space="preserve"> </w:t>
      </w:r>
      <w:r>
        <w:rPr>
          <w:color w:val="1F2329"/>
          <w:sz w:val="24"/>
        </w:rPr>
        <w:t>of</w:t>
      </w:r>
      <w:r>
        <w:rPr>
          <w:color w:val="1F2329"/>
          <w:spacing w:val="-3"/>
          <w:sz w:val="24"/>
        </w:rPr>
        <w:t xml:space="preserve"> </w:t>
      </w:r>
      <w:r>
        <w:rPr>
          <w:color w:val="1F2329"/>
          <w:sz w:val="24"/>
        </w:rPr>
        <w:t>risk</w:t>
      </w:r>
      <w:r>
        <w:rPr>
          <w:color w:val="1F2329"/>
          <w:spacing w:val="-3"/>
          <w:sz w:val="24"/>
        </w:rPr>
        <w:t xml:space="preserve"> </w:t>
      </w:r>
      <w:r>
        <w:rPr>
          <w:color w:val="1F2329"/>
          <w:sz w:val="24"/>
        </w:rPr>
        <w:t>posed</w:t>
      </w:r>
      <w:r>
        <w:rPr>
          <w:color w:val="1F2329"/>
          <w:spacing w:val="-3"/>
          <w:sz w:val="24"/>
        </w:rPr>
        <w:t xml:space="preserve"> </w:t>
      </w:r>
      <w:r>
        <w:rPr>
          <w:color w:val="1F2329"/>
          <w:sz w:val="24"/>
        </w:rPr>
        <w:t>to human life.</w:t>
      </w:r>
    </w:p>
    <w:p w14:paraId="6F9784F7">
      <w:pPr>
        <w:pStyle w:val="6"/>
        <w:spacing w:before="84"/>
        <w:rPr>
          <w:i w:val="0"/>
        </w:rPr>
      </w:pPr>
    </w:p>
    <w:p w14:paraId="2C973F78">
      <w:pPr>
        <w:spacing w:before="0"/>
        <w:ind w:left="271" w:right="359" w:firstLine="0"/>
        <w:jc w:val="left"/>
        <w:rPr>
          <w:sz w:val="24"/>
        </w:rPr>
      </w:pPr>
      <w:r>
        <w:rPr>
          <w:b/>
          <w:i/>
          <w:color w:val="1F2329"/>
          <w:sz w:val="24"/>
        </w:rPr>
        <w:t>Four</w:t>
      </w:r>
      <w:r>
        <w:rPr>
          <w:b/>
          <w:i/>
          <w:color w:val="1F2329"/>
          <w:spacing w:val="-2"/>
          <w:sz w:val="24"/>
        </w:rPr>
        <w:t xml:space="preserve"> </w:t>
      </w:r>
      <w:r>
        <w:rPr>
          <w:b/>
          <w:i/>
          <w:color w:val="1F2329"/>
          <w:sz w:val="24"/>
        </w:rPr>
        <w:t>Levels</w:t>
      </w:r>
      <w:r>
        <w:rPr>
          <w:b/>
          <w:i/>
          <w:color w:val="1F2329"/>
          <w:spacing w:val="-3"/>
          <w:sz w:val="24"/>
        </w:rPr>
        <w:t xml:space="preserve"> </w:t>
      </w:r>
      <w:r>
        <w:rPr>
          <w:b/>
          <w:i/>
          <w:color w:val="1F2329"/>
          <w:sz w:val="24"/>
        </w:rPr>
        <w:t>of</w:t>
      </w:r>
      <w:r>
        <w:rPr>
          <w:b/>
          <w:i/>
          <w:color w:val="1F2329"/>
          <w:spacing w:val="-3"/>
          <w:sz w:val="24"/>
        </w:rPr>
        <w:t xml:space="preserve"> </w:t>
      </w:r>
      <w:r>
        <w:rPr>
          <w:b/>
          <w:i/>
          <w:color w:val="1F2329"/>
          <w:sz w:val="24"/>
        </w:rPr>
        <w:t>Criticality</w:t>
      </w:r>
      <w:r>
        <w:rPr>
          <w:b/>
          <w:i/>
          <w:color w:val="1F2329"/>
          <w:spacing w:val="-4"/>
          <w:sz w:val="24"/>
        </w:rPr>
        <w:t xml:space="preserve"> </w:t>
      </w:r>
      <w:r>
        <w:rPr>
          <w:color w:val="1F2329"/>
          <w:sz w:val="24"/>
        </w:rPr>
        <w:t>refers</w:t>
      </w:r>
      <w:r>
        <w:rPr>
          <w:color w:val="1F2329"/>
          <w:spacing w:val="-3"/>
          <w:sz w:val="24"/>
        </w:rPr>
        <w:t xml:space="preserve"> </w:t>
      </w:r>
      <w:r>
        <w:rPr>
          <w:color w:val="1F2329"/>
          <w:sz w:val="24"/>
        </w:rPr>
        <w:t>to</w:t>
      </w:r>
      <w:r>
        <w:rPr>
          <w:color w:val="1F2329"/>
          <w:spacing w:val="-3"/>
          <w:sz w:val="24"/>
        </w:rPr>
        <w:t xml:space="preserve"> </w:t>
      </w:r>
      <w:r>
        <w:rPr>
          <w:color w:val="1F2329"/>
          <w:sz w:val="24"/>
        </w:rPr>
        <w:t>the</w:t>
      </w:r>
      <w:r>
        <w:rPr>
          <w:color w:val="1F2329"/>
          <w:spacing w:val="-4"/>
          <w:sz w:val="24"/>
        </w:rPr>
        <w:t xml:space="preserve"> </w:t>
      </w:r>
      <w:r>
        <w:rPr>
          <w:color w:val="1F2329"/>
          <w:sz w:val="24"/>
        </w:rPr>
        <w:t>possible</w:t>
      </w:r>
      <w:r>
        <w:rPr>
          <w:color w:val="1F2329"/>
          <w:spacing w:val="-4"/>
          <w:sz w:val="24"/>
        </w:rPr>
        <w:t xml:space="preserve"> </w:t>
      </w:r>
      <w:r>
        <w:rPr>
          <w:color w:val="1F2329"/>
          <w:sz w:val="24"/>
        </w:rPr>
        <w:t>amount</w:t>
      </w:r>
      <w:r>
        <w:rPr>
          <w:color w:val="1F2329"/>
          <w:spacing w:val="-2"/>
          <w:sz w:val="24"/>
        </w:rPr>
        <w:t xml:space="preserve"> </w:t>
      </w:r>
      <w:r>
        <w:rPr>
          <w:color w:val="1F2329"/>
          <w:sz w:val="24"/>
        </w:rPr>
        <w:t>of</w:t>
      </w:r>
      <w:r>
        <w:rPr>
          <w:color w:val="1F2329"/>
          <w:spacing w:val="-4"/>
          <w:sz w:val="24"/>
        </w:rPr>
        <w:t xml:space="preserve"> </w:t>
      </w:r>
      <w:r>
        <w:rPr>
          <w:color w:val="1F2329"/>
          <w:sz w:val="24"/>
        </w:rPr>
        <w:t>risk</w:t>
      </w:r>
      <w:r>
        <w:rPr>
          <w:color w:val="1F2329"/>
          <w:spacing w:val="-3"/>
          <w:sz w:val="24"/>
        </w:rPr>
        <w:t xml:space="preserve"> </w:t>
      </w:r>
      <w:r>
        <w:rPr>
          <w:color w:val="1F2329"/>
          <w:sz w:val="24"/>
        </w:rPr>
        <w:t>posed</w:t>
      </w:r>
      <w:r>
        <w:rPr>
          <w:color w:val="1F2329"/>
          <w:spacing w:val="-3"/>
          <w:sz w:val="24"/>
        </w:rPr>
        <w:t xml:space="preserve"> </w:t>
      </w:r>
      <w:r>
        <w:rPr>
          <w:color w:val="1F2329"/>
          <w:sz w:val="24"/>
        </w:rPr>
        <w:t>by</w:t>
      </w:r>
      <w:r>
        <w:rPr>
          <w:color w:val="1F2329"/>
          <w:spacing w:val="-6"/>
          <w:sz w:val="24"/>
        </w:rPr>
        <w:t xml:space="preserve"> </w:t>
      </w:r>
      <w:r>
        <w:rPr>
          <w:color w:val="1F2329"/>
          <w:sz w:val="24"/>
        </w:rPr>
        <w:t>a</w:t>
      </w:r>
      <w:r>
        <w:rPr>
          <w:color w:val="1F2329"/>
          <w:spacing w:val="-7"/>
          <w:sz w:val="24"/>
        </w:rPr>
        <w:t xml:space="preserve"> </w:t>
      </w:r>
      <w:r>
        <w:rPr>
          <w:color w:val="1F2329"/>
          <w:sz w:val="24"/>
        </w:rPr>
        <w:t>system</w:t>
      </w:r>
      <w:r>
        <w:rPr>
          <w:color w:val="1F2329"/>
          <w:spacing w:val="-3"/>
          <w:sz w:val="24"/>
        </w:rPr>
        <w:t xml:space="preserve"> </w:t>
      </w:r>
      <w:r>
        <w:rPr>
          <w:color w:val="1F2329"/>
          <w:sz w:val="24"/>
        </w:rPr>
        <w:t>if</w:t>
      </w:r>
      <w:r>
        <w:rPr>
          <w:color w:val="1F2329"/>
          <w:spacing w:val="-3"/>
          <w:sz w:val="24"/>
        </w:rPr>
        <w:t xml:space="preserve"> </w:t>
      </w:r>
      <w:r>
        <w:rPr>
          <w:color w:val="1F2329"/>
          <w:sz w:val="24"/>
        </w:rPr>
        <w:t>it</w:t>
      </w:r>
      <w:r>
        <w:rPr>
          <w:color w:val="1F2329"/>
          <w:spacing w:val="-2"/>
          <w:sz w:val="24"/>
        </w:rPr>
        <w:t xml:space="preserve"> </w:t>
      </w:r>
      <w:r>
        <w:rPr>
          <w:color w:val="1F2329"/>
          <w:sz w:val="24"/>
        </w:rPr>
        <w:t>does</w:t>
      </w:r>
      <w:r>
        <w:rPr>
          <w:color w:val="1F2329"/>
          <w:spacing w:val="-3"/>
          <w:sz w:val="24"/>
        </w:rPr>
        <w:t xml:space="preserve"> </w:t>
      </w:r>
      <w:r>
        <w:rPr>
          <w:color w:val="1F2329"/>
          <w:sz w:val="24"/>
        </w:rPr>
        <w:t>not</w:t>
      </w:r>
      <w:r>
        <w:rPr>
          <w:color w:val="1F2329"/>
          <w:spacing w:val="-3"/>
          <w:sz w:val="24"/>
        </w:rPr>
        <w:t xml:space="preserve"> </w:t>
      </w:r>
      <w:r>
        <w:rPr>
          <w:color w:val="1F2329"/>
          <w:sz w:val="24"/>
        </w:rPr>
        <w:t>perform</w:t>
      </w:r>
      <w:r>
        <w:rPr>
          <w:color w:val="1F2329"/>
          <w:spacing w:val="-3"/>
          <w:sz w:val="24"/>
        </w:rPr>
        <w:t xml:space="preserve"> </w:t>
      </w:r>
      <w:r>
        <w:rPr>
          <w:color w:val="1F2329"/>
          <w:sz w:val="24"/>
        </w:rPr>
        <w:t>as expected. They are –</w:t>
      </w:r>
    </w:p>
    <w:p w14:paraId="529ED89C">
      <w:pPr>
        <w:pStyle w:val="6"/>
        <w:spacing w:before="87"/>
        <w:rPr>
          <w:i w:val="0"/>
        </w:rPr>
      </w:pPr>
    </w:p>
    <w:p w14:paraId="4412FB2B">
      <w:pPr>
        <w:pStyle w:val="9"/>
        <w:numPr>
          <w:ilvl w:val="1"/>
          <w:numId w:val="3"/>
        </w:numPr>
        <w:tabs>
          <w:tab w:val="left" w:pos="991"/>
        </w:tabs>
        <w:spacing w:before="0" w:after="0" w:line="240" w:lineRule="auto"/>
        <w:ind w:left="991" w:right="0" w:hanging="360"/>
        <w:jc w:val="left"/>
        <w:rPr>
          <w:i/>
          <w:sz w:val="24"/>
        </w:rPr>
      </w:pPr>
      <w:r>
        <w:rPr>
          <w:i/>
          <w:color w:val="1F2329"/>
          <w:spacing w:val="-2"/>
          <w:sz w:val="24"/>
        </w:rPr>
        <w:t>Comfort</w:t>
      </w:r>
    </w:p>
    <w:p w14:paraId="57B2B1C6">
      <w:pPr>
        <w:pStyle w:val="9"/>
        <w:numPr>
          <w:ilvl w:val="1"/>
          <w:numId w:val="3"/>
        </w:numPr>
        <w:tabs>
          <w:tab w:val="left" w:pos="991"/>
        </w:tabs>
        <w:spacing w:before="0" w:after="0" w:line="240" w:lineRule="auto"/>
        <w:ind w:left="991" w:right="0" w:hanging="360"/>
        <w:jc w:val="left"/>
        <w:rPr>
          <w:i/>
          <w:sz w:val="24"/>
        </w:rPr>
      </w:pPr>
      <w:r>
        <w:rPr>
          <w:i/>
          <w:color w:val="1F2329"/>
          <w:sz w:val="24"/>
        </w:rPr>
        <w:t>Discretionary</w:t>
      </w:r>
      <w:r>
        <w:rPr>
          <w:i/>
          <w:color w:val="1F2329"/>
          <w:spacing w:val="-7"/>
          <w:sz w:val="24"/>
        </w:rPr>
        <w:t xml:space="preserve"> </w:t>
      </w:r>
      <w:r>
        <w:rPr>
          <w:i/>
          <w:color w:val="1F2329"/>
          <w:spacing w:val="-4"/>
          <w:sz w:val="24"/>
        </w:rPr>
        <w:t>Money</w:t>
      </w:r>
    </w:p>
    <w:p w14:paraId="6722D6EB">
      <w:pPr>
        <w:pStyle w:val="9"/>
        <w:numPr>
          <w:ilvl w:val="1"/>
          <w:numId w:val="3"/>
        </w:numPr>
        <w:tabs>
          <w:tab w:val="left" w:pos="991"/>
        </w:tabs>
        <w:spacing w:before="0" w:after="0" w:line="275" w:lineRule="exact"/>
        <w:ind w:left="991" w:right="0" w:hanging="360"/>
        <w:jc w:val="left"/>
        <w:rPr>
          <w:i/>
          <w:sz w:val="24"/>
        </w:rPr>
      </w:pPr>
      <w:r>
        <w:rPr>
          <w:i/>
          <w:color w:val="1F2329"/>
          <w:sz w:val="24"/>
        </w:rPr>
        <w:t>Essential</w:t>
      </w:r>
      <w:r>
        <w:rPr>
          <w:i/>
          <w:color w:val="1F2329"/>
          <w:spacing w:val="-3"/>
          <w:sz w:val="24"/>
        </w:rPr>
        <w:t xml:space="preserve"> </w:t>
      </w:r>
      <w:r>
        <w:rPr>
          <w:i/>
          <w:color w:val="1F2329"/>
          <w:spacing w:val="-4"/>
          <w:sz w:val="24"/>
        </w:rPr>
        <w:t>Money</w:t>
      </w:r>
    </w:p>
    <w:p w14:paraId="2563397C">
      <w:pPr>
        <w:pStyle w:val="9"/>
        <w:numPr>
          <w:ilvl w:val="1"/>
          <w:numId w:val="3"/>
        </w:numPr>
        <w:tabs>
          <w:tab w:val="left" w:pos="991"/>
        </w:tabs>
        <w:spacing w:before="0" w:after="0" w:line="275" w:lineRule="exact"/>
        <w:ind w:left="991" w:right="0" w:hanging="360"/>
        <w:jc w:val="left"/>
        <w:rPr>
          <w:i/>
          <w:sz w:val="24"/>
        </w:rPr>
      </w:pPr>
      <w:r>
        <w:rPr>
          <w:i/>
          <w:color w:val="1F2329"/>
          <w:spacing w:val="-4"/>
          <w:sz w:val="24"/>
        </w:rPr>
        <w:t>Life</w:t>
      </w:r>
    </w:p>
    <w:p w14:paraId="06C23B3F">
      <w:pPr>
        <w:pStyle w:val="6"/>
        <w:spacing w:before="2"/>
      </w:pPr>
    </w:p>
    <w:p w14:paraId="559E33AF">
      <w:pPr>
        <w:spacing w:before="0" w:line="240" w:lineRule="auto"/>
        <w:ind w:left="271" w:right="0" w:firstLine="0"/>
        <w:jc w:val="left"/>
        <w:rPr>
          <w:sz w:val="24"/>
        </w:rPr>
      </w:pPr>
      <w:r>
        <w:rPr>
          <w:color w:val="1F2329"/>
          <w:sz w:val="24"/>
        </w:rPr>
        <w:t>The</w:t>
      </w:r>
      <w:r>
        <w:rPr>
          <w:color w:val="1F2329"/>
          <w:spacing w:val="-4"/>
          <w:sz w:val="24"/>
        </w:rPr>
        <w:t xml:space="preserve"> </w:t>
      </w:r>
      <w:r>
        <w:rPr>
          <w:color w:val="1F2329"/>
          <w:sz w:val="24"/>
        </w:rPr>
        <w:t>above</w:t>
      </w:r>
      <w:r>
        <w:rPr>
          <w:color w:val="1F2329"/>
          <w:spacing w:val="-3"/>
          <w:sz w:val="24"/>
        </w:rPr>
        <w:t xml:space="preserve"> </w:t>
      </w:r>
      <w:r>
        <w:rPr>
          <w:color w:val="1F2329"/>
          <w:sz w:val="24"/>
        </w:rPr>
        <w:t>diagram</w:t>
      </w:r>
      <w:r>
        <w:rPr>
          <w:color w:val="1F2329"/>
          <w:spacing w:val="-2"/>
          <w:sz w:val="24"/>
        </w:rPr>
        <w:t xml:space="preserve"> </w:t>
      </w:r>
      <w:r>
        <w:rPr>
          <w:color w:val="1F2329"/>
          <w:sz w:val="24"/>
        </w:rPr>
        <w:t>depicts</w:t>
      </w:r>
      <w:r>
        <w:rPr>
          <w:color w:val="1F2329"/>
          <w:spacing w:val="-2"/>
          <w:sz w:val="24"/>
        </w:rPr>
        <w:t xml:space="preserve"> </w:t>
      </w:r>
      <w:r>
        <w:rPr>
          <w:color w:val="1F2329"/>
          <w:sz w:val="24"/>
        </w:rPr>
        <w:t>that</w:t>
      </w:r>
      <w:r>
        <w:rPr>
          <w:color w:val="1F2329"/>
          <w:spacing w:val="-2"/>
          <w:sz w:val="24"/>
        </w:rPr>
        <w:t xml:space="preserve"> </w:t>
      </w:r>
      <w:r>
        <w:rPr>
          <w:color w:val="1F2329"/>
          <w:sz w:val="24"/>
        </w:rPr>
        <w:t>the</w:t>
      </w:r>
      <w:r>
        <w:rPr>
          <w:color w:val="1F2329"/>
          <w:spacing w:val="-3"/>
          <w:sz w:val="24"/>
        </w:rPr>
        <w:t xml:space="preserve"> </w:t>
      </w:r>
      <w:r>
        <w:rPr>
          <w:color w:val="1F2329"/>
          <w:sz w:val="24"/>
        </w:rPr>
        <w:t>larger</w:t>
      </w:r>
      <w:r>
        <w:rPr>
          <w:color w:val="1F2329"/>
          <w:spacing w:val="-2"/>
          <w:sz w:val="24"/>
        </w:rPr>
        <w:t xml:space="preserve"> </w:t>
      </w:r>
      <w:r>
        <w:rPr>
          <w:color w:val="1F2329"/>
          <w:sz w:val="24"/>
        </w:rPr>
        <w:t>the</w:t>
      </w:r>
      <w:r>
        <w:rPr>
          <w:color w:val="1F2329"/>
          <w:spacing w:val="-4"/>
          <w:sz w:val="24"/>
        </w:rPr>
        <w:t xml:space="preserve"> </w:t>
      </w:r>
      <w:r>
        <w:rPr>
          <w:color w:val="1F2329"/>
          <w:sz w:val="24"/>
        </w:rPr>
        <w:t>project</w:t>
      </w:r>
      <w:r>
        <w:rPr>
          <w:color w:val="1F2329"/>
          <w:spacing w:val="-2"/>
          <w:sz w:val="24"/>
        </w:rPr>
        <w:t xml:space="preserve"> </w:t>
      </w:r>
      <w:r>
        <w:rPr>
          <w:color w:val="1F2329"/>
          <w:sz w:val="24"/>
        </w:rPr>
        <w:t>gets</w:t>
      </w:r>
      <w:r>
        <w:rPr>
          <w:color w:val="1F2329"/>
          <w:spacing w:val="-2"/>
          <w:sz w:val="24"/>
        </w:rPr>
        <w:t xml:space="preserve"> </w:t>
      </w:r>
      <w:r>
        <w:rPr>
          <w:color w:val="1F2329"/>
          <w:sz w:val="24"/>
        </w:rPr>
        <w:t>(</w:t>
      </w:r>
      <w:r>
        <w:rPr>
          <w:i/>
          <w:color w:val="1F2329"/>
          <w:sz w:val="24"/>
        </w:rPr>
        <w:t>in</w:t>
      </w:r>
      <w:r>
        <w:rPr>
          <w:i/>
          <w:color w:val="1F2329"/>
          <w:spacing w:val="-2"/>
          <w:sz w:val="24"/>
        </w:rPr>
        <w:t xml:space="preserve"> </w:t>
      </w:r>
      <w:r>
        <w:rPr>
          <w:i/>
          <w:color w:val="1F2329"/>
          <w:sz w:val="24"/>
        </w:rPr>
        <w:t>ascending</w:t>
      </w:r>
      <w:r>
        <w:rPr>
          <w:i/>
          <w:color w:val="1F2329"/>
          <w:spacing w:val="-2"/>
          <w:sz w:val="24"/>
        </w:rPr>
        <w:t xml:space="preserve"> </w:t>
      </w:r>
      <w:r>
        <w:rPr>
          <w:i/>
          <w:color w:val="1F2329"/>
          <w:sz w:val="24"/>
        </w:rPr>
        <w:t>order</w:t>
      </w:r>
      <w:r>
        <w:rPr>
          <w:i/>
          <w:color w:val="1F2329"/>
          <w:spacing w:val="-2"/>
          <w:sz w:val="24"/>
        </w:rPr>
        <w:t xml:space="preserve"> </w:t>
      </w:r>
      <w:r>
        <w:rPr>
          <w:i/>
          <w:color w:val="1F2329"/>
          <w:sz w:val="24"/>
        </w:rPr>
        <w:t>of</w:t>
      </w:r>
      <w:r>
        <w:rPr>
          <w:i/>
          <w:color w:val="1F2329"/>
          <w:spacing w:val="-2"/>
          <w:sz w:val="24"/>
        </w:rPr>
        <w:t xml:space="preserve"> </w:t>
      </w:r>
      <w:r>
        <w:rPr>
          <w:i/>
          <w:color w:val="1F2329"/>
          <w:sz w:val="24"/>
        </w:rPr>
        <w:t>complexity</w:t>
      </w:r>
      <w:r>
        <w:rPr>
          <w:color w:val="1F2329"/>
          <w:sz w:val="24"/>
        </w:rPr>
        <w:t>)</w:t>
      </w:r>
      <w:r>
        <w:rPr>
          <w:color w:val="1F2329"/>
          <w:spacing w:val="-2"/>
          <w:sz w:val="24"/>
        </w:rPr>
        <w:t xml:space="preserve"> </w:t>
      </w:r>
      <w:r>
        <w:rPr>
          <w:color w:val="1F2329"/>
          <w:sz w:val="24"/>
        </w:rPr>
        <w:t>the</w:t>
      </w:r>
      <w:r>
        <w:rPr>
          <w:color w:val="1F2329"/>
          <w:spacing w:val="-4"/>
          <w:sz w:val="24"/>
        </w:rPr>
        <w:t xml:space="preserve"> </w:t>
      </w:r>
      <w:r>
        <w:rPr>
          <w:color w:val="1F2329"/>
          <w:sz w:val="24"/>
        </w:rPr>
        <w:t>darker</w:t>
      </w:r>
      <w:r>
        <w:rPr>
          <w:color w:val="1F2329"/>
          <w:spacing w:val="-2"/>
          <w:sz w:val="24"/>
        </w:rPr>
        <w:t xml:space="preserve"> </w:t>
      </w:r>
      <w:r>
        <w:rPr>
          <w:color w:val="1F2329"/>
          <w:sz w:val="24"/>
        </w:rPr>
        <w:t>the color becomes. In other words, it is illustrating the criticality of the project. For example, the L40 project refers to a project having 40 team members developing a Life-Critical project.</w:t>
      </w:r>
    </w:p>
    <w:p w14:paraId="72CDB07D">
      <w:pPr>
        <w:pStyle w:val="6"/>
        <w:spacing w:before="85"/>
        <w:rPr>
          <w:i w:val="0"/>
        </w:rPr>
      </w:pPr>
    </w:p>
    <w:p w14:paraId="2DB7C9DF">
      <w:pPr>
        <w:spacing w:before="0" w:line="240" w:lineRule="auto"/>
        <w:ind w:left="271" w:right="120" w:firstLine="0"/>
        <w:jc w:val="left"/>
        <w:rPr>
          <w:sz w:val="24"/>
        </w:rPr>
      </w:pPr>
      <w:r>
        <w:rPr>
          <w:color w:val="1F2329"/>
          <w:sz w:val="24"/>
        </w:rPr>
        <w:t>The</w:t>
      </w:r>
      <w:r>
        <w:rPr>
          <w:color w:val="1F2329"/>
          <w:spacing w:val="-6"/>
          <w:sz w:val="24"/>
        </w:rPr>
        <w:t xml:space="preserve"> </w:t>
      </w:r>
      <w:r>
        <w:rPr>
          <w:color w:val="1F2329"/>
          <w:sz w:val="24"/>
        </w:rPr>
        <w:t>Crystal</w:t>
      </w:r>
      <w:r>
        <w:rPr>
          <w:color w:val="1F2329"/>
          <w:spacing w:val="-3"/>
          <w:sz w:val="24"/>
        </w:rPr>
        <w:t xml:space="preserve"> </w:t>
      </w:r>
      <w:r>
        <w:rPr>
          <w:color w:val="1F2329"/>
          <w:sz w:val="24"/>
        </w:rPr>
        <w:t>methodology</w:t>
      </w:r>
      <w:r>
        <w:rPr>
          <w:color w:val="1F2329"/>
          <w:spacing w:val="-9"/>
          <w:sz w:val="24"/>
        </w:rPr>
        <w:t xml:space="preserve"> </w:t>
      </w:r>
      <w:r>
        <w:rPr>
          <w:color w:val="1F2329"/>
          <w:sz w:val="24"/>
        </w:rPr>
        <w:t>can</w:t>
      </w:r>
      <w:r>
        <w:rPr>
          <w:color w:val="1F2329"/>
          <w:spacing w:val="-3"/>
          <w:sz w:val="24"/>
        </w:rPr>
        <w:t xml:space="preserve"> </w:t>
      </w:r>
      <w:r>
        <w:rPr>
          <w:color w:val="1F2329"/>
          <w:sz w:val="24"/>
        </w:rPr>
        <w:t>be</w:t>
      </w:r>
      <w:r>
        <w:rPr>
          <w:color w:val="1F2329"/>
          <w:spacing w:val="-5"/>
          <w:sz w:val="24"/>
        </w:rPr>
        <w:t xml:space="preserve"> </w:t>
      </w:r>
      <w:r>
        <w:rPr>
          <w:color w:val="1F2329"/>
          <w:sz w:val="24"/>
        </w:rPr>
        <w:t>related</w:t>
      </w:r>
      <w:r>
        <w:rPr>
          <w:color w:val="1F2329"/>
          <w:spacing w:val="-4"/>
          <w:sz w:val="24"/>
        </w:rPr>
        <w:t xml:space="preserve"> </w:t>
      </w:r>
      <w:r>
        <w:rPr>
          <w:color w:val="1F2329"/>
          <w:sz w:val="24"/>
        </w:rPr>
        <w:t>to</w:t>
      </w:r>
      <w:r>
        <w:rPr>
          <w:color w:val="1F2329"/>
          <w:spacing w:val="-3"/>
          <w:sz w:val="24"/>
        </w:rPr>
        <w:t xml:space="preserve"> </w:t>
      </w:r>
      <w:r>
        <w:rPr>
          <w:color w:val="1F2329"/>
          <w:sz w:val="24"/>
        </w:rPr>
        <w:t>the</w:t>
      </w:r>
      <w:r>
        <w:rPr>
          <w:color w:val="1F2329"/>
          <w:spacing w:val="-5"/>
          <w:sz w:val="24"/>
        </w:rPr>
        <w:t xml:space="preserve"> </w:t>
      </w:r>
      <w:r>
        <w:rPr>
          <w:color w:val="1F2329"/>
          <w:sz w:val="24"/>
        </w:rPr>
        <w:t>different</w:t>
      </w:r>
      <w:r>
        <w:rPr>
          <w:color w:val="1F2329"/>
          <w:spacing w:val="-3"/>
          <w:sz w:val="24"/>
        </w:rPr>
        <w:t xml:space="preserve"> </w:t>
      </w:r>
      <w:r>
        <w:rPr>
          <w:color w:val="1F2329"/>
          <w:sz w:val="24"/>
        </w:rPr>
        <w:t>facets</w:t>
      </w:r>
      <w:r>
        <w:rPr>
          <w:color w:val="1F2329"/>
          <w:spacing w:val="-3"/>
          <w:sz w:val="24"/>
        </w:rPr>
        <w:t xml:space="preserve"> </w:t>
      </w:r>
      <w:r>
        <w:rPr>
          <w:color w:val="1F2329"/>
          <w:sz w:val="24"/>
        </w:rPr>
        <w:t>of a</w:t>
      </w:r>
      <w:r>
        <w:rPr>
          <w:color w:val="1F2329"/>
          <w:spacing w:val="-4"/>
          <w:sz w:val="24"/>
        </w:rPr>
        <w:t xml:space="preserve"> </w:t>
      </w:r>
      <w:r>
        <w:rPr>
          <w:color w:val="1F2329"/>
          <w:sz w:val="24"/>
        </w:rPr>
        <w:t>gemstone</w:t>
      </w:r>
      <w:r>
        <w:rPr>
          <w:color w:val="1F2329"/>
          <w:spacing w:val="-5"/>
          <w:sz w:val="24"/>
        </w:rPr>
        <w:t xml:space="preserve"> </w:t>
      </w:r>
      <w:r>
        <w:rPr>
          <w:color w:val="1F2329"/>
          <w:sz w:val="24"/>
        </w:rPr>
        <w:t>crystal. Which,</w:t>
      </w:r>
      <w:r>
        <w:rPr>
          <w:color w:val="1F2329"/>
          <w:spacing w:val="-4"/>
          <w:sz w:val="24"/>
        </w:rPr>
        <w:t xml:space="preserve"> </w:t>
      </w:r>
      <w:r>
        <w:rPr>
          <w:color w:val="1F2329"/>
          <w:sz w:val="24"/>
        </w:rPr>
        <w:t>in</w:t>
      </w:r>
      <w:r>
        <w:rPr>
          <w:color w:val="1F2329"/>
          <w:spacing w:val="-3"/>
          <w:sz w:val="24"/>
        </w:rPr>
        <w:t xml:space="preserve"> </w:t>
      </w:r>
      <w:r>
        <w:rPr>
          <w:color w:val="1F2329"/>
          <w:sz w:val="24"/>
        </w:rPr>
        <w:t>turn,</w:t>
      </w:r>
      <w:r>
        <w:rPr>
          <w:color w:val="1F2329"/>
          <w:spacing w:val="-3"/>
          <w:sz w:val="24"/>
        </w:rPr>
        <w:t xml:space="preserve"> </w:t>
      </w:r>
      <w:r>
        <w:rPr>
          <w:color w:val="1F2329"/>
          <w:sz w:val="24"/>
        </w:rPr>
        <w:t>means different faces of a crystal refer to the different underlying core principles &amp; values in a crystal methodology. These facets are a representation of techniques, tools, policies &amp; roles; which differ in different project conditions.</w:t>
      </w:r>
    </w:p>
    <w:p w14:paraId="7A200A3D">
      <w:pPr>
        <w:pStyle w:val="6"/>
        <w:spacing w:before="86"/>
        <w:rPr>
          <w:i w:val="0"/>
        </w:rPr>
      </w:pPr>
    </w:p>
    <w:p w14:paraId="62446BAF">
      <w:pPr>
        <w:spacing w:before="0"/>
        <w:ind w:left="271" w:right="0" w:firstLine="0"/>
        <w:jc w:val="left"/>
        <w:rPr>
          <w:sz w:val="24"/>
        </w:rPr>
      </w:pPr>
      <w:r>
        <w:rPr>
          <w:color w:val="1F2329"/>
          <w:sz w:val="24"/>
        </w:rPr>
        <w:t>Cockburn</w:t>
      </w:r>
      <w:r>
        <w:rPr>
          <w:color w:val="1F2329"/>
          <w:spacing w:val="-6"/>
          <w:sz w:val="24"/>
        </w:rPr>
        <w:t xml:space="preserve"> </w:t>
      </w:r>
      <w:r>
        <w:rPr>
          <w:color w:val="1F2329"/>
          <w:sz w:val="24"/>
        </w:rPr>
        <w:t>differentiated</w:t>
      </w:r>
      <w:r>
        <w:rPr>
          <w:color w:val="1F2329"/>
          <w:spacing w:val="-1"/>
          <w:sz w:val="24"/>
        </w:rPr>
        <w:t xml:space="preserve"> </w:t>
      </w:r>
      <w:r>
        <w:rPr>
          <w:color w:val="1F2329"/>
          <w:sz w:val="24"/>
        </w:rPr>
        <w:t>the</w:t>
      </w:r>
      <w:r>
        <w:rPr>
          <w:color w:val="1F2329"/>
          <w:spacing w:val="-4"/>
          <w:sz w:val="24"/>
        </w:rPr>
        <w:t xml:space="preserve"> </w:t>
      </w:r>
      <w:r>
        <w:rPr>
          <w:color w:val="1F2329"/>
          <w:sz w:val="24"/>
        </w:rPr>
        <w:t>techniques,</w:t>
      </w:r>
      <w:r>
        <w:rPr>
          <w:color w:val="1F2329"/>
          <w:spacing w:val="-1"/>
          <w:sz w:val="24"/>
        </w:rPr>
        <w:t xml:space="preserve"> </w:t>
      </w:r>
      <w:r>
        <w:rPr>
          <w:color w:val="1F2329"/>
          <w:sz w:val="24"/>
        </w:rPr>
        <w:t>tools, etc.</w:t>
      </w:r>
      <w:r>
        <w:rPr>
          <w:color w:val="1F2329"/>
          <w:spacing w:val="1"/>
          <w:sz w:val="24"/>
        </w:rPr>
        <w:t xml:space="preserve"> </w:t>
      </w:r>
      <w:r>
        <w:rPr>
          <w:color w:val="1F2329"/>
          <w:sz w:val="24"/>
        </w:rPr>
        <w:t xml:space="preserve">as </w:t>
      </w:r>
      <w:r>
        <w:rPr>
          <w:color w:val="1F2329"/>
          <w:spacing w:val="-2"/>
          <w:sz w:val="24"/>
        </w:rPr>
        <w:t>below-</w:t>
      </w:r>
    </w:p>
    <w:p w14:paraId="563BDEBC">
      <w:pPr>
        <w:pStyle w:val="6"/>
        <w:spacing w:before="84"/>
        <w:rPr>
          <w:i w:val="0"/>
        </w:rPr>
      </w:pPr>
    </w:p>
    <w:p w14:paraId="7ED60627">
      <w:pPr>
        <w:pStyle w:val="9"/>
        <w:numPr>
          <w:ilvl w:val="1"/>
          <w:numId w:val="3"/>
        </w:numPr>
        <w:tabs>
          <w:tab w:val="left" w:pos="991"/>
        </w:tabs>
        <w:spacing w:before="0" w:after="0" w:line="240" w:lineRule="auto"/>
        <w:ind w:left="991" w:right="0" w:hanging="360"/>
        <w:jc w:val="left"/>
        <w:rPr>
          <w:i/>
          <w:sz w:val="24"/>
        </w:rPr>
      </w:pPr>
      <w:r>
        <w:rPr>
          <w:b/>
          <w:i/>
          <w:color w:val="1F2329"/>
          <w:sz w:val="24"/>
        </w:rPr>
        <w:t>Methodology</w:t>
      </w:r>
      <w:r>
        <w:rPr>
          <w:b/>
          <w:i/>
          <w:color w:val="1F2329"/>
          <w:spacing w:val="-4"/>
          <w:sz w:val="24"/>
        </w:rPr>
        <w:t xml:space="preserve"> </w:t>
      </w:r>
      <w:r>
        <w:rPr>
          <w:i/>
          <w:color w:val="1F2329"/>
          <w:sz w:val="24"/>
        </w:rPr>
        <w:t>–</w:t>
      </w:r>
      <w:r>
        <w:rPr>
          <w:i/>
          <w:color w:val="1F2329"/>
          <w:spacing w:val="-1"/>
          <w:sz w:val="24"/>
        </w:rPr>
        <w:t xml:space="preserve"> </w:t>
      </w:r>
      <w:r>
        <w:rPr>
          <w:i/>
          <w:color w:val="1F2329"/>
          <w:sz w:val="24"/>
        </w:rPr>
        <w:t>refers to</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set</w:t>
      </w:r>
      <w:r>
        <w:rPr>
          <w:i/>
          <w:color w:val="1F2329"/>
          <w:spacing w:val="-1"/>
          <w:sz w:val="24"/>
        </w:rPr>
        <w:t xml:space="preserve"> </w:t>
      </w:r>
      <w:r>
        <w:rPr>
          <w:i/>
          <w:color w:val="1F2329"/>
          <w:sz w:val="24"/>
        </w:rPr>
        <w:t>of</w:t>
      </w:r>
      <w:r>
        <w:rPr>
          <w:i/>
          <w:color w:val="1F2329"/>
          <w:spacing w:val="1"/>
          <w:sz w:val="24"/>
        </w:rPr>
        <w:t xml:space="preserve"> </w:t>
      </w:r>
      <w:r>
        <w:rPr>
          <w:i/>
          <w:color w:val="1F2329"/>
          <w:sz w:val="24"/>
        </w:rPr>
        <w:t>practices,</w:t>
      </w:r>
      <w:r>
        <w:rPr>
          <w:i/>
          <w:color w:val="1F2329"/>
          <w:spacing w:val="-1"/>
          <w:sz w:val="24"/>
        </w:rPr>
        <w:t xml:space="preserve"> </w:t>
      </w:r>
      <w:r>
        <w:rPr>
          <w:i/>
          <w:color w:val="1F2329"/>
          <w:sz w:val="24"/>
        </w:rPr>
        <w:t>tools,</w:t>
      </w:r>
      <w:r>
        <w:rPr>
          <w:i/>
          <w:color w:val="1F2329"/>
          <w:spacing w:val="1"/>
          <w:sz w:val="24"/>
        </w:rPr>
        <w:t xml:space="preserve"> </w:t>
      </w:r>
      <w:r>
        <w:rPr>
          <w:i/>
          <w:color w:val="1F2329"/>
          <w:spacing w:val="-4"/>
          <w:sz w:val="24"/>
        </w:rPr>
        <w:t>etc.</w:t>
      </w:r>
    </w:p>
    <w:p w14:paraId="5C69C613">
      <w:pPr>
        <w:pStyle w:val="9"/>
        <w:numPr>
          <w:ilvl w:val="1"/>
          <w:numId w:val="3"/>
        </w:numPr>
        <w:tabs>
          <w:tab w:val="left" w:pos="991"/>
        </w:tabs>
        <w:spacing w:before="0" w:after="0" w:line="240" w:lineRule="auto"/>
        <w:ind w:left="991" w:right="0" w:hanging="360"/>
        <w:jc w:val="left"/>
        <w:rPr>
          <w:i/>
          <w:sz w:val="24"/>
        </w:rPr>
      </w:pPr>
      <w:r>
        <w:rPr>
          <w:b/>
          <w:i/>
          <w:color w:val="1F2329"/>
          <w:sz w:val="24"/>
        </w:rPr>
        <w:t>Techniques</w:t>
      </w:r>
      <w:r>
        <w:rPr>
          <w:b/>
          <w:i/>
          <w:color w:val="1F2329"/>
          <w:spacing w:val="-4"/>
          <w:sz w:val="24"/>
        </w:rPr>
        <w:t xml:space="preserve"> </w:t>
      </w:r>
      <w:r>
        <w:rPr>
          <w:i/>
          <w:color w:val="1F2329"/>
          <w:sz w:val="24"/>
        </w:rPr>
        <w:t>–</w:t>
      </w:r>
      <w:r>
        <w:rPr>
          <w:i/>
          <w:color w:val="1F2329"/>
          <w:spacing w:val="-1"/>
          <w:sz w:val="24"/>
        </w:rPr>
        <w:t xml:space="preserve"> </w:t>
      </w:r>
      <w:r>
        <w:rPr>
          <w:i/>
          <w:color w:val="1F2329"/>
          <w:sz w:val="24"/>
        </w:rPr>
        <w:t>Refers</w:t>
      </w:r>
      <w:r>
        <w:rPr>
          <w:i/>
          <w:color w:val="1F2329"/>
          <w:spacing w:val="-1"/>
          <w:sz w:val="24"/>
        </w:rPr>
        <w:t xml:space="preserve"> </w:t>
      </w:r>
      <w:r>
        <w:rPr>
          <w:i/>
          <w:color w:val="1F2329"/>
          <w:sz w:val="24"/>
        </w:rPr>
        <w:t>to</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skill</w:t>
      </w:r>
      <w:r>
        <w:rPr>
          <w:i/>
          <w:color w:val="1F2329"/>
          <w:spacing w:val="-1"/>
          <w:sz w:val="24"/>
        </w:rPr>
        <w:t xml:space="preserve"> </w:t>
      </w:r>
      <w:r>
        <w:rPr>
          <w:i/>
          <w:color w:val="1F2329"/>
          <w:sz w:val="24"/>
        </w:rPr>
        <w:t>areas,</w:t>
      </w:r>
      <w:r>
        <w:rPr>
          <w:i/>
          <w:color w:val="1F2329"/>
          <w:spacing w:val="-2"/>
          <w:sz w:val="24"/>
        </w:rPr>
        <w:t xml:space="preserve"> </w:t>
      </w:r>
      <w:r>
        <w:rPr>
          <w:i/>
          <w:color w:val="1F2329"/>
          <w:sz w:val="24"/>
        </w:rPr>
        <w:t>e.g.,</w:t>
      </w:r>
      <w:r>
        <w:rPr>
          <w:i/>
          <w:color w:val="1F2329"/>
          <w:spacing w:val="-1"/>
          <w:sz w:val="24"/>
        </w:rPr>
        <w:t xml:space="preserve"> </w:t>
      </w:r>
      <w:r>
        <w:rPr>
          <w:i/>
          <w:color w:val="1F2329"/>
          <w:sz w:val="24"/>
        </w:rPr>
        <w:t>developing</w:t>
      </w:r>
      <w:r>
        <w:rPr>
          <w:i/>
          <w:color w:val="1F2329"/>
          <w:spacing w:val="-1"/>
          <w:sz w:val="24"/>
        </w:rPr>
        <w:t xml:space="preserve"> </w:t>
      </w:r>
      <w:r>
        <w:rPr>
          <w:i/>
          <w:color w:val="1F2329"/>
          <w:sz w:val="24"/>
        </w:rPr>
        <w:t>test</w:t>
      </w:r>
      <w:r>
        <w:rPr>
          <w:i/>
          <w:color w:val="1F2329"/>
          <w:spacing w:val="-1"/>
          <w:sz w:val="24"/>
        </w:rPr>
        <w:t xml:space="preserve"> </w:t>
      </w:r>
      <w:r>
        <w:rPr>
          <w:i/>
          <w:color w:val="1F2329"/>
          <w:spacing w:val="-2"/>
          <w:sz w:val="24"/>
        </w:rPr>
        <w:t>cases</w:t>
      </w:r>
    </w:p>
    <w:p w14:paraId="36E6C9BB">
      <w:pPr>
        <w:pStyle w:val="9"/>
        <w:numPr>
          <w:ilvl w:val="1"/>
          <w:numId w:val="3"/>
        </w:numPr>
        <w:tabs>
          <w:tab w:val="left" w:pos="991"/>
        </w:tabs>
        <w:spacing w:before="1" w:after="0" w:line="240" w:lineRule="auto"/>
        <w:ind w:left="991" w:right="0" w:hanging="360"/>
        <w:jc w:val="left"/>
        <w:rPr>
          <w:i/>
          <w:sz w:val="24"/>
        </w:rPr>
      </w:pPr>
      <w:r>
        <w:rPr>
          <w:b/>
          <w:i/>
          <w:color w:val="1F2329"/>
          <w:sz w:val="24"/>
        </w:rPr>
        <w:t>Policies</w:t>
      </w:r>
      <w:r>
        <w:rPr>
          <w:b/>
          <w:i/>
          <w:color w:val="1F2329"/>
          <w:spacing w:val="-1"/>
          <w:sz w:val="24"/>
        </w:rPr>
        <w:t xml:space="preserve"> </w:t>
      </w:r>
      <w:r>
        <w:rPr>
          <w:i/>
          <w:color w:val="1F2329"/>
          <w:sz w:val="24"/>
        </w:rPr>
        <w:t>– Refers</w:t>
      </w:r>
      <w:r>
        <w:rPr>
          <w:i/>
          <w:color w:val="1F2329"/>
          <w:spacing w:val="-1"/>
          <w:sz w:val="24"/>
        </w:rPr>
        <w:t xml:space="preserve"> </w:t>
      </w:r>
      <w:r>
        <w:rPr>
          <w:i/>
          <w:color w:val="1F2329"/>
          <w:sz w:val="24"/>
        </w:rPr>
        <w:t>to the</w:t>
      </w:r>
      <w:r>
        <w:rPr>
          <w:i/>
          <w:color w:val="1F2329"/>
          <w:spacing w:val="-3"/>
          <w:sz w:val="24"/>
        </w:rPr>
        <w:t xml:space="preserve"> </w:t>
      </w:r>
      <w:r>
        <w:rPr>
          <w:i/>
          <w:color w:val="1F2329"/>
          <w:sz w:val="24"/>
        </w:rPr>
        <w:t>standards which</w:t>
      </w:r>
      <w:r>
        <w:rPr>
          <w:i/>
          <w:color w:val="1F2329"/>
          <w:spacing w:val="-1"/>
          <w:sz w:val="24"/>
        </w:rPr>
        <w:t xml:space="preserve"> </w:t>
      </w:r>
      <w:r>
        <w:rPr>
          <w:i/>
          <w:color w:val="1F2329"/>
          <w:sz w:val="24"/>
        </w:rPr>
        <w:t>any</w:t>
      </w:r>
      <w:r>
        <w:rPr>
          <w:i/>
          <w:color w:val="1F2329"/>
          <w:spacing w:val="-4"/>
          <w:sz w:val="24"/>
        </w:rPr>
        <w:t xml:space="preserve"> </w:t>
      </w:r>
      <w:r>
        <w:rPr>
          <w:i/>
          <w:color w:val="1F2329"/>
          <w:sz w:val="24"/>
        </w:rPr>
        <w:t>organization must-</w:t>
      </w:r>
      <w:r>
        <w:rPr>
          <w:i/>
          <w:color w:val="1F2329"/>
          <w:spacing w:val="-2"/>
          <w:sz w:val="24"/>
        </w:rPr>
        <w:t>have.</w:t>
      </w:r>
    </w:p>
    <w:p w14:paraId="428BBF07">
      <w:pPr>
        <w:pStyle w:val="6"/>
        <w:spacing w:before="10"/>
      </w:pPr>
    </w:p>
    <w:p w14:paraId="07577A20">
      <w:pPr>
        <w:pStyle w:val="3"/>
      </w:pPr>
      <w:r>
        <w:rPr>
          <w:color w:val="484848"/>
        </w:rPr>
        <w:t>Applicability</w:t>
      </w:r>
      <w:r>
        <w:rPr>
          <w:color w:val="484848"/>
          <w:spacing w:val="-3"/>
        </w:rPr>
        <w:t xml:space="preserve"> </w:t>
      </w:r>
      <w:r>
        <w:rPr>
          <w:color w:val="484848"/>
        </w:rPr>
        <w:t>of</w:t>
      </w:r>
      <w:r>
        <w:rPr>
          <w:color w:val="484848"/>
          <w:spacing w:val="-1"/>
        </w:rPr>
        <w:t xml:space="preserve"> </w:t>
      </w:r>
      <w:r>
        <w:rPr>
          <w:color w:val="484848"/>
          <w:spacing w:val="-2"/>
        </w:rPr>
        <w:t>Crystal:</w:t>
      </w:r>
    </w:p>
    <w:p w14:paraId="580190F9">
      <w:pPr>
        <w:pStyle w:val="6"/>
        <w:rPr>
          <w:b/>
        </w:rPr>
      </w:pPr>
    </w:p>
    <w:p w14:paraId="024EE921">
      <w:pPr>
        <w:spacing w:before="0"/>
        <w:ind w:left="271" w:right="99" w:firstLine="0"/>
        <w:jc w:val="left"/>
        <w:rPr>
          <w:sz w:val="24"/>
        </w:rPr>
      </w:pPr>
      <w:r>
        <w:rPr>
          <w:color w:val="1F2329"/>
          <w:sz w:val="24"/>
        </w:rPr>
        <w:t>To conclude, Crystal methodology applies to various project/team sizes. For instance, if there is a team of six developers, then Crystal Clear is more appropriate. On the other hand, if there is a bigger team of say more than 20 people, then Crystal Orange is suitable. Similarly, Crystal Sapphire or Crystal Diamond methods</w:t>
      </w:r>
      <w:r>
        <w:rPr>
          <w:color w:val="1F2329"/>
          <w:spacing w:val="-3"/>
          <w:sz w:val="24"/>
        </w:rPr>
        <w:t xml:space="preserve"> </w:t>
      </w:r>
      <w:r>
        <w:rPr>
          <w:color w:val="1F2329"/>
          <w:sz w:val="24"/>
        </w:rPr>
        <w:t>apply</w:t>
      </w:r>
      <w:r>
        <w:rPr>
          <w:color w:val="1F2329"/>
          <w:spacing w:val="-3"/>
          <w:sz w:val="24"/>
        </w:rPr>
        <w:t xml:space="preserve"> </w:t>
      </w:r>
      <w:r>
        <w:rPr>
          <w:color w:val="1F2329"/>
          <w:sz w:val="24"/>
        </w:rPr>
        <w:t>in</w:t>
      </w:r>
      <w:r>
        <w:rPr>
          <w:color w:val="1F2329"/>
          <w:spacing w:val="-3"/>
          <w:sz w:val="24"/>
        </w:rPr>
        <w:t xml:space="preserve"> </w:t>
      </w:r>
      <w:r>
        <w:rPr>
          <w:color w:val="1F2329"/>
          <w:sz w:val="24"/>
        </w:rPr>
        <w:t>large</w:t>
      </w:r>
      <w:r>
        <w:rPr>
          <w:color w:val="1F2329"/>
          <w:spacing w:val="-4"/>
          <w:sz w:val="24"/>
        </w:rPr>
        <w:t xml:space="preserve"> </w:t>
      </w:r>
      <w:r>
        <w:rPr>
          <w:color w:val="1F2329"/>
          <w:sz w:val="24"/>
        </w:rPr>
        <w:t>projects</w:t>
      </w:r>
      <w:r>
        <w:rPr>
          <w:color w:val="1F2329"/>
          <w:spacing w:val="-3"/>
          <w:sz w:val="24"/>
        </w:rPr>
        <w:t xml:space="preserve"> </w:t>
      </w:r>
      <w:r>
        <w:rPr>
          <w:color w:val="1F2329"/>
          <w:sz w:val="24"/>
        </w:rPr>
        <w:t>that</w:t>
      </w:r>
      <w:r>
        <w:rPr>
          <w:color w:val="1F2329"/>
          <w:spacing w:val="-3"/>
          <w:sz w:val="24"/>
        </w:rPr>
        <w:t xml:space="preserve"> </w:t>
      </w:r>
      <w:r>
        <w:rPr>
          <w:color w:val="1F2329"/>
          <w:sz w:val="24"/>
        </w:rPr>
        <w:t>involve</w:t>
      </w:r>
      <w:r>
        <w:rPr>
          <w:color w:val="1F2329"/>
          <w:spacing w:val="-3"/>
          <w:sz w:val="24"/>
        </w:rPr>
        <w:t xml:space="preserve"> </w:t>
      </w:r>
      <w:r>
        <w:rPr>
          <w:color w:val="1F2329"/>
          <w:sz w:val="24"/>
        </w:rPr>
        <w:t>potential</w:t>
      </w:r>
      <w:r>
        <w:rPr>
          <w:color w:val="1F2329"/>
          <w:spacing w:val="-3"/>
          <w:sz w:val="24"/>
        </w:rPr>
        <w:t xml:space="preserve"> </w:t>
      </w:r>
      <w:r>
        <w:rPr>
          <w:color w:val="1F2329"/>
          <w:sz w:val="24"/>
        </w:rPr>
        <w:t>risk</w:t>
      </w:r>
      <w:r>
        <w:rPr>
          <w:color w:val="1F2329"/>
          <w:spacing w:val="-3"/>
          <w:sz w:val="24"/>
        </w:rPr>
        <w:t xml:space="preserve"> </w:t>
      </w:r>
      <w:r>
        <w:rPr>
          <w:color w:val="1F2329"/>
          <w:sz w:val="24"/>
        </w:rPr>
        <w:t>to</w:t>
      </w:r>
      <w:r>
        <w:rPr>
          <w:color w:val="1F2329"/>
          <w:spacing w:val="-3"/>
          <w:sz w:val="24"/>
        </w:rPr>
        <w:t xml:space="preserve"> </w:t>
      </w:r>
      <w:r>
        <w:rPr>
          <w:color w:val="1F2329"/>
          <w:sz w:val="24"/>
        </w:rPr>
        <w:t>human</w:t>
      </w:r>
      <w:r>
        <w:rPr>
          <w:color w:val="1F2329"/>
          <w:spacing w:val="-3"/>
          <w:sz w:val="24"/>
        </w:rPr>
        <w:t xml:space="preserve"> </w:t>
      </w:r>
      <w:r>
        <w:rPr>
          <w:color w:val="1F2329"/>
          <w:sz w:val="24"/>
        </w:rPr>
        <w:t>life.</w:t>
      </w:r>
      <w:r>
        <w:rPr>
          <w:color w:val="1F2329"/>
          <w:spacing w:val="-3"/>
          <w:sz w:val="24"/>
        </w:rPr>
        <w:t xml:space="preserve"> </w:t>
      </w:r>
      <w:r>
        <w:rPr>
          <w:color w:val="1F2329"/>
          <w:sz w:val="24"/>
        </w:rPr>
        <w:t>To</w:t>
      </w:r>
      <w:r>
        <w:rPr>
          <w:color w:val="1F2329"/>
          <w:spacing w:val="-3"/>
          <w:sz w:val="24"/>
        </w:rPr>
        <w:t xml:space="preserve"> </w:t>
      </w:r>
      <w:r>
        <w:rPr>
          <w:color w:val="1F2329"/>
          <w:sz w:val="24"/>
        </w:rPr>
        <w:t>sum</w:t>
      </w:r>
      <w:r>
        <w:rPr>
          <w:color w:val="1F2329"/>
          <w:spacing w:val="-3"/>
          <w:sz w:val="24"/>
        </w:rPr>
        <w:t xml:space="preserve"> </w:t>
      </w:r>
      <w:r>
        <w:rPr>
          <w:color w:val="1F2329"/>
          <w:sz w:val="24"/>
        </w:rPr>
        <w:t>up,</w:t>
      </w:r>
      <w:r>
        <w:rPr>
          <w:color w:val="1F2329"/>
          <w:spacing w:val="-3"/>
          <w:sz w:val="24"/>
        </w:rPr>
        <w:t xml:space="preserve"> </w:t>
      </w:r>
      <w:r>
        <w:rPr>
          <w:color w:val="1F2329"/>
          <w:sz w:val="24"/>
        </w:rPr>
        <w:t>the</w:t>
      </w:r>
      <w:r>
        <w:rPr>
          <w:color w:val="1F2329"/>
          <w:spacing w:val="-4"/>
          <w:sz w:val="24"/>
        </w:rPr>
        <w:t xml:space="preserve"> </w:t>
      </w:r>
      <w:r>
        <w:rPr>
          <w:color w:val="1F2329"/>
          <w:sz w:val="24"/>
        </w:rPr>
        <w:t>determination</w:t>
      </w:r>
      <w:r>
        <w:rPr>
          <w:color w:val="1F2329"/>
          <w:spacing w:val="-3"/>
          <w:sz w:val="24"/>
        </w:rPr>
        <w:t xml:space="preserve"> </w:t>
      </w:r>
      <w:r>
        <w:rPr>
          <w:color w:val="1F2329"/>
          <w:sz w:val="24"/>
        </w:rPr>
        <w:t>of</w:t>
      </w:r>
      <w:r>
        <w:rPr>
          <w:color w:val="1F2329"/>
          <w:spacing w:val="-4"/>
          <w:sz w:val="24"/>
        </w:rPr>
        <w:t xml:space="preserve"> </w:t>
      </w:r>
      <w:r>
        <w:rPr>
          <w:color w:val="1F2329"/>
          <w:sz w:val="24"/>
        </w:rPr>
        <w:t>the magnitude of the Crystal methodology happens by the project environment and the team size.</w:t>
      </w:r>
    </w:p>
    <w:p w14:paraId="10BBEE03">
      <w:pPr>
        <w:pStyle w:val="6"/>
        <w:spacing w:before="88"/>
        <w:rPr>
          <w:i w:val="0"/>
        </w:rPr>
      </w:pPr>
    </w:p>
    <w:p w14:paraId="682A0F32">
      <w:pPr>
        <w:pStyle w:val="3"/>
        <w:spacing w:before="1"/>
      </w:pPr>
      <w:r>
        <w:rPr>
          <w:color w:val="484848"/>
        </w:rPr>
        <w:t>Difference</w:t>
      </w:r>
      <w:r>
        <w:rPr>
          <w:color w:val="484848"/>
          <w:spacing w:val="-5"/>
        </w:rPr>
        <w:t xml:space="preserve"> </w:t>
      </w:r>
      <w:r>
        <w:rPr>
          <w:color w:val="484848"/>
        </w:rPr>
        <w:t>between</w:t>
      </w:r>
      <w:r>
        <w:rPr>
          <w:color w:val="484848"/>
          <w:spacing w:val="-1"/>
        </w:rPr>
        <w:t xml:space="preserve"> </w:t>
      </w:r>
      <w:r>
        <w:rPr>
          <w:color w:val="484848"/>
        </w:rPr>
        <w:t>Crystal</w:t>
      </w:r>
      <w:r>
        <w:rPr>
          <w:color w:val="484848"/>
          <w:spacing w:val="-1"/>
        </w:rPr>
        <w:t xml:space="preserve"> </w:t>
      </w:r>
      <w:r>
        <w:rPr>
          <w:color w:val="484848"/>
        </w:rPr>
        <w:t>and</w:t>
      </w:r>
      <w:r>
        <w:rPr>
          <w:color w:val="484848"/>
          <w:spacing w:val="-3"/>
        </w:rPr>
        <w:t xml:space="preserve"> </w:t>
      </w:r>
      <w:r>
        <w:rPr>
          <w:color w:val="484848"/>
          <w:spacing w:val="-2"/>
        </w:rPr>
        <w:t>Scrum:</w:t>
      </w:r>
    </w:p>
    <w:p w14:paraId="46EC80ED">
      <w:pPr>
        <w:spacing w:before="273"/>
        <w:ind w:left="271" w:right="0" w:firstLine="0"/>
        <w:jc w:val="left"/>
        <w:rPr>
          <w:sz w:val="24"/>
        </w:rPr>
      </w:pPr>
      <w:r>
        <w:rPr>
          <w:color w:val="1F2329"/>
          <w:sz w:val="24"/>
        </w:rPr>
        <w:t>Following</w:t>
      </w:r>
      <w:r>
        <w:rPr>
          <w:color w:val="1F2329"/>
          <w:spacing w:val="-6"/>
          <w:sz w:val="24"/>
        </w:rPr>
        <w:t xml:space="preserve"> </w:t>
      </w:r>
      <w:r>
        <w:rPr>
          <w:color w:val="1F2329"/>
          <w:sz w:val="24"/>
        </w:rPr>
        <w:t>are</w:t>
      </w:r>
      <w:r>
        <w:rPr>
          <w:color w:val="1F2329"/>
          <w:spacing w:val="-3"/>
          <w:sz w:val="24"/>
        </w:rPr>
        <w:t xml:space="preserve"> </w:t>
      </w:r>
      <w:r>
        <w:rPr>
          <w:color w:val="1F2329"/>
          <w:sz w:val="24"/>
        </w:rPr>
        <w:t>the</w:t>
      </w:r>
      <w:r>
        <w:rPr>
          <w:color w:val="1F2329"/>
          <w:spacing w:val="-2"/>
          <w:sz w:val="24"/>
        </w:rPr>
        <w:t xml:space="preserve"> </w:t>
      </w:r>
      <w:r>
        <w:rPr>
          <w:color w:val="1F2329"/>
          <w:sz w:val="24"/>
        </w:rPr>
        <w:t>main</w:t>
      </w:r>
      <w:r>
        <w:rPr>
          <w:color w:val="1F2329"/>
          <w:spacing w:val="-1"/>
          <w:sz w:val="24"/>
        </w:rPr>
        <w:t xml:space="preserve"> </w:t>
      </w:r>
      <w:r>
        <w:rPr>
          <w:color w:val="1F2329"/>
          <w:sz w:val="24"/>
        </w:rPr>
        <w:t>differences between</w:t>
      </w:r>
      <w:r>
        <w:rPr>
          <w:color w:val="1F2329"/>
          <w:spacing w:val="-1"/>
          <w:sz w:val="24"/>
        </w:rPr>
        <w:t xml:space="preserve"> </w:t>
      </w:r>
      <w:r>
        <w:rPr>
          <w:color w:val="1F2329"/>
          <w:sz w:val="24"/>
        </w:rPr>
        <w:t>Crystal</w:t>
      </w:r>
      <w:r>
        <w:rPr>
          <w:color w:val="1F2329"/>
          <w:spacing w:val="-1"/>
          <w:sz w:val="24"/>
        </w:rPr>
        <w:t xml:space="preserve"> </w:t>
      </w:r>
      <w:r>
        <w:rPr>
          <w:color w:val="1F2329"/>
          <w:sz w:val="24"/>
        </w:rPr>
        <w:t>&amp;</w:t>
      </w:r>
      <w:r>
        <w:rPr>
          <w:color w:val="1F2329"/>
          <w:spacing w:val="-3"/>
          <w:sz w:val="24"/>
        </w:rPr>
        <w:t xml:space="preserve"> </w:t>
      </w:r>
      <w:r>
        <w:rPr>
          <w:color w:val="1F2329"/>
          <w:sz w:val="24"/>
        </w:rPr>
        <w:t>Scrum</w:t>
      </w:r>
      <w:r>
        <w:rPr>
          <w:color w:val="1F2329"/>
          <w:spacing w:val="-1"/>
          <w:sz w:val="24"/>
        </w:rPr>
        <w:t xml:space="preserve"> </w:t>
      </w:r>
      <w:r>
        <w:rPr>
          <w:color w:val="1F2329"/>
          <w:spacing w:val="-2"/>
          <w:sz w:val="24"/>
        </w:rPr>
        <w:t>methodology:-</w:t>
      </w:r>
    </w:p>
    <w:p w14:paraId="0FB3C8E5">
      <w:pPr>
        <w:spacing w:after="0"/>
        <w:jc w:val="left"/>
        <w:rPr>
          <w:sz w:val="24"/>
        </w:rPr>
        <w:sectPr>
          <w:pgSz w:w="12240" w:h="15840"/>
          <w:pgMar w:top="700" w:right="720" w:bottom="460" w:left="720" w:header="415" w:footer="273" w:gutter="0"/>
          <w:cols w:space="720" w:num="1"/>
        </w:sectPr>
      </w:pPr>
    </w:p>
    <w:p w14:paraId="40833E2C">
      <w:pPr>
        <w:pStyle w:val="9"/>
        <w:numPr>
          <w:ilvl w:val="1"/>
          <w:numId w:val="3"/>
        </w:numPr>
        <w:tabs>
          <w:tab w:val="left" w:pos="991"/>
        </w:tabs>
        <w:spacing w:before="80" w:after="0" w:line="240" w:lineRule="auto"/>
        <w:ind w:left="991" w:right="552" w:hanging="360"/>
        <w:jc w:val="left"/>
        <w:rPr>
          <w:i/>
          <w:sz w:val="24"/>
        </w:rPr>
      </w:pPr>
      <w:r>
        <w:rPr>
          <w:i/>
          <w:sz w:val="24"/>
        </w:rPr>
        <mc:AlternateContent>
          <mc:Choice Requires="wps">
            <w:drawing>
              <wp:anchor distT="0" distB="0" distL="0" distR="0" simplePos="0" relativeHeight="251662336"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5" name="Graphic 15"/>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24pt;margin-top:30.9pt;height:730.25pt;width:564.1pt;mso-position-horizontal-relative:page;mso-position-vertical-relative:page;z-index:-251654144;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A44//e2wAAAAsBAAAPAAAA&#10;AAAAAAEAIAAAACIAAABkcnMvZG93bnJldi54bWxQSwECFAAUAAAACACHTuJA4hnoQvYCAAAdCgAA&#10;DgAAAAAAAAABACAAAAAqAQAAZHJzL2Uyb0RvYy54bWxQSwUGAAAAAAYABgBZAQAAkgY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i/>
          <w:color w:val="1F2329"/>
          <w:sz w:val="24"/>
        </w:rPr>
        <w:t>Firstly,</w:t>
      </w:r>
      <w:r>
        <w:rPr>
          <w:i/>
          <w:color w:val="1F2329"/>
          <w:spacing w:val="-4"/>
          <w:sz w:val="24"/>
        </w:rPr>
        <w:t xml:space="preserve"> </w:t>
      </w:r>
      <w:r>
        <w:rPr>
          <w:i/>
          <w:color w:val="1F2329"/>
          <w:sz w:val="24"/>
        </w:rPr>
        <w:t>face-to-face</w:t>
      </w:r>
      <w:r>
        <w:rPr>
          <w:i/>
          <w:color w:val="1F2329"/>
          <w:spacing w:val="-6"/>
          <w:sz w:val="24"/>
        </w:rPr>
        <w:t xml:space="preserve"> </w:t>
      </w:r>
      <w:r>
        <w:rPr>
          <w:i/>
          <w:color w:val="1F2329"/>
          <w:sz w:val="24"/>
        </w:rPr>
        <w:t>personalized</w:t>
      </w:r>
      <w:r>
        <w:rPr>
          <w:i/>
          <w:color w:val="1F2329"/>
          <w:spacing w:val="-4"/>
          <w:sz w:val="24"/>
        </w:rPr>
        <w:t xml:space="preserve"> </w:t>
      </w:r>
      <w:r>
        <w:rPr>
          <w:i/>
          <w:color w:val="1F2329"/>
          <w:sz w:val="24"/>
        </w:rPr>
        <w:t>meetings</w:t>
      </w:r>
      <w:r>
        <w:rPr>
          <w:i/>
          <w:color w:val="1F2329"/>
          <w:spacing w:val="-4"/>
          <w:sz w:val="24"/>
        </w:rPr>
        <w:t xml:space="preserve"> </w:t>
      </w:r>
      <w:r>
        <w:rPr>
          <w:i/>
          <w:color w:val="1F2329"/>
          <w:sz w:val="24"/>
        </w:rPr>
        <w:t>happen</w:t>
      </w:r>
      <w:r>
        <w:rPr>
          <w:i/>
          <w:color w:val="1F2329"/>
          <w:spacing w:val="-4"/>
          <w:sz w:val="24"/>
        </w:rPr>
        <w:t xml:space="preserve"> </w:t>
      </w:r>
      <w:r>
        <w:rPr>
          <w:i/>
          <w:color w:val="1F2329"/>
          <w:sz w:val="24"/>
        </w:rPr>
        <w:t>in</w:t>
      </w:r>
      <w:r>
        <w:rPr>
          <w:i/>
          <w:color w:val="1F2329"/>
          <w:spacing w:val="-2"/>
          <w:sz w:val="24"/>
        </w:rPr>
        <w:t xml:space="preserve"> </w:t>
      </w:r>
      <w:r>
        <w:rPr>
          <w:i/>
          <w:color w:val="1F2329"/>
          <w:sz w:val="24"/>
        </w:rPr>
        <w:t>Crystal.</w:t>
      </w:r>
      <w:r>
        <w:rPr>
          <w:i/>
          <w:color w:val="1F2329"/>
          <w:spacing w:val="-4"/>
          <w:sz w:val="24"/>
        </w:rPr>
        <w:t xml:space="preserve"> </w:t>
      </w:r>
      <w:r>
        <w:rPr>
          <w:i/>
          <w:color w:val="1F2329"/>
          <w:sz w:val="24"/>
        </w:rPr>
        <w:t>Whereas</w:t>
      </w:r>
      <w:r>
        <w:rPr>
          <w:i/>
          <w:color w:val="1F2329"/>
          <w:spacing w:val="-4"/>
          <w:sz w:val="24"/>
        </w:rPr>
        <w:t xml:space="preserve"> </w:t>
      </w:r>
      <w:r>
        <w:rPr>
          <w:i/>
          <w:color w:val="1F2329"/>
          <w:sz w:val="24"/>
        </w:rPr>
        <w:t>in</w:t>
      </w:r>
      <w:r>
        <w:rPr>
          <w:i/>
          <w:color w:val="1F2329"/>
          <w:spacing w:val="-4"/>
          <w:sz w:val="24"/>
        </w:rPr>
        <w:t xml:space="preserve"> </w:t>
      </w:r>
      <w:r>
        <w:rPr>
          <w:i/>
          <w:color w:val="1F2329"/>
          <w:sz w:val="24"/>
        </w:rPr>
        <w:t>Scrum,</w:t>
      </w:r>
      <w:r>
        <w:rPr>
          <w:i/>
          <w:color w:val="1F2329"/>
          <w:spacing w:val="-3"/>
          <w:sz w:val="24"/>
        </w:rPr>
        <w:t xml:space="preserve"> </w:t>
      </w:r>
      <w:r>
        <w:rPr>
          <w:i/>
          <w:color w:val="1F2329"/>
          <w:sz w:val="24"/>
        </w:rPr>
        <w:t>informal</w:t>
      </w:r>
      <w:r>
        <w:rPr>
          <w:i/>
          <w:color w:val="1F2329"/>
          <w:spacing w:val="-4"/>
          <w:sz w:val="24"/>
        </w:rPr>
        <w:t xml:space="preserve"> </w:t>
      </w:r>
      <w:r>
        <w:rPr>
          <w:i/>
          <w:color w:val="1F2329"/>
          <w:sz w:val="24"/>
        </w:rPr>
        <w:t>daily standup meetings take place.</w:t>
      </w:r>
    </w:p>
    <w:p w14:paraId="6498294E">
      <w:pPr>
        <w:pStyle w:val="9"/>
        <w:numPr>
          <w:ilvl w:val="1"/>
          <w:numId w:val="3"/>
        </w:numPr>
        <w:tabs>
          <w:tab w:val="left" w:pos="991"/>
        </w:tabs>
        <w:spacing w:before="0" w:after="0" w:line="240" w:lineRule="auto"/>
        <w:ind w:left="991" w:right="599" w:hanging="360"/>
        <w:jc w:val="left"/>
        <w:rPr>
          <w:i/>
          <w:sz w:val="24"/>
        </w:rPr>
      </w:pPr>
      <w:r>
        <w:rPr>
          <w:i/>
          <w:color w:val="1F2329"/>
          <w:sz w:val="24"/>
        </w:rPr>
        <w:t>Secondly,</w:t>
      </w:r>
      <w:r>
        <w:rPr>
          <w:i/>
          <w:color w:val="1F2329"/>
          <w:spacing w:val="-4"/>
          <w:sz w:val="24"/>
        </w:rPr>
        <w:t xml:space="preserve"> </w:t>
      </w:r>
      <w:r>
        <w:rPr>
          <w:i/>
          <w:color w:val="1F2329"/>
          <w:sz w:val="24"/>
        </w:rPr>
        <w:t>the</w:t>
      </w:r>
      <w:r>
        <w:rPr>
          <w:i/>
          <w:color w:val="1F2329"/>
          <w:spacing w:val="-3"/>
          <w:sz w:val="24"/>
        </w:rPr>
        <w:t xml:space="preserve"> </w:t>
      </w:r>
      <w:r>
        <w:rPr>
          <w:i/>
          <w:color w:val="1F2329"/>
          <w:sz w:val="24"/>
        </w:rPr>
        <w:t>crystal</w:t>
      </w:r>
      <w:r>
        <w:rPr>
          <w:i/>
          <w:color w:val="1F2329"/>
          <w:spacing w:val="-3"/>
          <w:sz w:val="24"/>
        </w:rPr>
        <w:t xml:space="preserve"> </w:t>
      </w:r>
      <w:r>
        <w:rPr>
          <w:i/>
          <w:color w:val="1F2329"/>
          <w:sz w:val="24"/>
        </w:rPr>
        <w:t>process</w:t>
      </w:r>
      <w:r>
        <w:rPr>
          <w:i/>
          <w:color w:val="1F2329"/>
          <w:spacing w:val="-2"/>
          <w:sz w:val="24"/>
        </w:rPr>
        <w:t xml:space="preserve"> </w:t>
      </w:r>
      <w:r>
        <w:rPr>
          <w:i/>
          <w:color w:val="1F2329"/>
          <w:sz w:val="24"/>
        </w:rPr>
        <w:t>can</w:t>
      </w:r>
      <w:r>
        <w:rPr>
          <w:i/>
          <w:color w:val="1F2329"/>
          <w:spacing w:val="-3"/>
          <w:sz w:val="24"/>
        </w:rPr>
        <w:t xml:space="preserve"> </w:t>
      </w:r>
      <w:r>
        <w:rPr>
          <w:i/>
          <w:color w:val="1F2329"/>
          <w:sz w:val="24"/>
        </w:rPr>
        <w:t>be</w:t>
      </w:r>
      <w:r>
        <w:rPr>
          <w:i/>
          <w:color w:val="1F2329"/>
          <w:spacing w:val="-7"/>
          <w:sz w:val="24"/>
        </w:rPr>
        <w:t xml:space="preserve"> </w:t>
      </w:r>
      <w:r>
        <w:rPr>
          <w:i/>
          <w:color w:val="1F2329"/>
          <w:sz w:val="24"/>
        </w:rPr>
        <w:t>altered</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accommodate</w:t>
      </w:r>
      <w:r>
        <w:rPr>
          <w:i/>
          <w:color w:val="1F2329"/>
          <w:spacing w:val="-3"/>
          <w:sz w:val="24"/>
        </w:rPr>
        <w:t xml:space="preserve"> </w:t>
      </w:r>
      <w:r>
        <w:rPr>
          <w:i/>
          <w:color w:val="1F2329"/>
          <w:sz w:val="24"/>
        </w:rPr>
        <w:t>any</w:t>
      </w:r>
      <w:r>
        <w:rPr>
          <w:i/>
          <w:color w:val="1F2329"/>
          <w:spacing w:val="-7"/>
          <w:sz w:val="24"/>
        </w:rPr>
        <w:t xml:space="preserve"> </w:t>
      </w:r>
      <w:r>
        <w:rPr>
          <w:i/>
          <w:color w:val="1F2329"/>
          <w:sz w:val="24"/>
        </w:rPr>
        <w:t>team</w:t>
      </w:r>
      <w:r>
        <w:rPr>
          <w:i/>
          <w:color w:val="1F2329"/>
          <w:spacing w:val="-4"/>
          <w:sz w:val="24"/>
        </w:rPr>
        <w:t xml:space="preserve"> </w:t>
      </w:r>
      <w:r>
        <w:rPr>
          <w:i/>
          <w:color w:val="1F2329"/>
          <w:sz w:val="24"/>
        </w:rPr>
        <w:t>size &amp;</w:t>
      </w:r>
      <w:r>
        <w:rPr>
          <w:i/>
          <w:color w:val="1F2329"/>
          <w:spacing w:val="-10"/>
          <w:sz w:val="24"/>
        </w:rPr>
        <w:t xml:space="preserve"> </w:t>
      </w:r>
      <w:r>
        <w:rPr>
          <w:i/>
          <w:color w:val="1F2329"/>
          <w:sz w:val="24"/>
        </w:rPr>
        <w:t>criticality.</w:t>
      </w:r>
      <w:r>
        <w:rPr>
          <w:i/>
          <w:color w:val="1F2329"/>
          <w:spacing w:val="-3"/>
          <w:sz w:val="24"/>
        </w:rPr>
        <w:t xml:space="preserve"> </w:t>
      </w:r>
      <w:r>
        <w:rPr>
          <w:i/>
          <w:color w:val="1F2329"/>
          <w:sz w:val="24"/>
        </w:rPr>
        <w:t>On</w:t>
      </w:r>
      <w:r>
        <w:rPr>
          <w:i/>
          <w:color w:val="1F2329"/>
          <w:spacing w:val="-3"/>
          <w:sz w:val="24"/>
        </w:rPr>
        <w:t xml:space="preserve"> </w:t>
      </w:r>
      <w:r>
        <w:rPr>
          <w:i/>
          <w:color w:val="1F2329"/>
          <w:sz w:val="24"/>
        </w:rPr>
        <w:t>the other hand, Scrum works on a set of pre-defined processes &amp; tools.</w:t>
      </w:r>
    </w:p>
    <w:p w14:paraId="426163C7">
      <w:pPr>
        <w:pStyle w:val="9"/>
        <w:numPr>
          <w:ilvl w:val="1"/>
          <w:numId w:val="3"/>
        </w:numPr>
        <w:tabs>
          <w:tab w:val="left" w:pos="991"/>
        </w:tabs>
        <w:spacing w:before="0" w:after="0" w:line="240" w:lineRule="auto"/>
        <w:ind w:left="991" w:right="481" w:hanging="360"/>
        <w:jc w:val="left"/>
        <w:rPr>
          <w:i/>
          <w:sz w:val="24"/>
        </w:rPr>
      </w:pPr>
      <w:r>
        <w:rPr>
          <w:i/>
          <w:color w:val="1F2329"/>
          <w:sz w:val="24"/>
        </w:rPr>
        <w:t>Finally,</w:t>
      </w:r>
      <w:r>
        <w:rPr>
          <w:i/>
          <w:color w:val="1F2329"/>
          <w:spacing w:val="-5"/>
          <w:sz w:val="24"/>
        </w:rPr>
        <w:t xml:space="preserve"> </w:t>
      </w:r>
      <w:r>
        <w:rPr>
          <w:i/>
          <w:color w:val="1F2329"/>
          <w:sz w:val="24"/>
        </w:rPr>
        <w:t>there</w:t>
      </w:r>
      <w:r>
        <w:rPr>
          <w:i/>
          <w:color w:val="1F2329"/>
          <w:spacing w:val="-8"/>
          <w:sz w:val="24"/>
        </w:rPr>
        <w:t xml:space="preserve"> </w:t>
      </w:r>
      <w:r>
        <w:rPr>
          <w:i/>
          <w:color w:val="1F2329"/>
          <w:sz w:val="24"/>
        </w:rPr>
        <w:t>are</w:t>
      </w:r>
      <w:r>
        <w:rPr>
          <w:i/>
          <w:color w:val="1F2329"/>
          <w:spacing w:val="-8"/>
          <w:sz w:val="24"/>
        </w:rPr>
        <w:t xml:space="preserve"> </w:t>
      </w:r>
      <w:r>
        <w:rPr>
          <w:i/>
          <w:color w:val="1F2329"/>
          <w:sz w:val="24"/>
        </w:rPr>
        <w:t>numerous</w:t>
      </w:r>
      <w:r>
        <w:rPr>
          <w:i/>
          <w:color w:val="1F2329"/>
          <w:spacing w:val="-3"/>
          <w:sz w:val="24"/>
        </w:rPr>
        <w:t xml:space="preserve"> </w:t>
      </w:r>
      <w:r>
        <w:rPr>
          <w:i/>
          <w:color w:val="1F2329"/>
          <w:sz w:val="24"/>
        </w:rPr>
        <w:t>roles</w:t>
      </w:r>
      <w:r>
        <w:rPr>
          <w:i/>
          <w:color w:val="1F2329"/>
          <w:spacing w:val="-4"/>
          <w:sz w:val="24"/>
        </w:rPr>
        <w:t xml:space="preserve"> </w:t>
      </w:r>
      <w:r>
        <w:rPr>
          <w:i/>
          <w:color w:val="1F2329"/>
          <w:sz w:val="24"/>
        </w:rPr>
        <w:t>in</w:t>
      </w:r>
      <w:r>
        <w:rPr>
          <w:i/>
          <w:color w:val="1F2329"/>
          <w:spacing w:val="-7"/>
          <w:sz w:val="24"/>
        </w:rPr>
        <w:t xml:space="preserve"> </w:t>
      </w:r>
      <w:r>
        <w:rPr>
          <w:i/>
          <w:color w:val="1F2329"/>
          <w:sz w:val="24"/>
        </w:rPr>
        <w:t>Crystal-like</w:t>
      </w:r>
      <w:r>
        <w:rPr>
          <w:i/>
          <w:color w:val="1F2329"/>
          <w:spacing w:val="-7"/>
          <w:sz w:val="24"/>
        </w:rPr>
        <w:t xml:space="preserve"> </w:t>
      </w:r>
      <w:r>
        <w:rPr>
          <w:i/>
          <w:color w:val="1F2329"/>
          <w:sz w:val="24"/>
        </w:rPr>
        <w:t>Project</w:t>
      </w:r>
      <w:r>
        <w:rPr>
          <w:i/>
          <w:color w:val="1F2329"/>
          <w:spacing w:val="-4"/>
          <w:sz w:val="24"/>
        </w:rPr>
        <w:t xml:space="preserve"> </w:t>
      </w:r>
      <w:r>
        <w:rPr>
          <w:i/>
          <w:color w:val="1F2329"/>
          <w:sz w:val="24"/>
        </w:rPr>
        <w:t>Sponsor,</w:t>
      </w:r>
      <w:r>
        <w:rPr>
          <w:i/>
          <w:color w:val="1F2329"/>
          <w:spacing w:val="-4"/>
          <w:sz w:val="24"/>
        </w:rPr>
        <w:t xml:space="preserve"> </w:t>
      </w:r>
      <w:r>
        <w:rPr>
          <w:i/>
          <w:color w:val="1F2329"/>
          <w:sz w:val="24"/>
        </w:rPr>
        <w:t>Senior</w:t>
      </w:r>
      <w:r>
        <w:rPr>
          <w:i/>
          <w:color w:val="1F2329"/>
          <w:spacing w:val="-6"/>
          <w:sz w:val="24"/>
        </w:rPr>
        <w:t xml:space="preserve"> </w:t>
      </w:r>
      <w:r>
        <w:rPr>
          <w:i/>
          <w:color w:val="1F2329"/>
          <w:sz w:val="24"/>
        </w:rPr>
        <w:t>Designer/Programmer, Software Documenters and Unit Testers, etc. Unlike Scrum, where there are three leading roles, namely Scrum Master, Product Owner &amp; Scrum Team.</w:t>
      </w:r>
    </w:p>
    <w:p w14:paraId="3FA791F9">
      <w:pPr>
        <w:pStyle w:val="6"/>
        <w:spacing w:before="10"/>
      </w:pPr>
    </w:p>
    <w:p w14:paraId="6B75ECE8">
      <w:pPr>
        <w:pStyle w:val="3"/>
        <w:spacing w:line="484" w:lineRule="auto"/>
        <w:ind w:right="7165"/>
      </w:pPr>
      <w:r>
        <w:rPr>
          <w:color w:val="484848"/>
        </w:rPr>
        <w:t>Feature</w:t>
      </w:r>
      <w:r>
        <w:rPr>
          <w:color w:val="484848"/>
          <w:spacing w:val="-15"/>
        </w:rPr>
        <w:t xml:space="preserve"> </w:t>
      </w:r>
      <w:r>
        <w:rPr>
          <w:color w:val="484848"/>
        </w:rPr>
        <w:t>Driven</w:t>
      </w:r>
      <w:r>
        <w:rPr>
          <w:color w:val="484848"/>
          <w:spacing w:val="-15"/>
        </w:rPr>
        <w:t xml:space="preserve"> </w:t>
      </w:r>
      <w:r>
        <w:rPr>
          <w:color w:val="484848"/>
        </w:rPr>
        <w:t>Development What is FDD?</w:t>
      </w:r>
    </w:p>
    <w:p w14:paraId="351E2D8F">
      <w:pPr>
        <w:spacing w:before="0" w:line="265" w:lineRule="exact"/>
        <w:ind w:left="271" w:right="0" w:firstLine="0"/>
        <w:jc w:val="left"/>
        <w:rPr>
          <w:sz w:val="24"/>
        </w:rPr>
      </w:pPr>
      <w:r>
        <w:rPr>
          <w:color w:val="1F2329"/>
          <w:sz w:val="24"/>
        </w:rPr>
        <w:t>FDD</w:t>
      </w:r>
      <w:r>
        <w:rPr>
          <w:color w:val="1F2329"/>
          <w:spacing w:val="-6"/>
          <w:sz w:val="24"/>
        </w:rPr>
        <w:t xml:space="preserve"> </w:t>
      </w:r>
      <w:r>
        <w:rPr>
          <w:color w:val="1F2329"/>
          <w:sz w:val="24"/>
        </w:rPr>
        <w:t>is</w:t>
      </w:r>
      <w:r>
        <w:rPr>
          <w:color w:val="1F2329"/>
          <w:spacing w:val="-1"/>
          <w:sz w:val="24"/>
        </w:rPr>
        <w:t xml:space="preserve"> </w:t>
      </w:r>
      <w:r>
        <w:rPr>
          <w:color w:val="1F2329"/>
          <w:sz w:val="24"/>
        </w:rPr>
        <w:t>a</w:t>
      </w:r>
      <w:r>
        <w:rPr>
          <w:color w:val="1F2329"/>
          <w:spacing w:val="-1"/>
          <w:sz w:val="24"/>
        </w:rPr>
        <w:t xml:space="preserve"> </w:t>
      </w:r>
      <w:r>
        <w:rPr>
          <w:color w:val="1F2329"/>
          <w:sz w:val="24"/>
        </w:rPr>
        <w:t>design-oriented Agile</w:t>
      </w:r>
      <w:r>
        <w:rPr>
          <w:color w:val="1F2329"/>
          <w:spacing w:val="-3"/>
          <w:sz w:val="24"/>
        </w:rPr>
        <w:t xml:space="preserve"> </w:t>
      </w:r>
      <w:r>
        <w:rPr>
          <w:color w:val="1F2329"/>
          <w:sz w:val="24"/>
        </w:rPr>
        <w:t>process developed by</w:t>
      </w:r>
      <w:r>
        <w:rPr>
          <w:color w:val="1F2329"/>
          <w:spacing w:val="-7"/>
          <w:sz w:val="24"/>
        </w:rPr>
        <w:t xml:space="preserve"> </w:t>
      </w:r>
      <w:r>
        <w:rPr>
          <w:color w:val="1F2329"/>
          <w:sz w:val="24"/>
        </w:rPr>
        <w:t>Jeff</w:t>
      </w:r>
      <w:r>
        <w:rPr>
          <w:color w:val="1F2329"/>
          <w:spacing w:val="-3"/>
          <w:sz w:val="24"/>
        </w:rPr>
        <w:t xml:space="preserve"> </w:t>
      </w:r>
      <w:r>
        <w:rPr>
          <w:color w:val="1F2329"/>
          <w:sz w:val="24"/>
        </w:rPr>
        <w:t>De</w:t>
      </w:r>
      <w:r>
        <w:rPr>
          <w:color w:val="1F2329"/>
          <w:spacing w:val="-3"/>
          <w:sz w:val="24"/>
        </w:rPr>
        <w:t xml:space="preserve"> </w:t>
      </w:r>
      <w:r>
        <w:rPr>
          <w:color w:val="1F2329"/>
          <w:sz w:val="24"/>
        </w:rPr>
        <w:t>Luca</w:t>
      </w:r>
      <w:r>
        <w:rPr>
          <w:color w:val="1F2329"/>
          <w:spacing w:val="-1"/>
          <w:sz w:val="24"/>
        </w:rPr>
        <w:t xml:space="preserve"> </w:t>
      </w:r>
      <w:r>
        <w:rPr>
          <w:color w:val="1F2329"/>
          <w:sz w:val="24"/>
        </w:rPr>
        <w:t>&amp;</w:t>
      </w:r>
      <w:r>
        <w:rPr>
          <w:color w:val="1F2329"/>
          <w:spacing w:val="-3"/>
          <w:sz w:val="24"/>
        </w:rPr>
        <w:t xml:space="preserve"> </w:t>
      </w:r>
      <w:r>
        <w:rPr>
          <w:color w:val="1F2329"/>
          <w:sz w:val="24"/>
        </w:rPr>
        <w:t>Peter</w:t>
      </w:r>
      <w:r>
        <w:rPr>
          <w:color w:val="1F2329"/>
          <w:spacing w:val="1"/>
          <w:sz w:val="24"/>
        </w:rPr>
        <w:t xml:space="preserve"> </w:t>
      </w:r>
      <w:r>
        <w:rPr>
          <w:color w:val="1F2329"/>
          <w:spacing w:val="-2"/>
          <w:sz w:val="24"/>
        </w:rPr>
        <w:t>Coad.</w:t>
      </w:r>
    </w:p>
    <w:p w14:paraId="28F71713">
      <w:pPr>
        <w:pStyle w:val="6"/>
        <w:spacing w:before="84"/>
        <w:rPr>
          <w:i w:val="0"/>
        </w:rPr>
      </w:pPr>
    </w:p>
    <w:p w14:paraId="7A7DF9C1">
      <w:pPr>
        <w:spacing w:before="0"/>
        <w:ind w:left="271" w:right="0" w:firstLine="0"/>
        <w:jc w:val="left"/>
        <w:rPr>
          <w:sz w:val="24"/>
        </w:rPr>
      </w:pPr>
      <w:r>
        <w:rPr>
          <w:color w:val="1F2329"/>
          <w:sz w:val="24"/>
        </w:rPr>
        <w:t>As</w:t>
      </w:r>
      <w:r>
        <w:rPr>
          <w:color w:val="1F2329"/>
          <w:spacing w:val="-2"/>
          <w:sz w:val="24"/>
        </w:rPr>
        <w:t xml:space="preserve"> </w:t>
      </w:r>
      <w:r>
        <w:rPr>
          <w:color w:val="1F2329"/>
          <w:sz w:val="24"/>
        </w:rPr>
        <w:t>the</w:t>
      </w:r>
      <w:r>
        <w:rPr>
          <w:color w:val="1F2329"/>
          <w:spacing w:val="-3"/>
          <w:sz w:val="24"/>
        </w:rPr>
        <w:t xml:space="preserve"> </w:t>
      </w:r>
      <w:r>
        <w:rPr>
          <w:color w:val="1F2329"/>
          <w:sz w:val="24"/>
        </w:rPr>
        <w:t>name</w:t>
      </w:r>
      <w:r>
        <w:rPr>
          <w:color w:val="1F2329"/>
          <w:spacing w:val="-2"/>
          <w:sz w:val="24"/>
        </w:rPr>
        <w:t xml:space="preserve"> </w:t>
      </w:r>
      <w:r>
        <w:rPr>
          <w:color w:val="1F2329"/>
          <w:sz w:val="24"/>
        </w:rPr>
        <w:t>"</w:t>
      </w:r>
      <w:r>
        <w:rPr>
          <w:b/>
          <w:i/>
          <w:color w:val="1F2329"/>
          <w:sz w:val="24"/>
        </w:rPr>
        <w:t>Feature</w:t>
      </w:r>
      <w:r>
        <w:rPr>
          <w:b/>
          <w:i/>
          <w:color w:val="1F2329"/>
          <w:spacing w:val="-3"/>
          <w:sz w:val="24"/>
        </w:rPr>
        <w:t xml:space="preserve"> </w:t>
      </w:r>
      <w:r>
        <w:rPr>
          <w:b/>
          <w:i/>
          <w:color w:val="1F2329"/>
          <w:sz w:val="24"/>
        </w:rPr>
        <w:t>Driven</w:t>
      </w:r>
      <w:r>
        <w:rPr>
          <w:b/>
          <w:i/>
          <w:color w:val="1F2329"/>
          <w:spacing w:val="-2"/>
          <w:sz w:val="24"/>
        </w:rPr>
        <w:t xml:space="preserve"> </w:t>
      </w:r>
      <w:r>
        <w:rPr>
          <w:b/>
          <w:i/>
          <w:color w:val="1F2329"/>
          <w:sz w:val="24"/>
        </w:rPr>
        <w:t>Development</w:t>
      </w:r>
      <w:r>
        <w:rPr>
          <w:color w:val="1F2329"/>
          <w:sz w:val="24"/>
        </w:rPr>
        <w:t>"</w:t>
      </w:r>
      <w:r>
        <w:rPr>
          <w:color w:val="1F2329"/>
          <w:spacing w:val="-2"/>
          <w:sz w:val="24"/>
        </w:rPr>
        <w:t xml:space="preserve"> </w:t>
      </w:r>
      <w:r>
        <w:rPr>
          <w:color w:val="1F2329"/>
          <w:sz w:val="24"/>
        </w:rPr>
        <w:t>suggests,</w:t>
      </w:r>
      <w:r>
        <w:rPr>
          <w:color w:val="1F2329"/>
          <w:spacing w:val="-2"/>
          <w:sz w:val="24"/>
        </w:rPr>
        <w:t xml:space="preserve"> </w:t>
      </w:r>
      <w:r>
        <w:rPr>
          <w:color w:val="1F2329"/>
          <w:sz w:val="24"/>
        </w:rPr>
        <w:t>it</w:t>
      </w:r>
      <w:r>
        <w:rPr>
          <w:color w:val="1F2329"/>
          <w:spacing w:val="-2"/>
          <w:sz w:val="24"/>
        </w:rPr>
        <w:t xml:space="preserve"> </w:t>
      </w:r>
      <w:r>
        <w:rPr>
          <w:color w:val="1F2329"/>
          <w:sz w:val="24"/>
        </w:rPr>
        <w:t>is</w:t>
      </w:r>
      <w:r>
        <w:rPr>
          <w:color w:val="1F2329"/>
          <w:spacing w:val="-2"/>
          <w:sz w:val="24"/>
        </w:rPr>
        <w:t xml:space="preserve"> </w:t>
      </w:r>
      <w:r>
        <w:rPr>
          <w:color w:val="1F2329"/>
          <w:sz w:val="24"/>
        </w:rPr>
        <w:t>the</w:t>
      </w:r>
      <w:r>
        <w:rPr>
          <w:color w:val="1F2329"/>
          <w:spacing w:val="-3"/>
          <w:sz w:val="24"/>
        </w:rPr>
        <w:t xml:space="preserve"> </w:t>
      </w:r>
      <w:r>
        <w:rPr>
          <w:color w:val="1F2329"/>
          <w:sz w:val="24"/>
        </w:rPr>
        <w:t>features</w:t>
      </w:r>
      <w:r>
        <w:rPr>
          <w:color w:val="1F2329"/>
          <w:spacing w:val="-2"/>
          <w:sz w:val="24"/>
        </w:rPr>
        <w:t xml:space="preserve"> </w:t>
      </w:r>
      <w:r>
        <w:rPr>
          <w:color w:val="1F2329"/>
          <w:sz w:val="24"/>
        </w:rPr>
        <w:t>that</w:t>
      </w:r>
      <w:r>
        <w:rPr>
          <w:color w:val="1F2329"/>
          <w:spacing w:val="-2"/>
          <w:sz w:val="24"/>
        </w:rPr>
        <w:t xml:space="preserve"> </w:t>
      </w:r>
      <w:r>
        <w:rPr>
          <w:color w:val="1F2329"/>
          <w:sz w:val="24"/>
        </w:rPr>
        <w:t>are</w:t>
      </w:r>
      <w:r>
        <w:rPr>
          <w:color w:val="1F2329"/>
          <w:spacing w:val="-3"/>
          <w:sz w:val="24"/>
        </w:rPr>
        <w:t xml:space="preserve"> </w:t>
      </w:r>
      <w:r>
        <w:rPr>
          <w:color w:val="1F2329"/>
          <w:sz w:val="24"/>
        </w:rPr>
        <w:t>nothing</w:t>
      </w:r>
      <w:r>
        <w:rPr>
          <w:color w:val="1F2329"/>
          <w:spacing w:val="-2"/>
          <w:sz w:val="24"/>
        </w:rPr>
        <w:t xml:space="preserve"> </w:t>
      </w:r>
      <w:r>
        <w:rPr>
          <w:color w:val="1F2329"/>
          <w:sz w:val="24"/>
        </w:rPr>
        <w:t>but</w:t>
      </w:r>
      <w:r>
        <w:rPr>
          <w:color w:val="1F2329"/>
          <w:spacing w:val="-2"/>
          <w:sz w:val="24"/>
        </w:rPr>
        <w:t xml:space="preserve"> </w:t>
      </w:r>
      <w:r>
        <w:rPr>
          <w:color w:val="1F2329"/>
          <w:sz w:val="24"/>
        </w:rPr>
        <w:t>small-sized projects</w:t>
      </w:r>
      <w:r>
        <w:rPr>
          <w:color w:val="1F2329"/>
          <w:spacing w:val="-3"/>
          <w:sz w:val="24"/>
        </w:rPr>
        <w:t xml:space="preserve"> </w:t>
      </w:r>
      <w:r>
        <w:rPr>
          <w:color w:val="1F2329"/>
          <w:sz w:val="24"/>
        </w:rPr>
        <w:t>which</w:t>
      </w:r>
      <w:r>
        <w:rPr>
          <w:color w:val="1F2329"/>
          <w:spacing w:val="-2"/>
          <w:sz w:val="24"/>
        </w:rPr>
        <w:t xml:space="preserve"> </w:t>
      </w:r>
      <w:r>
        <w:rPr>
          <w:color w:val="1F2329"/>
          <w:sz w:val="24"/>
        </w:rPr>
        <w:t>are</w:t>
      </w:r>
      <w:r>
        <w:rPr>
          <w:color w:val="1F2329"/>
          <w:spacing w:val="-4"/>
          <w:sz w:val="24"/>
        </w:rPr>
        <w:t xml:space="preserve"> </w:t>
      </w:r>
      <w:r>
        <w:rPr>
          <w:color w:val="1F2329"/>
          <w:sz w:val="24"/>
        </w:rPr>
        <w:t>in</w:t>
      </w:r>
      <w:r>
        <w:rPr>
          <w:color w:val="1F2329"/>
          <w:spacing w:val="-1"/>
          <w:sz w:val="24"/>
        </w:rPr>
        <w:t xml:space="preserve"> </w:t>
      </w:r>
      <w:r>
        <w:rPr>
          <w:color w:val="1F2329"/>
          <w:sz w:val="24"/>
        </w:rPr>
        <w:t>a</w:t>
      </w:r>
      <w:r>
        <w:rPr>
          <w:color w:val="1F2329"/>
          <w:spacing w:val="-2"/>
          <w:sz w:val="24"/>
        </w:rPr>
        <w:t xml:space="preserve"> </w:t>
      </w:r>
      <w:r>
        <w:rPr>
          <w:color w:val="1F2329"/>
          <w:sz w:val="24"/>
        </w:rPr>
        <w:t>complete</w:t>
      </w:r>
      <w:r>
        <w:rPr>
          <w:color w:val="1F2329"/>
          <w:spacing w:val="-1"/>
          <w:sz w:val="24"/>
        </w:rPr>
        <w:t xml:space="preserve"> </w:t>
      </w:r>
      <w:r>
        <w:rPr>
          <w:color w:val="1F2329"/>
          <w:sz w:val="24"/>
        </w:rPr>
        <w:t>state.</w:t>
      </w:r>
      <w:r>
        <w:rPr>
          <w:color w:val="1F2329"/>
          <w:spacing w:val="-2"/>
          <w:sz w:val="24"/>
        </w:rPr>
        <w:t xml:space="preserve"> </w:t>
      </w:r>
      <w:r>
        <w:rPr>
          <w:color w:val="1F2329"/>
          <w:sz w:val="24"/>
        </w:rPr>
        <w:t>Features</w:t>
      </w:r>
      <w:r>
        <w:rPr>
          <w:color w:val="1F2329"/>
          <w:spacing w:val="-1"/>
          <w:sz w:val="24"/>
        </w:rPr>
        <w:t xml:space="preserve"> </w:t>
      </w:r>
      <w:r>
        <w:rPr>
          <w:color w:val="1F2329"/>
          <w:sz w:val="24"/>
        </w:rPr>
        <w:t>in</w:t>
      </w:r>
      <w:r>
        <w:rPr>
          <w:color w:val="1F2329"/>
          <w:spacing w:val="3"/>
          <w:sz w:val="24"/>
        </w:rPr>
        <w:t xml:space="preserve"> </w:t>
      </w:r>
      <w:r>
        <w:rPr>
          <w:color w:val="1F2329"/>
          <w:sz w:val="24"/>
        </w:rPr>
        <w:t>FDD</w:t>
      </w:r>
      <w:r>
        <w:rPr>
          <w:color w:val="1F2329"/>
          <w:spacing w:val="-3"/>
          <w:sz w:val="24"/>
        </w:rPr>
        <w:t xml:space="preserve"> </w:t>
      </w:r>
      <w:r>
        <w:rPr>
          <w:color w:val="1F2329"/>
          <w:sz w:val="24"/>
        </w:rPr>
        <w:t>are</w:t>
      </w:r>
      <w:r>
        <w:rPr>
          <w:color w:val="1F2329"/>
          <w:spacing w:val="-5"/>
          <w:sz w:val="24"/>
        </w:rPr>
        <w:t xml:space="preserve"> </w:t>
      </w:r>
      <w:r>
        <w:rPr>
          <w:color w:val="1F2329"/>
          <w:sz w:val="24"/>
        </w:rPr>
        <w:t>just like</w:t>
      </w:r>
      <w:r>
        <w:rPr>
          <w:color w:val="1F2329"/>
          <w:spacing w:val="-4"/>
          <w:sz w:val="24"/>
        </w:rPr>
        <w:t xml:space="preserve"> </w:t>
      </w:r>
      <w:r>
        <w:rPr>
          <w:color w:val="1F2329"/>
          <w:sz w:val="24"/>
        </w:rPr>
        <w:t>User</w:t>
      </w:r>
      <w:r>
        <w:rPr>
          <w:color w:val="1F2329"/>
          <w:spacing w:val="-2"/>
          <w:sz w:val="24"/>
        </w:rPr>
        <w:t xml:space="preserve"> </w:t>
      </w:r>
      <w:r>
        <w:rPr>
          <w:color w:val="1F2329"/>
          <w:sz w:val="24"/>
        </w:rPr>
        <w:t>stories</w:t>
      </w:r>
      <w:r>
        <w:rPr>
          <w:color w:val="1F2329"/>
          <w:spacing w:val="-2"/>
          <w:sz w:val="24"/>
        </w:rPr>
        <w:t xml:space="preserve"> </w:t>
      </w:r>
      <w:r>
        <w:rPr>
          <w:color w:val="1F2329"/>
          <w:sz w:val="24"/>
        </w:rPr>
        <w:t>in</w:t>
      </w:r>
      <w:r>
        <w:rPr>
          <w:color w:val="1F2329"/>
          <w:spacing w:val="-1"/>
          <w:sz w:val="24"/>
        </w:rPr>
        <w:t xml:space="preserve"> </w:t>
      </w:r>
      <w:r>
        <w:rPr>
          <w:color w:val="1F2329"/>
          <w:sz w:val="24"/>
        </w:rPr>
        <w:t>Agile</w:t>
      </w:r>
      <w:r>
        <w:rPr>
          <w:color w:val="1F2329"/>
          <w:spacing w:val="-3"/>
          <w:sz w:val="24"/>
        </w:rPr>
        <w:t xml:space="preserve"> </w:t>
      </w:r>
      <w:r>
        <w:rPr>
          <w:color w:val="1F2329"/>
          <w:spacing w:val="-2"/>
          <w:sz w:val="24"/>
        </w:rPr>
        <w:t>methodology.</w:t>
      </w:r>
    </w:p>
    <w:p w14:paraId="4CA5BC9A">
      <w:pPr>
        <w:pStyle w:val="6"/>
        <w:spacing w:before="89"/>
        <w:rPr>
          <w:i w:val="0"/>
        </w:rPr>
      </w:pPr>
    </w:p>
    <w:p w14:paraId="170ABC89">
      <w:pPr>
        <w:pStyle w:val="3"/>
      </w:pPr>
      <w:r>
        <w:rPr>
          <w:color w:val="484848"/>
        </w:rPr>
        <w:t>Principle</w:t>
      </w:r>
      <w:r>
        <w:rPr>
          <w:color w:val="484848"/>
          <w:spacing w:val="-5"/>
        </w:rPr>
        <w:t xml:space="preserve"> </w:t>
      </w:r>
      <w:r>
        <w:rPr>
          <w:color w:val="484848"/>
        </w:rPr>
        <w:t xml:space="preserve">of </w:t>
      </w:r>
      <w:r>
        <w:rPr>
          <w:color w:val="484848"/>
          <w:spacing w:val="-4"/>
        </w:rPr>
        <w:t>FDD:</w:t>
      </w:r>
    </w:p>
    <w:p w14:paraId="2D6333B7">
      <w:pPr>
        <w:pStyle w:val="6"/>
        <w:rPr>
          <w:b/>
        </w:rPr>
      </w:pPr>
    </w:p>
    <w:p w14:paraId="6A24F71D">
      <w:pPr>
        <w:spacing w:before="0"/>
        <w:ind w:left="271" w:right="99" w:firstLine="0"/>
        <w:jc w:val="left"/>
        <w:rPr>
          <w:sz w:val="24"/>
        </w:rPr>
      </w:pPr>
      <w:r>
        <w:rPr>
          <w:color w:val="1F2329"/>
          <w:sz w:val="24"/>
        </w:rPr>
        <w:t>FDD</w:t>
      </w:r>
      <w:r>
        <w:rPr>
          <w:color w:val="1F2329"/>
          <w:spacing w:val="-4"/>
          <w:sz w:val="24"/>
        </w:rPr>
        <w:t xml:space="preserve"> </w:t>
      </w:r>
      <w:r>
        <w:rPr>
          <w:color w:val="1F2329"/>
          <w:sz w:val="24"/>
        </w:rPr>
        <w:t>also</w:t>
      </w:r>
      <w:r>
        <w:rPr>
          <w:color w:val="1F2329"/>
          <w:spacing w:val="-3"/>
          <w:sz w:val="24"/>
        </w:rPr>
        <w:t xml:space="preserve"> </w:t>
      </w:r>
      <w:r>
        <w:rPr>
          <w:color w:val="1F2329"/>
          <w:sz w:val="24"/>
        </w:rPr>
        <w:t>works</w:t>
      </w:r>
      <w:r>
        <w:rPr>
          <w:color w:val="1F2329"/>
          <w:spacing w:val="-3"/>
          <w:sz w:val="24"/>
        </w:rPr>
        <w:t xml:space="preserve"> </w:t>
      </w:r>
      <w:r>
        <w:rPr>
          <w:color w:val="1F2329"/>
          <w:sz w:val="24"/>
        </w:rPr>
        <w:t>on</w:t>
      </w:r>
      <w:r>
        <w:rPr>
          <w:color w:val="1F2329"/>
          <w:spacing w:val="-3"/>
          <w:sz w:val="24"/>
        </w:rPr>
        <w:t xml:space="preserve"> </w:t>
      </w:r>
      <w:r>
        <w:rPr>
          <w:color w:val="1F2329"/>
          <w:sz w:val="24"/>
        </w:rPr>
        <w:t>the</w:t>
      </w:r>
      <w:r>
        <w:rPr>
          <w:color w:val="1F2329"/>
          <w:spacing w:val="-6"/>
          <w:sz w:val="24"/>
        </w:rPr>
        <w:t xml:space="preserve"> </w:t>
      </w:r>
      <w:r>
        <w:rPr>
          <w:color w:val="1F2329"/>
          <w:sz w:val="24"/>
        </w:rPr>
        <w:t>principles</w:t>
      </w:r>
      <w:r>
        <w:rPr>
          <w:color w:val="1F2329"/>
          <w:spacing w:val="-2"/>
          <w:sz w:val="24"/>
        </w:rPr>
        <w:t xml:space="preserve"> </w:t>
      </w:r>
      <w:r>
        <w:rPr>
          <w:color w:val="1F2329"/>
          <w:sz w:val="24"/>
        </w:rPr>
        <w:t>of</w:t>
      </w:r>
      <w:r>
        <w:rPr>
          <w:color w:val="1F2329"/>
          <w:spacing w:val="-4"/>
          <w:sz w:val="24"/>
        </w:rPr>
        <w:t xml:space="preserve"> </w:t>
      </w:r>
      <w:r>
        <w:rPr>
          <w:color w:val="1F2329"/>
          <w:sz w:val="24"/>
        </w:rPr>
        <w:t>the</w:t>
      </w:r>
      <w:r>
        <w:rPr>
          <w:color w:val="1F2329"/>
          <w:spacing w:val="-6"/>
          <w:sz w:val="24"/>
        </w:rPr>
        <w:t xml:space="preserve"> </w:t>
      </w:r>
      <w:r>
        <w:rPr>
          <w:color w:val="1F2329"/>
          <w:sz w:val="24"/>
        </w:rPr>
        <w:t>Agile</w:t>
      </w:r>
      <w:r>
        <w:rPr>
          <w:color w:val="1F2329"/>
          <w:spacing w:val="-6"/>
          <w:sz w:val="24"/>
        </w:rPr>
        <w:t xml:space="preserve"> </w:t>
      </w:r>
      <w:r>
        <w:rPr>
          <w:color w:val="1F2329"/>
          <w:sz w:val="24"/>
        </w:rPr>
        <w:t>Manifesto. It</w:t>
      </w:r>
      <w:r>
        <w:rPr>
          <w:color w:val="1F2329"/>
          <w:spacing w:val="-3"/>
          <w:sz w:val="24"/>
        </w:rPr>
        <w:t xml:space="preserve"> </w:t>
      </w:r>
      <w:r>
        <w:rPr>
          <w:color w:val="1F2329"/>
          <w:sz w:val="24"/>
        </w:rPr>
        <w:t>focuses</w:t>
      </w:r>
      <w:r>
        <w:rPr>
          <w:color w:val="1F2329"/>
          <w:spacing w:val="-3"/>
          <w:sz w:val="24"/>
        </w:rPr>
        <w:t xml:space="preserve"> </w:t>
      </w:r>
      <w:r>
        <w:rPr>
          <w:color w:val="1F2329"/>
          <w:sz w:val="24"/>
        </w:rPr>
        <w:t>on</w:t>
      </w:r>
      <w:r>
        <w:rPr>
          <w:color w:val="1F2329"/>
          <w:spacing w:val="-3"/>
          <w:sz w:val="24"/>
        </w:rPr>
        <w:t xml:space="preserve"> </w:t>
      </w:r>
      <w:r>
        <w:rPr>
          <w:color w:val="1F2329"/>
          <w:sz w:val="24"/>
        </w:rPr>
        <w:t>delivering</w:t>
      </w:r>
      <w:r>
        <w:rPr>
          <w:color w:val="1F2329"/>
          <w:spacing w:val="-6"/>
          <w:sz w:val="24"/>
        </w:rPr>
        <w:t xml:space="preserve"> </w:t>
      </w:r>
      <w:r>
        <w:rPr>
          <w:color w:val="1F2329"/>
          <w:sz w:val="24"/>
        </w:rPr>
        <w:t>client-valued</w:t>
      </w:r>
      <w:r>
        <w:rPr>
          <w:color w:val="1F2329"/>
          <w:spacing w:val="-3"/>
          <w:sz w:val="24"/>
        </w:rPr>
        <w:t xml:space="preserve"> </w:t>
      </w:r>
      <w:r>
        <w:rPr>
          <w:color w:val="1F2329"/>
          <w:sz w:val="24"/>
        </w:rPr>
        <w:t>features</w:t>
      </w:r>
      <w:r>
        <w:rPr>
          <w:color w:val="1F2329"/>
          <w:spacing w:val="-3"/>
          <w:sz w:val="24"/>
        </w:rPr>
        <w:t xml:space="preserve"> </w:t>
      </w:r>
      <w:r>
        <w:rPr>
          <w:color w:val="1F2329"/>
          <w:sz w:val="24"/>
        </w:rPr>
        <w:t xml:space="preserve">in the </w:t>
      </w:r>
      <w:r>
        <w:rPr>
          <w:color w:val="E83C8A"/>
          <w:sz w:val="24"/>
          <w:shd w:val="clear" w:color="auto" w:fill="F5F5F5"/>
        </w:rPr>
        <w:t>&lt;action&gt;``&lt;result&gt;``&lt;object&gt;</w:t>
      </w:r>
      <w:r>
        <w:rPr>
          <w:color w:val="E83C8A"/>
          <w:sz w:val="24"/>
        </w:rPr>
        <w:t xml:space="preserve"> </w:t>
      </w:r>
      <w:r>
        <w:rPr>
          <w:color w:val="1F2329"/>
          <w:sz w:val="24"/>
        </w:rPr>
        <w:t>format. e.g., register (</w:t>
      </w:r>
      <w:r>
        <w:rPr>
          <w:i/>
          <w:color w:val="1F2329"/>
          <w:sz w:val="24"/>
        </w:rPr>
        <w:t>action</w:t>
      </w:r>
      <w:r>
        <w:rPr>
          <w:color w:val="1F2329"/>
          <w:sz w:val="24"/>
        </w:rPr>
        <w:t>) the account (</w:t>
      </w:r>
      <w:r>
        <w:rPr>
          <w:i/>
          <w:color w:val="1F2329"/>
          <w:sz w:val="24"/>
        </w:rPr>
        <w:t>result</w:t>
      </w:r>
      <w:r>
        <w:rPr>
          <w:color w:val="1F2329"/>
          <w:sz w:val="24"/>
        </w:rPr>
        <w:t>) of a user (</w:t>
      </w:r>
      <w:r>
        <w:rPr>
          <w:i/>
          <w:color w:val="1F2329"/>
          <w:sz w:val="24"/>
        </w:rPr>
        <w:t>object</w:t>
      </w:r>
      <w:r>
        <w:rPr>
          <w:color w:val="1F2329"/>
          <w:sz w:val="24"/>
        </w:rPr>
        <w:t>) is a form of a feature that the FDD method uses.</w:t>
      </w:r>
    </w:p>
    <w:p w14:paraId="7BB1E9C6">
      <w:pPr>
        <w:pStyle w:val="3"/>
        <w:spacing w:before="5"/>
      </w:pPr>
      <w:r>
        <w:rPr>
          <w:color w:val="484848"/>
        </w:rPr>
        <w:t>Roles in</w:t>
      </w:r>
      <w:r>
        <w:rPr>
          <w:color w:val="484848"/>
          <w:spacing w:val="-2"/>
        </w:rPr>
        <w:t xml:space="preserve"> </w:t>
      </w:r>
      <w:r>
        <w:rPr>
          <w:color w:val="484848"/>
          <w:spacing w:val="-4"/>
        </w:rPr>
        <w:t>FDD:</w:t>
      </w:r>
    </w:p>
    <w:p w14:paraId="46DB1A70">
      <w:pPr>
        <w:pStyle w:val="6"/>
        <w:spacing w:before="5"/>
        <w:rPr>
          <w:b/>
        </w:rPr>
      </w:pPr>
    </w:p>
    <w:p w14:paraId="511FBCAB">
      <w:pPr>
        <w:spacing w:before="0" w:line="237" w:lineRule="auto"/>
        <w:ind w:left="271" w:right="0" w:firstLine="0"/>
        <w:jc w:val="left"/>
        <w:rPr>
          <w:sz w:val="24"/>
        </w:rPr>
      </w:pPr>
      <w:r>
        <w:rPr>
          <w:color w:val="1F2329"/>
          <w:sz w:val="24"/>
        </w:rPr>
        <w:t>Following</w:t>
      </w:r>
      <w:r>
        <w:rPr>
          <w:color w:val="1F2329"/>
          <w:spacing w:val="-3"/>
          <w:sz w:val="24"/>
        </w:rPr>
        <w:t xml:space="preserve"> </w:t>
      </w:r>
      <w:r>
        <w:rPr>
          <w:color w:val="1F2329"/>
          <w:sz w:val="24"/>
        </w:rPr>
        <w:t>are</w:t>
      </w:r>
      <w:r>
        <w:rPr>
          <w:color w:val="1F2329"/>
          <w:spacing w:val="-5"/>
          <w:sz w:val="24"/>
        </w:rPr>
        <w:t xml:space="preserve"> </w:t>
      </w:r>
      <w:r>
        <w:rPr>
          <w:color w:val="1F2329"/>
          <w:sz w:val="24"/>
        </w:rPr>
        <w:t>the</w:t>
      </w:r>
      <w:r>
        <w:rPr>
          <w:color w:val="1F2329"/>
          <w:spacing w:val="-3"/>
          <w:sz w:val="24"/>
        </w:rPr>
        <w:t xml:space="preserve"> </w:t>
      </w:r>
      <w:r>
        <w:rPr>
          <w:color w:val="1F2329"/>
          <w:sz w:val="24"/>
        </w:rPr>
        <w:t>leading</w:t>
      </w:r>
      <w:r>
        <w:rPr>
          <w:color w:val="1F2329"/>
          <w:spacing w:val="-3"/>
          <w:sz w:val="24"/>
        </w:rPr>
        <w:t xml:space="preserve"> </w:t>
      </w:r>
      <w:r>
        <w:rPr>
          <w:color w:val="1F2329"/>
          <w:sz w:val="24"/>
        </w:rPr>
        <w:t>roles</w:t>
      </w:r>
      <w:r>
        <w:rPr>
          <w:color w:val="1F2329"/>
          <w:spacing w:val="-3"/>
          <w:sz w:val="24"/>
        </w:rPr>
        <w:t xml:space="preserve"> </w:t>
      </w:r>
      <w:r>
        <w:rPr>
          <w:color w:val="1F2329"/>
          <w:sz w:val="24"/>
        </w:rPr>
        <w:t>in</w:t>
      </w:r>
      <w:r>
        <w:rPr>
          <w:color w:val="1F2329"/>
          <w:spacing w:val="-3"/>
          <w:sz w:val="24"/>
        </w:rPr>
        <w:t xml:space="preserve"> </w:t>
      </w:r>
      <w:r>
        <w:rPr>
          <w:color w:val="1F2329"/>
          <w:sz w:val="24"/>
        </w:rPr>
        <w:t>the</w:t>
      </w:r>
      <w:r>
        <w:rPr>
          <w:color w:val="1F2329"/>
          <w:spacing w:val="-4"/>
          <w:sz w:val="24"/>
        </w:rPr>
        <w:t xml:space="preserve"> </w:t>
      </w:r>
      <w:r>
        <w:rPr>
          <w:color w:val="1F2329"/>
          <w:sz w:val="24"/>
        </w:rPr>
        <w:t>FDD</w:t>
      </w:r>
      <w:r>
        <w:rPr>
          <w:color w:val="1F2329"/>
          <w:spacing w:val="-4"/>
          <w:sz w:val="24"/>
        </w:rPr>
        <w:t xml:space="preserve"> </w:t>
      </w:r>
      <w:r>
        <w:rPr>
          <w:color w:val="1F2329"/>
          <w:sz w:val="24"/>
        </w:rPr>
        <w:t>process -</w:t>
      </w:r>
      <w:r>
        <w:rPr>
          <w:color w:val="1F2329"/>
          <w:spacing w:val="-4"/>
          <w:sz w:val="24"/>
        </w:rPr>
        <w:t xml:space="preserve"> </w:t>
      </w:r>
      <w:r>
        <w:rPr>
          <w:color w:val="1F2329"/>
          <w:sz w:val="24"/>
        </w:rPr>
        <w:t>Project</w:t>
      </w:r>
      <w:r>
        <w:rPr>
          <w:color w:val="1F2329"/>
          <w:spacing w:val="-3"/>
          <w:sz w:val="24"/>
        </w:rPr>
        <w:t xml:space="preserve"> </w:t>
      </w:r>
      <w:r>
        <w:rPr>
          <w:color w:val="1F2329"/>
          <w:sz w:val="24"/>
        </w:rPr>
        <w:t>Manager,</w:t>
      </w:r>
      <w:r>
        <w:rPr>
          <w:color w:val="1F2329"/>
          <w:spacing w:val="-3"/>
          <w:sz w:val="24"/>
        </w:rPr>
        <w:t xml:space="preserve"> </w:t>
      </w:r>
      <w:r>
        <w:rPr>
          <w:color w:val="1F2329"/>
          <w:sz w:val="24"/>
        </w:rPr>
        <w:t>Chief</w:t>
      </w:r>
      <w:r>
        <w:rPr>
          <w:color w:val="1F2329"/>
          <w:spacing w:val="-5"/>
          <w:sz w:val="24"/>
        </w:rPr>
        <w:t xml:space="preserve"> </w:t>
      </w:r>
      <w:r>
        <w:rPr>
          <w:color w:val="1F2329"/>
          <w:sz w:val="24"/>
        </w:rPr>
        <w:t>Architect,</w:t>
      </w:r>
      <w:r>
        <w:rPr>
          <w:color w:val="1F2329"/>
          <w:spacing w:val="-3"/>
          <w:sz w:val="24"/>
        </w:rPr>
        <w:t xml:space="preserve"> </w:t>
      </w:r>
      <w:r>
        <w:rPr>
          <w:color w:val="1F2329"/>
          <w:sz w:val="24"/>
        </w:rPr>
        <w:t>Development Manager, Chief Programmer, Class Owner, and Domain Expert.</w:t>
      </w:r>
    </w:p>
    <w:p w14:paraId="7EB4AB0E">
      <w:pPr>
        <w:pStyle w:val="6"/>
        <w:spacing w:before="92"/>
        <w:rPr>
          <w:i w:val="0"/>
        </w:rPr>
      </w:pPr>
    </w:p>
    <w:p w14:paraId="0802DDBC">
      <w:pPr>
        <w:pStyle w:val="3"/>
      </w:pPr>
      <w:r>
        <w:rPr>
          <w:color w:val="484848"/>
        </w:rPr>
        <w:t>Process</w:t>
      </w:r>
      <w:r>
        <w:rPr>
          <w:color w:val="484848"/>
          <w:spacing w:val="-3"/>
        </w:rPr>
        <w:t xml:space="preserve"> </w:t>
      </w:r>
      <w:r>
        <w:rPr>
          <w:color w:val="484848"/>
        </w:rPr>
        <w:t>of</w:t>
      </w:r>
      <w:r>
        <w:rPr>
          <w:color w:val="484848"/>
          <w:spacing w:val="-2"/>
        </w:rPr>
        <w:t xml:space="preserve"> </w:t>
      </w:r>
      <w:r>
        <w:rPr>
          <w:color w:val="484848"/>
          <w:spacing w:val="-4"/>
        </w:rPr>
        <w:t>FDD:</w:t>
      </w:r>
    </w:p>
    <w:p w14:paraId="466E03C5">
      <w:pPr>
        <w:spacing w:before="274"/>
        <w:ind w:left="271" w:right="0" w:firstLine="0"/>
        <w:jc w:val="left"/>
        <w:rPr>
          <w:sz w:val="24"/>
        </w:rPr>
      </w:pPr>
      <w:r>
        <w:rPr>
          <w:color w:val="1F2329"/>
          <w:sz w:val="24"/>
        </w:rPr>
        <w:t>There</w:t>
      </w:r>
      <w:r>
        <w:rPr>
          <w:color w:val="1F2329"/>
          <w:spacing w:val="-4"/>
          <w:sz w:val="24"/>
        </w:rPr>
        <w:t xml:space="preserve"> </w:t>
      </w:r>
      <w:r>
        <w:rPr>
          <w:color w:val="1F2329"/>
          <w:sz w:val="24"/>
        </w:rPr>
        <w:t>are</w:t>
      </w:r>
      <w:r>
        <w:rPr>
          <w:color w:val="1F2329"/>
          <w:spacing w:val="-6"/>
          <w:sz w:val="24"/>
        </w:rPr>
        <w:t xml:space="preserve"> </w:t>
      </w:r>
      <w:r>
        <w:rPr>
          <w:color w:val="1F2329"/>
          <w:sz w:val="24"/>
        </w:rPr>
        <w:t>mainly</w:t>
      </w:r>
      <w:r>
        <w:rPr>
          <w:color w:val="1F2329"/>
          <w:spacing w:val="-7"/>
          <w:sz w:val="24"/>
        </w:rPr>
        <w:t xml:space="preserve"> </w:t>
      </w:r>
      <w:r>
        <w:rPr>
          <w:color w:val="1F2329"/>
          <w:sz w:val="24"/>
        </w:rPr>
        <w:t>five</w:t>
      </w:r>
      <w:r>
        <w:rPr>
          <w:color w:val="1F2329"/>
          <w:spacing w:val="-6"/>
          <w:sz w:val="24"/>
        </w:rPr>
        <w:t xml:space="preserve"> </w:t>
      </w:r>
      <w:r>
        <w:rPr>
          <w:color w:val="1F2329"/>
          <w:sz w:val="24"/>
        </w:rPr>
        <w:t>steps</w:t>
      </w:r>
      <w:r>
        <w:rPr>
          <w:color w:val="1F2329"/>
          <w:spacing w:val="-3"/>
          <w:sz w:val="24"/>
        </w:rPr>
        <w:t xml:space="preserve"> </w:t>
      </w:r>
      <w:r>
        <w:rPr>
          <w:color w:val="1F2329"/>
          <w:sz w:val="24"/>
        </w:rPr>
        <w:t>that</w:t>
      </w:r>
      <w:r>
        <w:rPr>
          <w:color w:val="1F2329"/>
          <w:spacing w:val="-3"/>
          <w:sz w:val="24"/>
        </w:rPr>
        <w:t xml:space="preserve"> </w:t>
      </w:r>
      <w:r>
        <w:rPr>
          <w:color w:val="1F2329"/>
          <w:sz w:val="24"/>
        </w:rPr>
        <w:t>this</w:t>
      </w:r>
      <w:r>
        <w:rPr>
          <w:color w:val="1F2329"/>
          <w:spacing w:val="-3"/>
          <w:sz w:val="24"/>
        </w:rPr>
        <w:t xml:space="preserve"> </w:t>
      </w:r>
      <w:r>
        <w:rPr>
          <w:color w:val="1F2329"/>
          <w:sz w:val="24"/>
        </w:rPr>
        <w:t>process</w:t>
      </w:r>
      <w:r>
        <w:rPr>
          <w:color w:val="1F2329"/>
          <w:spacing w:val="-3"/>
          <w:sz w:val="24"/>
        </w:rPr>
        <w:t xml:space="preserve"> </w:t>
      </w:r>
      <w:r>
        <w:rPr>
          <w:color w:val="1F2329"/>
          <w:sz w:val="24"/>
        </w:rPr>
        <w:t>uses. The</w:t>
      </w:r>
      <w:r>
        <w:rPr>
          <w:color w:val="1F2329"/>
          <w:spacing w:val="-6"/>
          <w:sz w:val="24"/>
        </w:rPr>
        <w:t xml:space="preserve"> </w:t>
      </w:r>
      <w:r>
        <w:rPr>
          <w:color w:val="1F2329"/>
          <w:sz w:val="24"/>
        </w:rPr>
        <w:t>below</w:t>
      </w:r>
      <w:r>
        <w:rPr>
          <w:color w:val="1F2329"/>
          <w:spacing w:val="-3"/>
          <w:sz w:val="24"/>
        </w:rPr>
        <w:t xml:space="preserve"> </w:t>
      </w:r>
      <w:r>
        <w:rPr>
          <w:color w:val="1F2329"/>
          <w:sz w:val="24"/>
        </w:rPr>
        <w:t>diagram</w:t>
      </w:r>
      <w:r>
        <w:rPr>
          <w:color w:val="1F2329"/>
          <w:spacing w:val="-2"/>
          <w:sz w:val="24"/>
        </w:rPr>
        <w:t xml:space="preserve"> </w:t>
      </w:r>
      <w:r>
        <w:rPr>
          <w:color w:val="1F2329"/>
          <w:sz w:val="24"/>
        </w:rPr>
        <w:t>depicts</w:t>
      </w:r>
      <w:r>
        <w:rPr>
          <w:color w:val="1F2329"/>
          <w:spacing w:val="-3"/>
          <w:sz w:val="24"/>
        </w:rPr>
        <w:t xml:space="preserve"> </w:t>
      </w:r>
      <w:r>
        <w:rPr>
          <w:color w:val="1F2329"/>
          <w:sz w:val="24"/>
        </w:rPr>
        <w:t>the</w:t>
      </w:r>
      <w:r>
        <w:rPr>
          <w:color w:val="1F2329"/>
          <w:spacing w:val="-4"/>
          <w:sz w:val="24"/>
        </w:rPr>
        <w:t xml:space="preserve"> </w:t>
      </w:r>
      <w:r>
        <w:rPr>
          <w:color w:val="1F2329"/>
          <w:sz w:val="24"/>
        </w:rPr>
        <w:t>procedure</w:t>
      </w:r>
      <w:r>
        <w:rPr>
          <w:color w:val="1F2329"/>
          <w:spacing w:val="-4"/>
          <w:sz w:val="24"/>
        </w:rPr>
        <w:t xml:space="preserve"> </w:t>
      </w:r>
      <w:r>
        <w:rPr>
          <w:color w:val="1F2329"/>
          <w:sz w:val="24"/>
        </w:rPr>
        <w:t>followed</w:t>
      </w:r>
      <w:r>
        <w:rPr>
          <w:color w:val="1F2329"/>
          <w:spacing w:val="-1"/>
          <w:sz w:val="24"/>
        </w:rPr>
        <w:t xml:space="preserve"> </w:t>
      </w:r>
      <w:r>
        <w:rPr>
          <w:color w:val="1F2329"/>
          <w:sz w:val="24"/>
        </w:rPr>
        <w:t>in</w:t>
      </w:r>
      <w:r>
        <w:rPr>
          <w:color w:val="1F2329"/>
          <w:spacing w:val="-3"/>
          <w:sz w:val="24"/>
        </w:rPr>
        <w:t xml:space="preserve"> </w:t>
      </w:r>
      <w:r>
        <w:rPr>
          <w:color w:val="1F2329"/>
          <w:sz w:val="24"/>
        </w:rPr>
        <w:t>the FDD methodology.</w:t>
      </w:r>
    </w:p>
    <w:p w14:paraId="7E75833A">
      <w:pPr>
        <w:pStyle w:val="6"/>
        <w:spacing w:before="81"/>
        <w:rPr>
          <w:i w:val="0"/>
        </w:rPr>
      </w:pPr>
    </w:p>
    <w:p w14:paraId="6117DD6A">
      <w:pPr>
        <w:pStyle w:val="9"/>
        <w:numPr>
          <w:ilvl w:val="0"/>
          <w:numId w:val="4"/>
        </w:numPr>
        <w:tabs>
          <w:tab w:val="left" w:pos="571"/>
        </w:tabs>
        <w:spacing w:before="1" w:after="0" w:line="242" w:lineRule="auto"/>
        <w:ind w:left="571" w:right="673" w:hanging="361"/>
        <w:jc w:val="left"/>
        <w:rPr>
          <w:i/>
          <w:sz w:val="24"/>
        </w:rPr>
      </w:pPr>
      <w:r>
        <w:rPr>
          <w:b/>
          <w:i/>
          <w:color w:val="1F2329"/>
          <w:sz w:val="24"/>
        </w:rPr>
        <w:t>Develop</w:t>
      </w:r>
      <w:r>
        <w:rPr>
          <w:b/>
          <w:i/>
          <w:color w:val="1F2329"/>
          <w:spacing w:val="-6"/>
          <w:sz w:val="24"/>
        </w:rPr>
        <w:t xml:space="preserve"> </w:t>
      </w:r>
      <w:r>
        <w:rPr>
          <w:b/>
          <w:i/>
          <w:color w:val="1F2329"/>
          <w:sz w:val="24"/>
        </w:rPr>
        <w:t>an</w:t>
      </w:r>
      <w:r>
        <w:rPr>
          <w:b/>
          <w:i/>
          <w:color w:val="1F2329"/>
          <w:spacing w:val="-4"/>
          <w:sz w:val="24"/>
        </w:rPr>
        <w:t xml:space="preserve"> </w:t>
      </w:r>
      <w:r>
        <w:rPr>
          <w:b/>
          <w:i/>
          <w:color w:val="1F2329"/>
          <w:sz w:val="24"/>
        </w:rPr>
        <w:t>Overall</w:t>
      </w:r>
      <w:r>
        <w:rPr>
          <w:b/>
          <w:i/>
          <w:color w:val="1F2329"/>
          <w:spacing w:val="-3"/>
          <w:sz w:val="24"/>
        </w:rPr>
        <w:t xml:space="preserve"> </w:t>
      </w:r>
      <w:r>
        <w:rPr>
          <w:b/>
          <w:i/>
          <w:color w:val="1F2329"/>
          <w:sz w:val="24"/>
        </w:rPr>
        <w:t>Model</w:t>
      </w:r>
      <w:r>
        <w:rPr>
          <w:b/>
          <w:i/>
          <w:color w:val="1F2329"/>
          <w:spacing w:val="-3"/>
          <w:sz w:val="24"/>
        </w:rPr>
        <w:t xml:space="preserve"> </w:t>
      </w:r>
      <w:r>
        <w:rPr>
          <w:i/>
          <w:color w:val="1F2329"/>
          <w:sz w:val="24"/>
        </w:rPr>
        <w:t>-The</w:t>
      </w:r>
      <w:r>
        <w:rPr>
          <w:i/>
          <w:color w:val="1F2329"/>
          <w:spacing w:val="-7"/>
          <w:sz w:val="24"/>
        </w:rPr>
        <w:t xml:space="preserve"> </w:t>
      </w:r>
      <w:r>
        <w:rPr>
          <w:i/>
          <w:color w:val="1F2329"/>
          <w:sz w:val="24"/>
        </w:rPr>
        <w:t>client</w:t>
      </w:r>
      <w:r>
        <w:rPr>
          <w:i/>
          <w:color w:val="1F2329"/>
          <w:spacing w:val="-4"/>
          <w:sz w:val="24"/>
        </w:rPr>
        <w:t xml:space="preserve"> </w:t>
      </w:r>
      <w:r>
        <w:rPr>
          <w:i/>
          <w:color w:val="1F2329"/>
          <w:sz w:val="24"/>
        </w:rPr>
        <w:t>team</w:t>
      </w:r>
      <w:r>
        <w:rPr>
          <w:i/>
          <w:color w:val="1F2329"/>
          <w:spacing w:val="-5"/>
          <w:sz w:val="24"/>
        </w:rPr>
        <w:t xml:space="preserve"> </w:t>
      </w:r>
      <w:r>
        <w:rPr>
          <w:i/>
          <w:color w:val="1F2329"/>
          <w:sz w:val="24"/>
        </w:rPr>
        <w:t>and</w:t>
      </w:r>
      <w:r>
        <w:rPr>
          <w:i/>
          <w:color w:val="1F2329"/>
          <w:spacing w:val="-6"/>
          <w:sz w:val="24"/>
        </w:rPr>
        <w:t xml:space="preserve"> </w:t>
      </w:r>
      <w:r>
        <w:rPr>
          <w:i/>
          <w:color w:val="1F2329"/>
          <w:sz w:val="24"/>
        </w:rPr>
        <w:t>development</w:t>
      </w:r>
      <w:r>
        <w:rPr>
          <w:i/>
          <w:color w:val="1F2329"/>
          <w:spacing w:val="-3"/>
          <w:sz w:val="24"/>
        </w:rPr>
        <w:t xml:space="preserve"> </w:t>
      </w:r>
      <w:r>
        <w:rPr>
          <w:i/>
          <w:color w:val="1F2329"/>
          <w:sz w:val="24"/>
        </w:rPr>
        <w:t>team</w:t>
      </w:r>
      <w:r>
        <w:rPr>
          <w:i/>
          <w:color w:val="1F2329"/>
          <w:spacing w:val="-5"/>
          <w:sz w:val="24"/>
        </w:rPr>
        <w:t xml:space="preserve"> </w:t>
      </w:r>
      <w:r>
        <w:rPr>
          <w:i/>
          <w:color w:val="1F2329"/>
          <w:sz w:val="24"/>
        </w:rPr>
        <w:t>develop</w:t>
      </w:r>
      <w:r>
        <w:rPr>
          <w:i/>
          <w:color w:val="1F2329"/>
          <w:spacing w:val="-2"/>
          <w:sz w:val="24"/>
        </w:rPr>
        <w:t xml:space="preserve"> </w:t>
      </w:r>
      <w:r>
        <w:rPr>
          <w:i/>
          <w:color w:val="1F2329"/>
          <w:sz w:val="24"/>
        </w:rPr>
        <w:t>an</w:t>
      </w:r>
      <w:r>
        <w:rPr>
          <w:i/>
          <w:color w:val="1F2329"/>
          <w:spacing w:val="-4"/>
          <w:sz w:val="24"/>
        </w:rPr>
        <w:t xml:space="preserve"> </w:t>
      </w:r>
      <w:r>
        <w:rPr>
          <w:i/>
          <w:color w:val="1F2329"/>
          <w:sz w:val="24"/>
        </w:rPr>
        <w:t>overall</w:t>
      </w:r>
      <w:r>
        <w:rPr>
          <w:i/>
          <w:color w:val="1F2329"/>
          <w:spacing w:val="-3"/>
          <w:sz w:val="24"/>
        </w:rPr>
        <w:t xml:space="preserve"> </w:t>
      </w:r>
      <w:r>
        <w:rPr>
          <w:i/>
          <w:color w:val="1F2329"/>
          <w:sz w:val="24"/>
        </w:rPr>
        <w:t>model.</w:t>
      </w:r>
      <w:r>
        <w:rPr>
          <w:i/>
          <w:color w:val="1F2329"/>
          <w:spacing w:val="-4"/>
          <w:sz w:val="24"/>
        </w:rPr>
        <w:t xml:space="preserve"> </w:t>
      </w:r>
      <w:r>
        <w:rPr>
          <w:i/>
          <w:color w:val="1F2329"/>
          <w:sz w:val="24"/>
        </w:rPr>
        <w:t>Chief Architect guides this.</w:t>
      </w:r>
    </w:p>
    <w:p w14:paraId="52D5396A">
      <w:pPr>
        <w:pStyle w:val="9"/>
        <w:numPr>
          <w:ilvl w:val="0"/>
          <w:numId w:val="4"/>
        </w:numPr>
        <w:tabs>
          <w:tab w:val="left" w:pos="571"/>
        </w:tabs>
        <w:spacing w:before="0" w:after="0" w:line="240" w:lineRule="auto"/>
        <w:ind w:left="571" w:right="110" w:hanging="361"/>
        <w:jc w:val="left"/>
        <w:rPr>
          <w:i/>
          <w:sz w:val="24"/>
        </w:rPr>
      </w:pPr>
      <w:r>
        <w:rPr>
          <w:b/>
          <w:i/>
          <w:color w:val="1F2329"/>
          <w:sz w:val="24"/>
        </w:rPr>
        <w:t>Build</w:t>
      </w:r>
      <w:r>
        <w:rPr>
          <w:b/>
          <w:i/>
          <w:color w:val="1F2329"/>
          <w:spacing w:val="-5"/>
          <w:sz w:val="24"/>
        </w:rPr>
        <w:t xml:space="preserve"> </w:t>
      </w:r>
      <w:r>
        <w:rPr>
          <w:b/>
          <w:i/>
          <w:color w:val="1F2329"/>
          <w:sz w:val="24"/>
        </w:rPr>
        <w:t>a</w:t>
      </w:r>
      <w:r>
        <w:rPr>
          <w:b/>
          <w:i/>
          <w:color w:val="1F2329"/>
          <w:spacing w:val="-4"/>
          <w:sz w:val="24"/>
        </w:rPr>
        <w:t xml:space="preserve"> </w:t>
      </w:r>
      <w:r>
        <w:rPr>
          <w:b/>
          <w:i/>
          <w:color w:val="1F2329"/>
          <w:sz w:val="24"/>
        </w:rPr>
        <w:t>Feature</w:t>
      </w:r>
      <w:r>
        <w:rPr>
          <w:b/>
          <w:i/>
          <w:color w:val="1F2329"/>
          <w:spacing w:val="-4"/>
          <w:sz w:val="24"/>
        </w:rPr>
        <w:t xml:space="preserve"> </w:t>
      </w:r>
      <w:r>
        <w:rPr>
          <w:b/>
          <w:i/>
          <w:color w:val="1F2329"/>
          <w:sz w:val="24"/>
        </w:rPr>
        <w:t>List</w:t>
      </w:r>
      <w:r>
        <w:rPr>
          <w:b/>
          <w:i/>
          <w:color w:val="1F2329"/>
          <w:spacing w:val="-2"/>
          <w:sz w:val="24"/>
        </w:rPr>
        <w:t xml:space="preserve"> </w:t>
      </w:r>
      <w:r>
        <w:rPr>
          <w:i/>
          <w:color w:val="1F2329"/>
          <w:sz w:val="24"/>
        </w:rPr>
        <w:t>-</w:t>
      </w:r>
      <w:r>
        <w:rPr>
          <w:i/>
          <w:color w:val="1F2329"/>
          <w:spacing w:val="-4"/>
          <w:sz w:val="24"/>
        </w:rPr>
        <w:t xml:space="preserve"> </w:t>
      </w:r>
      <w:r>
        <w:rPr>
          <w:i/>
          <w:color w:val="1F2329"/>
          <w:sz w:val="24"/>
        </w:rPr>
        <w:t>Shortlist</w:t>
      </w:r>
      <w:r>
        <w:rPr>
          <w:i/>
          <w:color w:val="1F2329"/>
          <w:spacing w:val="-4"/>
          <w:sz w:val="24"/>
        </w:rPr>
        <w:t xml:space="preserve"> </w:t>
      </w:r>
      <w:r>
        <w:rPr>
          <w:i/>
          <w:color w:val="1F2329"/>
          <w:sz w:val="24"/>
        </w:rPr>
        <w:t>the</w:t>
      </w:r>
      <w:r>
        <w:rPr>
          <w:i/>
          <w:color w:val="1F2329"/>
          <w:spacing w:val="-6"/>
          <w:sz w:val="24"/>
        </w:rPr>
        <w:t xml:space="preserve"> </w:t>
      </w:r>
      <w:r>
        <w:rPr>
          <w:i/>
          <w:color w:val="1F2329"/>
          <w:sz w:val="24"/>
        </w:rPr>
        <w:t>features</w:t>
      </w:r>
      <w:r>
        <w:rPr>
          <w:i/>
          <w:color w:val="1F2329"/>
          <w:spacing w:val="-3"/>
          <w:sz w:val="24"/>
        </w:rPr>
        <w:t xml:space="preserve"> </w:t>
      </w:r>
      <w:r>
        <w:rPr>
          <w:i/>
          <w:color w:val="1F2329"/>
          <w:sz w:val="24"/>
        </w:rPr>
        <w:t>for</w:t>
      </w:r>
      <w:r>
        <w:rPr>
          <w:i/>
          <w:color w:val="1F2329"/>
          <w:spacing w:val="-2"/>
          <w:sz w:val="24"/>
        </w:rPr>
        <w:t xml:space="preserve"> </w:t>
      </w:r>
      <w:r>
        <w:rPr>
          <w:i/>
          <w:color w:val="1F2329"/>
          <w:sz w:val="24"/>
        </w:rPr>
        <w:t>the</w:t>
      </w:r>
      <w:r>
        <w:rPr>
          <w:i/>
          <w:color w:val="1F2329"/>
          <w:spacing w:val="-6"/>
          <w:sz w:val="24"/>
        </w:rPr>
        <w:t xml:space="preserve"> </w:t>
      </w:r>
      <w:r>
        <w:rPr>
          <w:i/>
          <w:color w:val="1F2329"/>
          <w:sz w:val="24"/>
        </w:rPr>
        <w:t>implementation,</w:t>
      </w:r>
      <w:r>
        <w:rPr>
          <w:i/>
          <w:color w:val="1F2329"/>
          <w:spacing w:val="-2"/>
          <w:sz w:val="24"/>
        </w:rPr>
        <w:t xml:space="preserve"> </w:t>
      </w:r>
      <w:r>
        <w:rPr>
          <w:i/>
          <w:color w:val="1F2329"/>
          <w:sz w:val="24"/>
        </w:rPr>
        <w:t>from</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client</w:t>
      </w:r>
      <w:r>
        <w:rPr>
          <w:i/>
          <w:color w:val="1F2329"/>
          <w:spacing w:val="-2"/>
          <w:sz w:val="24"/>
        </w:rPr>
        <w:t xml:space="preserve"> </w:t>
      </w:r>
      <w:r>
        <w:rPr>
          <w:i/>
          <w:color w:val="1F2329"/>
          <w:sz w:val="24"/>
        </w:rPr>
        <w:t>requirements</w:t>
      </w:r>
      <w:r>
        <w:rPr>
          <w:i/>
          <w:color w:val="1F2329"/>
          <w:spacing w:val="-3"/>
          <w:sz w:val="24"/>
        </w:rPr>
        <w:t xml:space="preserve"> </w:t>
      </w:r>
      <w:r>
        <w:rPr>
          <w:i/>
          <w:color w:val="1F2329"/>
          <w:sz w:val="24"/>
        </w:rPr>
        <w:t>given</w:t>
      </w:r>
      <w:r>
        <w:rPr>
          <w:i/>
          <w:color w:val="1F2329"/>
          <w:spacing w:val="-3"/>
          <w:sz w:val="24"/>
        </w:rPr>
        <w:t xml:space="preserve"> </w:t>
      </w:r>
      <w:r>
        <w:rPr>
          <w:i/>
          <w:color w:val="1F2329"/>
          <w:sz w:val="24"/>
        </w:rPr>
        <w:t>in the first step. Each feature should complete within two weeks.</w:t>
      </w:r>
    </w:p>
    <w:p w14:paraId="33684CF3">
      <w:pPr>
        <w:pStyle w:val="9"/>
        <w:numPr>
          <w:ilvl w:val="0"/>
          <w:numId w:val="4"/>
        </w:numPr>
        <w:tabs>
          <w:tab w:val="left" w:pos="571"/>
        </w:tabs>
        <w:spacing w:before="0" w:after="0" w:line="240" w:lineRule="auto"/>
        <w:ind w:left="571" w:right="309" w:hanging="361"/>
        <w:jc w:val="left"/>
        <w:rPr>
          <w:i/>
          <w:sz w:val="24"/>
        </w:rPr>
      </w:pPr>
      <w:r>
        <w:rPr>
          <w:b/>
          <w:i/>
          <w:color w:val="1F2329"/>
          <w:sz w:val="24"/>
        </w:rPr>
        <w:t>Plan</w:t>
      </w:r>
      <w:r>
        <w:rPr>
          <w:b/>
          <w:i/>
          <w:color w:val="1F2329"/>
          <w:spacing w:val="-3"/>
          <w:sz w:val="24"/>
        </w:rPr>
        <w:t xml:space="preserve"> </w:t>
      </w:r>
      <w:r>
        <w:rPr>
          <w:b/>
          <w:i/>
          <w:color w:val="1F2329"/>
          <w:sz w:val="24"/>
        </w:rPr>
        <w:t>By</w:t>
      </w:r>
      <w:r>
        <w:rPr>
          <w:b/>
          <w:i/>
          <w:color w:val="1F2329"/>
          <w:spacing w:val="-4"/>
          <w:sz w:val="24"/>
        </w:rPr>
        <w:t xml:space="preserve"> </w:t>
      </w:r>
      <w:r>
        <w:rPr>
          <w:b/>
          <w:i/>
          <w:color w:val="1F2329"/>
          <w:sz w:val="24"/>
        </w:rPr>
        <w:t>Feature</w:t>
      </w:r>
      <w:r>
        <w:rPr>
          <w:b/>
          <w:i/>
          <w:color w:val="1F2329"/>
          <w:spacing w:val="-3"/>
          <w:sz w:val="24"/>
        </w:rPr>
        <w:t xml:space="preserve"> </w:t>
      </w:r>
      <w:r>
        <w:rPr>
          <w:i/>
          <w:color w:val="1F2329"/>
          <w:sz w:val="24"/>
        </w:rPr>
        <w:t>-</w:t>
      </w:r>
      <w:r>
        <w:rPr>
          <w:i/>
          <w:color w:val="1F2329"/>
          <w:spacing w:val="-4"/>
          <w:sz w:val="24"/>
        </w:rPr>
        <w:t xml:space="preserve"> </w:t>
      </w:r>
      <w:r>
        <w:rPr>
          <w:i/>
          <w:color w:val="1F2329"/>
          <w:sz w:val="24"/>
        </w:rPr>
        <w:t>This</w:t>
      </w:r>
      <w:r>
        <w:rPr>
          <w:i/>
          <w:color w:val="1F2329"/>
          <w:spacing w:val="-5"/>
          <w:sz w:val="24"/>
        </w:rPr>
        <w:t xml:space="preserve"> </w:t>
      </w:r>
      <w:r>
        <w:rPr>
          <w:i/>
          <w:color w:val="1F2329"/>
          <w:sz w:val="24"/>
        </w:rPr>
        <w:t>means</w:t>
      </w:r>
      <w:r>
        <w:rPr>
          <w:i/>
          <w:color w:val="1F2329"/>
          <w:spacing w:val="-3"/>
          <w:sz w:val="24"/>
        </w:rPr>
        <w:t xml:space="preserve"> </w:t>
      </w:r>
      <w:r>
        <w:rPr>
          <w:i/>
          <w:color w:val="1F2329"/>
          <w:sz w:val="24"/>
        </w:rPr>
        <w:t>planning</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features</w:t>
      </w:r>
      <w:r>
        <w:rPr>
          <w:i/>
          <w:color w:val="1F2329"/>
          <w:spacing w:val="-3"/>
          <w:sz w:val="24"/>
        </w:rPr>
        <w:t xml:space="preserve"> </w:t>
      </w:r>
      <w:r>
        <w:rPr>
          <w:i/>
          <w:color w:val="1F2329"/>
          <w:sz w:val="24"/>
        </w:rPr>
        <w:t>which</w:t>
      </w:r>
      <w:r>
        <w:rPr>
          <w:i/>
          <w:color w:val="1F2329"/>
          <w:spacing w:val="-3"/>
          <w:sz w:val="24"/>
        </w:rPr>
        <w:t xml:space="preserve"> </w:t>
      </w:r>
      <w:r>
        <w:rPr>
          <w:i/>
          <w:color w:val="1F2329"/>
          <w:sz w:val="24"/>
        </w:rPr>
        <w:t>require</w:t>
      </w:r>
      <w:r>
        <w:rPr>
          <w:i/>
          <w:color w:val="1F2329"/>
          <w:spacing w:val="-3"/>
          <w:sz w:val="24"/>
        </w:rPr>
        <w:t xml:space="preserve"> </w:t>
      </w:r>
      <w:r>
        <w:rPr>
          <w:i/>
          <w:color w:val="1F2329"/>
          <w:sz w:val="24"/>
        </w:rPr>
        <w:t>implementation</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deciding</w:t>
      </w:r>
      <w:r>
        <w:rPr>
          <w:i/>
          <w:color w:val="1F2329"/>
          <w:spacing w:val="-3"/>
          <w:sz w:val="24"/>
        </w:rPr>
        <w:t xml:space="preserve"> </w:t>
      </w:r>
      <w:r>
        <w:rPr>
          <w:i/>
          <w:color w:val="1F2329"/>
          <w:sz w:val="24"/>
        </w:rPr>
        <w:t>which team will be responsible for doing it. Teams are selected &amp; given different feature sets.</w:t>
      </w:r>
    </w:p>
    <w:p w14:paraId="3A2356F0">
      <w:pPr>
        <w:pStyle w:val="9"/>
        <w:numPr>
          <w:ilvl w:val="0"/>
          <w:numId w:val="4"/>
        </w:numPr>
        <w:tabs>
          <w:tab w:val="left" w:pos="571"/>
        </w:tabs>
        <w:spacing w:before="0" w:after="0" w:line="240" w:lineRule="auto"/>
        <w:ind w:left="571" w:right="576" w:hanging="361"/>
        <w:jc w:val="left"/>
        <w:rPr>
          <w:i/>
          <w:sz w:val="24"/>
        </w:rPr>
      </w:pPr>
      <w:r>
        <w:rPr>
          <w:b/>
          <w:i/>
          <w:color w:val="1F2329"/>
          <w:sz w:val="24"/>
        </w:rPr>
        <w:t xml:space="preserve">Design By Feature </w:t>
      </w:r>
      <w:r>
        <w:rPr>
          <w:i/>
          <w:color w:val="1F2329"/>
          <w:sz w:val="24"/>
        </w:rPr>
        <w:t>- The chief programmer designs the feature by drawing sequence diagrams. Sequence</w:t>
      </w:r>
      <w:r>
        <w:rPr>
          <w:i/>
          <w:color w:val="1F2329"/>
          <w:spacing w:val="-5"/>
          <w:sz w:val="24"/>
        </w:rPr>
        <w:t xml:space="preserve"> </w:t>
      </w:r>
      <w:r>
        <w:rPr>
          <w:i/>
          <w:color w:val="1F2329"/>
          <w:sz w:val="24"/>
        </w:rPr>
        <w:t>Diagram</w:t>
      </w:r>
      <w:r>
        <w:rPr>
          <w:i/>
          <w:color w:val="1F2329"/>
          <w:spacing w:val="-4"/>
          <w:sz w:val="24"/>
        </w:rPr>
        <w:t xml:space="preserve"> </w:t>
      </w:r>
      <w:r>
        <w:rPr>
          <w:i/>
          <w:color w:val="1F2329"/>
          <w:sz w:val="24"/>
        </w:rPr>
        <w:t>is</w:t>
      </w:r>
      <w:r>
        <w:rPr>
          <w:i/>
          <w:color w:val="1F2329"/>
          <w:spacing w:val="-4"/>
          <w:sz w:val="24"/>
        </w:rPr>
        <w:t xml:space="preserve"> </w:t>
      </w:r>
      <w:r>
        <w:rPr>
          <w:i/>
          <w:color w:val="1F2329"/>
          <w:sz w:val="24"/>
        </w:rPr>
        <w:t>the</w:t>
      </w:r>
      <w:r>
        <w:rPr>
          <w:i/>
          <w:color w:val="1F2329"/>
          <w:spacing w:val="-3"/>
          <w:sz w:val="24"/>
        </w:rPr>
        <w:t xml:space="preserve"> </w:t>
      </w:r>
      <w:r>
        <w:rPr>
          <w:i/>
          <w:color w:val="1F2329"/>
          <w:sz w:val="24"/>
        </w:rPr>
        <w:t>vertical</w:t>
      </w:r>
      <w:r>
        <w:rPr>
          <w:i/>
          <w:color w:val="1F2329"/>
          <w:spacing w:val="-2"/>
          <w:sz w:val="24"/>
        </w:rPr>
        <w:t xml:space="preserve"> </w:t>
      </w:r>
      <w:r>
        <w:rPr>
          <w:i/>
          <w:color w:val="1F2329"/>
          <w:sz w:val="24"/>
        </w:rPr>
        <w:t>diagrammatic</w:t>
      </w:r>
      <w:r>
        <w:rPr>
          <w:i/>
          <w:color w:val="1F2329"/>
          <w:spacing w:val="-5"/>
          <w:sz w:val="24"/>
        </w:rPr>
        <w:t xml:space="preserve"> </w:t>
      </w:r>
      <w:r>
        <w:rPr>
          <w:i/>
          <w:color w:val="1F2329"/>
          <w:sz w:val="24"/>
        </w:rPr>
        <w:t>representation</w:t>
      </w:r>
      <w:r>
        <w:rPr>
          <w:i/>
          <w:color w:val="1F2329"/>
          <w:spacing w:val="-4"/>
          <w:sz w:val="24"/>
        </w:rPr>
        <w:t xml:space="preserve"> </w:t>
      </w:r>
      <w:r>
        <w:rPr>
          <w:i/>
          <w:color w:val="1F2329"/>
          <w:sz w:val="24"/>
        </w:rPr>
        <w:t>of</w:t>
      </w:r>
      <w:r>
        <w:rPr>
          <w:i/>
          <w:color w:val="1F2329"/>
          <w:spacing w:val="-4"/>
          <w:sz w:val="24"/>
        </w:rPr>
        <w:t xml:space="preserve"> </w:t>
      </w:r>
      <w:r>
        <w:rPr>
          <w:i/>
          <w:color w:val="1F2329"/>
          <w:sz w:val="24"/>
        </w:rPr>
        <w:t>the</w:t>
      </w:r>
      <w:r>
        <w:rPr>
          <w:i/>
          <w:color w:val="1F2329"/>
          <w:spacing w:val="-4"/>
          <w:sz w:val="24"/>
        </w:rPr>
        <w:t xml:space="preserve"> </w:t>
      </w:r>
      <w:r>
        <w:rPr>
          <w:i/>
          <w:color w:val="1F2329"/>
          <w:sz w:val="24"/>
        </w:rPr>
        <w:t>sequence</w:t>
      </w:r>
      <w:r>
        <w:rPr>
          <w:i/>
          <w:color w:val="1F2329"/>
          <w:spacing w:val="-5"/>
          <w:sz w:val="24"/>
        </w:rPr>
        <w:t xml:space="preserve"> </w:t>
      </w:r>
      <w:r>
        <w:rPr>
          <w:i/>
          <w:color w:val="1F2329"/>
          <w:sz w:val="24"/>
        </w:rPr>
        <w:t>of</w:t>
      </w:r>
      <w:r>
        <w:rPr>
          <w:i/>
          <w:color w:val="1F2329"/>
          <w:spacing w:val="-4"/>
          <w:sz w:val="24"/>
        </w:rPr>
        <w:t xml:space="preserve"> </w:t>
      </w:r>
      <w:r>
        <w:rPr>
          <w:i/>
          <w:color w:val="1F2329"/>
          <w:sz w:val="24"/>
        </w:rPr>
        <w:t>different</w:t>
      </w:r>
      <w:r>
        <w:rPr>
          <w:i/>
          <w:color w:val="1F2329"/>
          <w:spacing w:val="-4"/>
          <w:sz w:val="24"/>
        </w:rPr>
        <w:t xml:space="preserve"> </w:t>
      </w:r>
      <w:r>
        <w:rPr>
          <w:i/>
          <w:color w:val="1F2329"/>
          <w:sz w:val="24"/>
        </w:rPr>
        <w:t>activities carried out at different times. Its objective is to track the progress.</w:t>
      </w:r>
    </w:p>
    <w:p w14:paraId="43EB9FE0">
      <w:pPr>
        <w:pStyle w:val="9"/>
        <w:numPr>
          <w:ilvl w:val="0"/>
          <w:numId w:val="4"/>
        </w:numPr>
        <w:tabs>
          <w:tab w:val="left" w:pos="571"/>
        </w:tabs>
        <w:spacing w:before="0" w:after="0" w:line="240" w:lineRule="auto"/>
        <w:ind w:left="571" w:right="512" w:hanging="361"/>
        <w:jc w:val="left"/>
        <w:rPr>
          <w:i/>
          <w:sz w:val="24"/>
        </w:rPr>
      </w:pPr>
      <w:r>
        <w:rPr>
          <w:b/>
          <w:i/>
          <w:color w:val="1F2329"/>
          <w:sz w:val="24"/>
        </w:rPr>
        <w:t>Build</w:t>
      </w:r>
      <w:r>
        <w:rPr>
          <w:b/>
          <w:i/>
          <w:color w:val="1F2329"/>
          <w:spacing w:val="-4"/>
          <w:sz w:val="24"/>
        </w:rPr>
        <w:t xml:space="preserve"> </w:t>
      </w:r>
      <w:r>
        <w:rPr>
          <w:b/>
          <w:i/>
          <w:color w:val="1F2329"/>
          <w:sz w:val="24"/>
        </w:rPr>
        <w:t>By</w:t>
      </w:r>
      <w:r>
        <w:rPr>
          <w:b/>
          <w:i/>
          <w:color w:val="1F2329"/>
          <w:spacing w:val="-6"/>
          <w:sz w:val="24"/>
        </w:rPr>
        <w:t xml:space="preserve"> </w:t>
      </w:r>
      <w:r>
        <w:rPr>
          <w:b/>
          <w:i/>
          <w:color w:val="1F2329"/>
          <w:sz w:val="24"/>
        </w:rPr>
        <w:t>Feature</w:t>
      </w:r>
      <w:r>
        <w:rPr>
          <w:b/>
          <w:i/>
          <w:color w:val="1F2329"/>
          <w:spacing w:val="-3"/>
          <w:sz w:val="24"/>
        </w:rPr>
        <w:t xml:space="preserve"> </w:t>
      </w:r>
      <w:r>
        <w:rPr>
          <w:i/>
          <w:color w:val="1F2329"/>
          <w:sz w:val="24"/>
        </w:rPr>
        <w:t>-</w:t>
      </w:r>
      <w:r>
        <w:rPr>
          <w:i/>
          <w:color w:val="1F2329"/>
          <w:spacing w:val="-6"/>
          <w:sz w:val="24"/>
        </w:rPr>
        <w:t xml:space="preserve"> </w:t>
      </w:r>
      <w:r>
        <w:rPr>
          <w:i/>
          <w:color w:val="1F2329"/>
          <w:sz w:val="24"/>
        </w:rPr>
        <w:t>The</w:t>
      </w:r>
      <w:r>
        <w:rPr>
          <w:i/>
          <w:color w:val="1F2329"/>
          <w:spacing w:val="-6"/>
          <w:sz w:val="24"/>
        </w:rPr>
        <w:t xml:space="preserve"> </w:t>
      </w:r>
      <w:r>
        <w:rPr>
          <w:i/>
          <w:color w:val="1F2329"/>
          <w:sz w:val="24"/>
        </w:rPr>
        <w:t>Chief</w:t>
      </w:r>
      <w:r>
        <w:rPr>
          <w:i/>
          <w:color w:val="1F2329"/>
          <w:spacing w:val="-2"/>
          <w:sz w:val="24"/>
        </w:rPr>
        <w:t xml:space="preserve"> </w:t>
      </w:r>
      <w:r>
        <w:rPr>
          <w:i/>
          <w:color w:val="1F2329"/>
          <w:sz w:val="24"/>
        </w:rPr>
        <w:t>programmer</w:t>
      </w:r>
      <w:r>
        <w:rPr>
          <w:i/>
          <w:color w:val="1F2329"/>
          <w:spacing w:val="-1"/>
          <w:sz w:val="24"/>
        </w:rPr>
        <w:t xml:space="preserve"> </w:t>
      </w:r>
      <w:r>
        <w:rPr>
          <w:i/>
          <w:color w:val="1F2329"/>
          <w:sz w:val="24"/>
        </w:rPr>
        <w:t>writes</w:t>
      </w:r>
      <w:r>
        <w:rPr>
          <w:i/>
          <w:color w:val="1F2329"/>
          <w:spacing w:val="-4"/>
          <w:sz w:val="24"/>
        </w:rPr>
        <w:t xml:space="preserve"> </w:t>
      </w:r>
      <w:r>
        <w:rPr>
          <w:i/>
          <w:color w:val="1F2329"/>
          <w:sz w:val="24"/>
        </w:rPr>
        <w:t>the</w:t>
      </w:r>
      <w:r>
        <w:rPr>
          <w:i/>
          <w:color w:val="1F2329"/>
          <w:spacing w:val="-2"/>
          <w:sz w:val="24"/>
        </w:rPr>
        <w:t xml:space="preserve"> </w:t>
      </w:r>
      <w:r>
        <w:rPr>
          <w:i/>
          <w:color w:val="1F2329"/>
          <w:sz w:val="24"/>
        </w:rPr>
        <w:t>code,</w:t>
      </w:r>
      <w:r>
        <w:rPr>
          <w:i/>
          <w:color w:val="1F2329"/>
          <w:spacing w:val="-2"/>
          <w:sz w:val="24"/>
        </w:rPr>
        <w:t xml:space="preserve"> </w:t>
      </w:r>
      <w:r>
        <w:rPr>
          <w:i/>
          <w:color w:val="1F2329"/>
          <w:sz w:val="24"/>
        </w:rPr>
        <w:t>tests</w:t>
      </w:r>
      <w:r>
        <w:rPr>
          <w:i/>
          <w:color w:val="1F2329"/>
          <w:spacing w:val="-2"/>
          <w:sz w:val="24"/>
        </w:rPr>
        <w:t xml:space="preserve"> </w:t>
      </w:r>
      <w:r>
        <w:rPr>
          <w:i/>
          <w:color w:val="1F2329"/>
          <w:sz w:val="24"/>
        </w:rPr>
        <w:t>it,</w:t>
      </w:r>
      <w:r>
        <w:rPr>
          <w:i/>
          <w:color w:val="1F2329"/>
          <w:spacing w:val="-2"/>
          <w:sz w:val="24"/>
        </w:rPr>
        <w:t xml:space="preserve"> </w:t>
      </w:r>
      <w:r>
        <w:rPr>
          <w:i/>
          <w:color w:val="1F2329"/>
          <w:sz w:val="24"/>
        </w:rPr>
        <w:t>and</w:t>
      </w:r>
      <w:r>
        <w:rPr>
          <w:i/>
          <w:color w:val="1F2329"/>
          <w:spacing w:val="-2"/>
          <w:sz w:val="24"/>
        </w:rPr>
        <w:t xml:space="preserve"> </w:t>
      </w:r>
      <w:r>
        <w:rPr>
          <w:i/>
          <w:color w:val="1F2329"/>
          <w:sz w:val="24"/>
        </w:rPr>
        <w:t>checks.</w:t>
      </w:r>
      <w:r>
        <w:rPr>
          <w:i/>
          <w:color w:val="1F2329"/>
          <w:spacing w:val="-2"/>
          <w:sz w:val="24"/>
        </w:rPr>
        <w:t xml:space="preserve"> </w:t>
      </w:r>
      <w:r>
        <w:rPr>
          <w:i/>
          <w:color w:val="1F2329"/>
          <w:sz w:val="24"/>
        </w:rPr>
        <w:t>After</w:t>
      </w:r>
      <w:r>
        <w:rPr>
          <w:i/>
          <w:color w:val="1F2329"/>
          <w:spacing w:val="-2"/>
          <w:sz w:val="24"/>
        </w:rPr>
        <w:t xml:space="preserve"> </w:t>
      </w:r>
      <w:r>
        <w:rPr>
          <w:i/>
          <w:color w:val="1F2329"/>
          <w:sz w:val="24"/>
        </w:rPr>
        <w:t>that,</w:t>
      </w:r>
      <w:r>
        <w:rPr>
          <w:i/>
          <w:color w:val="1F2329"/>
          <w:spacing w:val="-1"/>
          <w:sz w:val="24"/>
        </w:rPr>
        <w:t xml:space="preserve"> </w:t>
      </w:r>
      <w:r>
        <w:rPr>
          <w:i/>
          <w:color w:val="1F2329"/>
          <w:sz w:val="24"/>
        </w:rPr>
        <w:t>if</w:t>
      </w:r>
      <w:r>
        <w:rPr>
          <w:i/>
          <w:color w:val="1F2329"/>
          <w:spacing w:val="-2"/>
          <w:sz w:val="24"/>
        </w:rPr>
        <w:t xml:space="preserve"> </w:t>
      </w:r>
      <w:r>
        <w:rPr>
          <w:i/>
          <w:color w:val="1F2329"/>
          <w:sz w:val="24"/>
        </w:rPr>
        <w:t>it's</w:t>
      </w:r>
      <w:r>
        <w:rPr>
          <w:i/>
          <w:color w:val="1F2329"/>
          <w:spacing w:val="-2"/>
          <w:sz w:val="24"/>
        </w:rPr>
        <w:t xml:space="preserve"> </w:t>
      </w:r>
      <w:r>
        <w:rPr>
          <w:i/>
          <w:color w:val="1F2329"/>
          <w:sz w:val="24"/>
        </w:rPr>
        <w:t>ok,</w:t>
      </w:r>
      <w:r>
        <w:rPr>
          <w:i/>
          <w:color w:val="1F2329"/>
          <w:spacing w:val="-7"/>
          <w:sz w:val="24"/>
        </w:rPr>
        <w:t xml:space="preserve"> </w:t>
      </w:r>
      <w:r>
        <w:rPr>
          <w:i/>
          <w:color w:val="1F2329"/>
          <w:sz w:val="24"/>
        </w:rPr>
        <w:t>it gets the approval.</w:t>
      </w:r>
    </w:p>
    <w:p w14:paraId="2075DAB4">
      <w:pPr>
        <w:pStyle w:val="6"/>
        <w:spacing w:before="7"/>
      </w:pPr>
    </w:p>
    <w:p w14:paraId="6B6F3C83">
      <w:pPr>
        <w:pStyle w:val="3"/>
      </w:pPr>
      <w:r>
        <w:rPr>
          <w:color w:val="484848"/>
        </w:rPr>
        <w:t>Advantages</w:t>
      </w:r>
      <w:r>
        <w:rPr>
          <w:color w:val="484848"/>
          <w:spacing w:val="-3"/>
        </w:rPr>
        <w:t xml:space="preserve"> </w:t>
      </w:r>
      <w:r>
        <w:rPr>
          <w:color w:val="484848"/>
        </w:rPr>
        <w:t>of</w:t>
      </w:r>
      <w:r>
        <w:rPr>
          <w:color w:val="484848"/>
          <w:spacing w:val="-4"/>
        </w:rPr>
        <w:t xml:space="preserve"> FDD:</w:t>
      </w:r>
    </w:p>
    <w:p w14:paraId="5AC98E09">
      <w:pPr>
        <w:pStyle w:val="6"/>
        <w:rPr>
          <w:b/>
        </w:rPr>
      </w:pPr>
    </w:p>
    <w:p w14:paraId="1B5CE740">
      <w:pPr>
        <w:spacing w:before="0"/>
        <w:ind w:left="271" w:right="0" w:firstLine="0"/>
        <w:jc w:val="left"/>
        <w:rPr>
          <w:sz w:val="24"/>
        </w:rPr>
      </w:pPr>
      <w:r>
        <w:rPr>
          <w:color w:val="1F2329"/>
          <w:sz w:val="24"/>
        </w:rPr>
        <w:t>Following</w:t>
      </w:r>
      <w:r>
        <w:rPr>
          <w:color w:val="1F2329"/>
          <w:spacing w:val="-1"/>
          <w:sz w:val="24"/>
        </w:rPr>
        <w:t xml:space="preserve"> </w:t>
      </w:r>
      <w:r>
        <w:rPr>
          <w:color w:val="1F2329"/>
          <w:sz w:val="24"/>
        </w:rPr>
        <w:t>are</w:t>
      </w:r>
      <w:r>
        <w:rPr>
          <w:color w:val="1F2329"/>
          <w:spacing w:val="-5"/>
          <w:sz w:val="24"/>
        </w:rPr>
        <w:t xml:space="preserve"> </w:t>
      </w:r>
      <w:r>
        <w:rPr>
          <w:color w:val="1F2329"/>
          <w:sz w:val="24"/>
        </w:rPr>
        <w:t>the</w:t>
      </w:r>
      <w:r>
        <w:rPr>
          <w:color w:val="1F2329"/>
          <w:spacing w:val="-1"/>
          <w:sz w:val="24"/>
        </w:rPr>
        <w:t xml:space="preserve"> </w:t>
      </w:r>
      <w:r>
        <w:rPr>
          <w:color w:val="1F2329"/>
          <w:sz w:val="24"/>
        </w:rPr>
        <w:t>main</w:t>
      </w:r>
      <w:r>
        <w:rPr>
          <w:color w:val="1F2329"/>
          <w:spacing w:val="1"/>
          <w:sz w:val="24"/>
        </w:rPr>
        <w:t xml:space="preserve"> </w:t>
      </w:r>
      <w:r>
        <w:rPr>
          <w:color w:val="1F2329"/>
          <w:sz w:val="24"/>
        </w:rPr>
        <w:t>advantages</w:t>
      </w:r>
      <w:r>
        <w:rPr>
          <w:color w:val="1F2329"/>
          <w:spacing w:val="-1"/>
          <w:sz w:val="24"/>
        </w:rPr>
        <w:t xml:space="preserve"> </w:t>
      </w:r>
      <w:r>
        <w:rPr>
          <w:color w:val="1F2329"/>
          <w:sz w:val="24"/>
        </w:rPr>
        <w:t>of</w:t>
      </w:r>
      <w:r>
        <w:rPr>
          <w:color w:val="1F2329"/>
          <w:spacing w:val="-1"/>
          <w:sz w:val="24"/>
        </w:rPr>
        <w:t xml:space="preserve"> </w:t>
      </w:r>
      <w:r>
        <w:rPr>
          <w:color w:val="1F2329"/>
          <w:sz w:val="24"/>
        </w:rPr>
        <w:t>using</w:t>
      </w:r>
      <w:r>
        <w:rPr>
          <w:color w:val="1F2329"/>
          <w:spacing w:val="1"/>
          <w:sz w:val="24"/>
        </w:rPr>
        <w:t xml:space="preserve"> </w:t>
      </w:r>
      <w:r>
        <w:rPr>
          <w:color w:val="1F2329"/>
          <w:spacing w:val="-4"/>
          <w:sz w:val="24"/>
        </w:rPr>
        <w:t>FDD:-</w:t>
      </w:r>
    </w:p>
    <w:p w14:paraId="093523C3">
      <w:pPr>
        <w:pStyle w:val="6"/>
        <w:spacing w:before="81"/>
        <w:rPr>
          <w:i w:val="0"/>
        </w:rPr>
      </w:pPr>
    </w:p>
    <w:p w14:paraId="1899A14B">
      <w:pPr>
        <w:pStyle w:val="9"/>
        <w:numPr>
          <w:ilvl w:val="0"/>
          <w:numId w:val="5"/>
        </w:numPr>
        <w:tabs>
          <w:tab w:val="left" w:pos="571"/>
        </w:tabs>
        <w:spacing w:before="1" w:after="0" w:line="240" w:lineRule="auto"/>
        <w:ind w:left="571" w:right="119" w:hanging="361"/>
        <w:jc w:val="left"/>
        <w:rPr>
          <w:i/>
          <w:sz w:val="24"/>
        </w:rPr>
      </w:pPr>
      <w:r>
        <w:rPr>
          <w:b/>
          <w:i/>
          <w:color w:val="1F2329"/>
          <w:sz w:val="24"/>
        </w:rPr>
        <w:t>Risk</w:t>
      </w:r>
      <w:r>
        <w:rPr>
          <w:b/>
          <w:i/>
          <w:color w:val="1F2329"/>
          <w:spacing w:val="-3"/>
          <w:sz w:val="24"/>
        </w:rPr>
        <w:t xml:space="preserve"> </w:t>
      </w:r>
      <w:r>
        <w:rPr>
          <w:b/>
          <w:i/>
          <w:color w:val="1F2329"/>
          <w:sz w:val="24"/>
        </w:rPr>
        <w:t>Reduction</w:t>
      </w:r>
      <w:r>
        <w:rPr>
          <w:b/>
          <w:i/>
          <w:color w:val="1F2329"/>
          <w:spacing w:val="-2"/>
          <w:sz w:val="24"/>
        </w:rPr>
        <w:t xml:space="preserve"> </w:t>
      </w:r>
      <w:r>
        <w:rPr>
          <w:i/>
          <w:color w:val="1F2329"/>
          <w:sz w:val="24"/>
        </w:rPr>
        <w:t>-</w:t>
      </w:r>
      <w:r>
        <w:rPr>
          <w:i/>
          <w:color w:val="1F2329"/>
          <w:spacing w:val="-4"/>
          <w:sz w:val="24"/>
        </w:rPr>
        <w:t xml:space="preserve"> </w:t>
      </w:r>
      <w:r>
        <w:rPr>
          <w:i/>
          <w:color w:val="1F2329"/>
          <w:sz w:val="24"/>
        </w:rPr>
        <w:t>FDD</w:t>
      </w:r>
      <w:r>
        <w:rPr>
          <w:i/>
          <w:color w:val="1F2329"/>
          <w:spacing w:val="-3"/>
          <w:sz w:val="24"/>
        </w:rPr>
        <w:t xml:space="preserve"> </w:t>
      </w:r>
      <w:r>
        <w:rPr>
          <w:i/>
          <w:color w:val="1F2329"/>
          <w:sz w:val="24"/>
        </w:rPr>
        <w:t>helps</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reducing</w:t>
      </w:r>
      <w:r>
        <w:rPr>
          <w:i/>
          <w:color w:val="1F2329"/>
          <w:spacing w:val="-3"/>
          <w:sz w:val="24"/>
        </w:rPr>
        <w:t xml:space="preserve"> </w:t>
      </w:r>
      <w:r>
        <w:rPr>
          <w:i/>
          <w:color w:val="1F2329"/>
          <w:sz w:val="24"/>
        </w:rPr>
        <w:t>risks</w:t>
      </w:r>
      <w:r>
        <w:rPr>
          <w:i/>
          <w:color w:val="1F2329"/>
          <w:spacing w:val="-3"/>
          <w:sz w:val="24"/>
        </w:rPr>
        <w:t xml:space="preserve"> </w:t>
      </w:r>
      <w:r>
        <w:rPr>
          <w:i/>
          <w:color w:val="1F2329"/>
          <w:sz w:val="24"/>
        </w:rPr>
        <w:t>using</w:t>
      </w:r>
      <w:r>
        <w:rPr>
          <w:i/>
          <w:color w:val="1F2329"/>
          <w:spacing w:val="-3"/>
          <w:sz w:val="24"/>
        </w:rPr>
        <w:t xml:space="preserve"> </w:t>
      </w:r>
      <w:r>
        <w:rPr>
          <w:i/>
          <w:color w:val="1F2329"/>
          <w:sz w:val="24"/>
        </w:rPr>
        <w:t>shorter</w:t>
      </w:r>
      <w:r>
        <w:rPr>
          <w:i/>
          <w:color w:val="1F2329"/>
          <w:spacing w:val="-3"/>
          <w:sz w:val="24"/>
        </w:rPr>
        <w:t xml:space="preserve"> </w:t>
      </w:r>
      <w:r>
        <w:rPr>
          <w:i/>
          <w:color w:val="1F2329"/>
          <w:sz w:val="24"/>
        </w:rPr>
        <w:t>iterations</w:t>
      </w:r>
      <w:r>
        <w:rPr>
          <w:i/>
          <w:color w:val="1F2329"/>
          <w:spacing w:val="-3"/>
          <w:sz w:val="24"/>
        </w:rPr>
        <w:t xml:space="preserve"> </w:t>
      </w:r>
      <w:r>
        <w:rPr>
          <w:i/>
          <w:color w:val="1F2329"/>
          <w:sz w:val="24"/>
        </w:rPr>
        <w:t>of</w:t>
      </w:r>
      <w:r>
        <w:rPr>
          <w:i/>
          <w:color w:val="1F2329"/>
          <w:spacing w:val="-3"/>
          <w:sz w:val="24"/>
        </w:rPr>
        <w:t xml:space="preserve"> </w:t>
      </w:r>
      <w:r>
        <w:rPr>
          <w:i/>
          <w:color w:val="1F2329"/>
          <w:sz w:val="24"/>
        </w:rPr>
        <w:t>designing,</w:t>
      </w:r>
      <w:r>
        <w:rPr>
          <w:i/>
          <w:color w:val="1F2329"/>
          <w:spacing w:val="-3"/>
          <w:sz w:val="24"/>
        </w:rPr>
        <w:t xml:space="preserve"> </w:t>
      </w:r>
      <w:r>
        <w:rPr>
          <w:i/>
          <w:color w:val="1F2329"/>
          <w:sz w:val="24"/>
        </w:rPr>
        <w:t>understanding</w:t>
      </w:r>
      <w:r>
        <w:rPr>
          <w:i/>
          <w:color w:val="1F2329"/>
          <w:spacing w:val="-3"/>
          <w:sz w:val="24"/>
        </w:rPr>
        <w:t xml:space="preserve"> </w:t>
      </w:r>
      <w:r>
        <w:rPr>
          <w:i/>
          <w:color w:val="1F2329"/>
          <w:sz w:val="24"/>
        </w:rPr>
        <w:t>of</w:t>
      </w:r>
      <w:r>
        <w:rPr>
          <w:i/>
          <w:color w:val="1F2329"/>
          <w:spacing w:val="-3"/>
          <w:sz w:val="24"/>
        </w:rPr>
        <w:t xml:space="preserve"> </w:t>
      </w:r>
      <w:r>
        <w:rPr>
          <w:i/>
          <w:color w:val="1F2329"/>
          <w:sz w:val="24"/>
        </w:rPr>
        <w:t>the requirements, and the system without any ambiguity.</w:t>
      </w:r>
    </w:p>
    <w:p w14:paraId="3F4B83B0">
      <w:pPr>
        <w:pStyle w:val="9"/>
        <w:spacing w:after="0" w:line="240" w:lineRule="auto"/>
        <w:jc w:val="left"/>
        <w:rPr>
          <w:i/>
          <w:sz w:val="24"/>
        </w:rPr>
        <w:sectPr>
          <w:pgSz w:w="12240" w:h="15840"/>
          <w:pgMar w:top="700" w:right="720" w:bottom="460" w:left="720" w:header="415" w:footer="273" w:gutter="0"/>
          <w:cols w:space="720" w:num="1"/>
        </w:sectPr>
      </w:pPr>
    </w:p>
    <w:p w14:paraId="4BA4FA4F">
      <w:pPr>
        <w:pStyle w:val="9"/>
        <w:numPr>
          <w:ilvl w:val="0"/>
          <w:numId w:val="5"/>
        </w:numPr>
        <w:tabs>
          <w:tab w:val="left" w:pos="571"/>
        </w:tabs>
        <w:spacing w:before="80" w:after="0" w:line="240" w:lineRule="auto"/>
        <w:ind w:left="571" w:right="455" w:hanging="361"/>
        <w:jc w:val="left"/>
        <w:rPr>
          <w:i/>
          <w:sz w:val="24"/>
        </w:rPr>
      </w:pPr>
      <w:r>
        <w:rPr>
          <w:i/>
          <w:sz w:val="24"/>
        </w:rPr>
        <mc:AlternateContent>
          <mc:Choice Requires="wpg">
            <w:drawing>
              <wp:anchor distT="0" distB="0" distL="0" distR="0" simplePos="0" relativeHeight="251663360"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16" name="Group 16"/>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17" name="Graphic 17"/>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18" name="Image 18" descr="Adaptive Software Development Lifecycle"/>
                          <pic:cNvPicPr/>
                        </pic:nvPicPr>
                        <pic:blipFill>
                          <a:blip r:embed="rId8" cstate="print"/>
                          <a:stretch>
                            <a:fillRect/>
                          </a:stretch>
                        </pic:blipFill>
                        <pic:spPr>
                          <a:xfrm>
                            <a:off x="2309495" y="7310119"/>
                            <a:ext cx="2628773" cy="1647189"/>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3120;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">
                <o:lock v:ext="edit" aspectratio="f"/>
                <v:shape id="Graphic 17" o:spid="_x0000_s1026" o:spt="100" style="position:absolute;left:0;top:0;height:9274175;width:7164070;" fillcolor="#000000" filled="t" stroked="f" coordsize="7164070,9274175" o:gfxdata="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V9grsAAADb&#10;AAAADwAAAAAAAAABACAAAAAiAAAAZHJzL2Rvd25yZXYueG1sUEsBAhQAFAAAAAgAh07iQDMvBZ47&#10;AAAAOQAAABAAAAAAAAAAAQAgAAAACgEAAGRycy9zaGFwZXhtbC54bWxQSwUGAAAAAAYABgBbAQAA&#10;tA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18" o:spid="_x0000_s1026" o:spt="75" alt="Adaptive Software Development Lifecycle" type="#_x0000_t75" style="position:absolute;left:2309495;top:7310119;height:1647189;width:2628773;" filled="f" o:preferrelative="t" stroked="f" coordsize="21600,21600" o:gfxdata="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XF728AAAA&#10;2wAAAA8AAAAAAAAAAQAgAAAAIgAAAGRycy9kb3ducmV2LnhtbFBLAQIUABQAAAAIAIdO4kAzLwWe&#10;OwAAADkAAAAQAAAAAAAAAAEAIAAAAAsBAABkcnMvc2hhcGV4bWwueG1sUEsFBgAAAAAGAAYAWwEA&#10;ALUDAAAAAA==&#10;">
                  <v:fill on="f" focussize="0,0"/>
                  <v:stroke on="f"/>
                  <v:imagedata r:id="rId8" o:title=""/>
                  <o:lock v:ext="edit" aspectratio="f"/>
                </v:shape>
              </v:group>
            </w:pict>
          </mc:Fallback>
        </mc:AlternateContent>
      </w:r>
      <w:r>
        <w:rPr>
          <w:b/>
          <w:i/>
          <w:color w:val="1F2329"/>
          <w:sz w:val="24"/>
        </w:rPr>
        <w:t>Regular</w:t>
      </w:r>
      <w:r>
        <w:rPr>
          <w:b/>
          <w:i/>
          <w:color w:val="1F2329"/>
          <w:spacing w:val="-2"/>
          <w:sz w:val="24"/>
        </w:rPr>
        <w:t xml:space="preserve"> </w:t>
      </w:r>
      <w:r>
        <w:rPr>
          <w:b/>
          <w:i/>
          <w:color w:val="1F2329"/>
          <w:sz w:val="24"/>
        </w:rPr>
        <w:t>Builds</w:t>
      </w:r>
      <w:r>
        <w:rPr>
          <w:i/>
          <w:color w:val="1F2329"/>
          <w:sz w:val="24"/>
        </w:rPr>
        <w:t>-</w:t>
      </w:r>
      <w:r>
        <w:rPr>
          <w:i/>
          <w:color w:val="1F2329"/>
          <w:spacing w:val="-7"/>
          <w:sz w:val="24"/>
        </w:rPr>
        <w:t xml:space="preserve"> </w:t>
      </w:r>
      <w:r>
        <w:rPr>
          <w:i/>
          <w:color w:val="1F2329"/>
          <w:sz w:val="24"/>
        </w:rPr>
        <w:t>Regular</w:t>
      </w:r>
      <w:r>
        <w:rPr>
          <w:i/>
          <w:color w:val="1F2329"/>
          <w:spacing w:val="-5"/>
          <w:sz w:val="24"/>
        </w:rPr>
        <w:t xml:space="preserve"> </w:t>
      </w:r>
      <w:r>
        <w:rPr>
          <w:i/>
          <w:color w:val="1F2329"/>
          <w:sz w:val="24"/>
        </w:rPr>
        <w:t>builds</w:t>
      </w:r>
      <w:r>
        <w:rPr>
          <w:i/>
          <w:color w:val="1F2329"/>
          <w:spacing w:val="-2"/>
          <w:sz w:val="24"/>
        </w:rPr>
        <w:t xml:space="preserve"> </w:t>
      </w:r>
      <w:r>
        <w:rPr>
          <w:i/>
          <w:color w:val="1F2329"/>
          <w:sz w:val="24"/>
        </w:rPr>
        <w:t>ensure</w:t>
      </w:r>
      <w:r>
        <w:rPr>
          <w:i/>
          <w:color w:val="1F2329"/>
          <w:spacing w:val="-4"/>
          <w:sz w:val="24"/>
        </w:rPr>
        <w:t xml:space="preserve"> </w:t>
      </w:r>
      <w:r>
        <w:rPr>
          <w:i/>
          <w:color w:val="1F2329"/>
          <w:sz w:val="24"/>
        </w:rPr>
        <w:t>there</w:t>
      </w:r>
      <w:r>
        <w:rPr>
          <w:i/>
          <w:color w:val="1F2329"/>
          <w:spacing w:val="-7"/>
          <w:sz w:val="24"/>
        </w:rPr>
        <w:t xml:space="preserve"> </w:t>
      </w:r>
      <w:r>
        <w:rPr>
          <w:i/>
          <w:color w:val="1F2329"/>
          <w:sz w:val="24"/>
        </w:rPr>
        <w:t>is</w:t>
      </w:r>
      <w:r>
        <w:rPr>
          <w:i/>
          <w:color w:val="1F2329"/>
          <w:spacing w:val="-3"/>
          <w:sz w:val="24"/>
        </w:rPr>
        <w:t xml:space="preserve"> </w:t>
      </w:r>
      <w:r>
        <w:rPr>
          <w:i/>
          <w:color w:val="1F2329"/>
          <w:sz w:val="24"/>
        </w:rPr>
        <w:t>always</w:t>
      </w:r>
      <w:r>
        <w:rPr>
          <w:i/>
          <w:color w:val="1F2329"/>
          <w:spacing w:val="-3"/>
          <w:sz w:val="24"/>
        </w:rPr>
        <w:t xml:space="preserve"> </w:t>
      </w:r>
      <w:r>
        <w:rPr>
          <w:i/>
          <w:color w:val="1F2329"/>
          <w:sz w:val="24"/>
        </w:rPr>
        <w:t>an</w:t>
      </w:r>
      <w:r>
        <w:rPr>
          <w:i/>
          <w:color w:val="1F2329"/>
          <w:spacing w:val="-3"/>
          <w:sz w:val="24"/>
        </w:rPr>
        <w:t xml:space="preserve"> </w:t>
      </w:r>
      <w:r>
        <w:rPr>
          <w:i/>
          <w:color w:val="1F2329"/>
          <w:sz w:val="24"/>
        </w:rPr>
        <w:t>up</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date</w:t>
      </w:r>
      <w:r>
        <w:rPr>
          <w:i/>
          <w:color w:val="1F2329"/>
          <w:spacing w:val="-6"/>
          <w:sz w:val="24"/>
        </w:rPr>
        <w:t xml:space="preserve"> </w:t>
      </w:r>
      <w:r>
        <w:rPr>
          <w:i/>
          <w:color w:val="1F2329"/>
          <w:sz w:val="24"/>
        </w:rPr>
        <w:t>system.</w:t>
      </w:r>
      <w:r>
        <w:rPr>
          <w:i/>
          <w:color w:val="1F2329"/>
          <w:spacing w:val="-1"/>
          <w:sz w:val="24"/>
        </w:rPr>
        <w:t xml:space="preserve"> </w:t>
      </w:r>
      <w:r>
        <w:rPr>
          <w:i/>
          <w:color w:val="1F2329"/>
          <w:sz w:val="24"/>
        </w:rPr>
        <w:t>Which,</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turn,</w:t>
      </w:r>
      <w:r>
        <w:rPr>
          <w:i/>
          <w:color w:val="1F2329"/>
          <w:spacing w:val="-3"/>
          <w:sz w:val="24"/>
        </w:rPr>
        <w:t xml:space="preserve"> </w:t>
      </w:r>
      <w:r>
        <w:rPr>
          <w:i/>
          <w:color w:val="1F2329"/>
          <w:sz w:val="24"/>
        </w:rPr>
        <w:t>the</w:t>
      </w:r>
      <w:r>
        <w:rPr>
          <w:i/>
          <w:color w:val="1F2329"/>
          <w:spacing w:val="-6"/>
          <w:sz w:val="24"/>
        </w:rPr>
        <w:t xml:space="preserve"> </w:t>
      </w:r>
      <w:r>
        <w:rPr>
          <w:i/>
          <w:color w:val="1F2329"/>
          <w:sz w:val="24"/>
        </w:rPr>
        <w:t>client can see.</w:t>
      </w:r>
    </w:p>
    <w:p w14:paraId="667C4FE6">
      <w:pPr>
        <w:pStyle w:val="9"/>
        <w:numPr>
          <w:ilvl w:val="0"/>
          <w:numId w:val="5"/>
        </w:numPr>
        <w:tabs>
          <w:tab w:val="left" w:pos="571"/>
        </w:tabs>
        <w:spacing w:before="0" w:after="0" w:line="240" w:lineRule="auto"/>
        <w:ind w:left="571" w:right="126" w:hanging="361"/>
        <w:jc w:val="left"/>
        <w:rPr>
          <w:i/>
          <w:sz w:val="24"/>
        </w:rPr>
      </w:pPr>
      <w:r>
        <w:rPr>
          <w:b/>
          <w:i/>
          <w:color w:val="1F2329"/>
          <w:sz w:val="24"/>
        </w:rPr>
        <w:t>Visibility</w:t>
      </w:r>
      <w:r>
        <w:rPr>
          <w:b/>
          <w:i/>
          <w:color w:val="1F2329"/>
          <w:spacing w:val="-5"/>
          <w:sz w:val="24"/>
        </w:rPr>
        <w:t xml:space="preserve"> </w:t>
      </w:r>
      <w:r>
        <w:rPr>
          <w:b/>
          <w:i/>
          <w:color w:val="1F2329"/>
          <w:sz w:val="24"/>
        </w:rPr>
        <w:t>of</w:t>
      </w:r>
      <w:r>
        <w:rPr>
          <w:b/>
          <w:i/>
          <w:color w:val="1F2329"/>
          <w:spacing w:val="-4"/>
          <w:sz w:val="24"/>
        </w:rPr>
        <w:t xml:space="preserve"> </w:t>
      </w:r>
      <w:r>
        <w:rPr>
          <w:b/>
          <w:i/>
          <w:color w:val="1F2329"/>
          <w:sz w:val="24"/>
        </w:rPr>
        <w:t>progress</w:t>
      </w:r>
      <w:r>
        <w:rPr>
          <w:b/>
          <w:i/>
          <w:color w:val="1F2329"/>
          <w:spacing w:val="-4"/>
          <w:sz w:val="24"/>
        </w:rPr>
        <w:t xml:space="preserve"> </w:t>
      </w:r>
      <w:r>
        <w:rPr>
          <w:b/>
          <w:i/>
          <w:color w:val="1F2329"/>
          <w:sz w:val="24"/>
        </w:rPr>
        <w:t>and</w:t>
      </w:r>
      <w:r>
        <w:rPr>
          <w:b/>
          <w:i/>
          <w:color w:val="1F2329"/>
          <w:spacing w:val="-3"/>
          <w:sz w:val="24"/>
        </w:rPr>
        <w:t xml:space="preserve"> </w:t>
      </w:r>
      <w:r>
        <w:rPr>
          <w:b/>
          <w:i/>
          <w:color w:val="1F2329"/>
          <w:sz w:val="24"/>
        </w:rPr>
        <w:t>results</w:t>
      </w:r>
      <w:r>
        <w:rPr>
          <w:i/>
          <w:color w:val="1F2329"/>
          <w:sz w:val="24"/>
        </w:rPr>
        <w:t>-</w:t>
      </w:r>
      <w:r>
        <w:rPr>
          <w:i/>
          <w:color w:val="1F2329"/>
          <w:spacing w:val="-7"/>
          <w:sz w:val="24"/>
        </w:rPr>
        <w:t xml:space="preserve"> </w:t>
      </w:r>
      <w:r>
        <w:rPr>
          <w:i/>
          <w:color w:val="1F2329"/>
          <w:sz w:val="24"/>
        </w:rPr>
        <w:t>By</w:t>
      </w:r>
      <w:r>
        <w:rPr>
          <w:i/>
          <w:color w:val="1F2329"/>
          <w:spacing w:val="-7"/>
          <w:sz w:val="24"/>
        </w:rPr>
        <w:t xml:space="preserve"> </w:t>
      </w:r>
      <w:r>
        <w:rPr>
          <w:i/>
          <w:color w:val="1F2329"/>
          <w:sz w:val="24"/>
        </w:rPr>
        <w:t>frequent,</w:t>
      </w:r>
      <w:r>
        <w:rPr>
          <w:i/>
          <w:color w:val="1F2329"/>
          <w:spacing w:val="-3"/>
          <w:sz w:val="24"/>
        </w:rPr>
        <w:t xml:space="preserve"> </w:t>
      </w:r>
      <w:r>
        <w:rPr>
          <w:i/>
          <w:color w:val="1F2329"/>
          <w:sz w:val="24"/>
        </w:rPr>
        <w:t>appropriate,</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accurate</w:t>
      </w:r>
      <w:r>
        <w:rPr>
          <w:i/>
          <w:color w:val="1F2329"/>
          <w:spacing w:val="-4"/>
          <w:sz w:val="24"/>
        </w:rPr>
        <w:t xml:space="preserve"> </w:t>
      </w:r>
      <w:r>
        <w:rPr>
          <w:i/>
          <w:color w:val="1F2329"/>
          <w:sz w:val="24"/>
        </w:rPr>
        <w:t>progress</w:t>
      </w:r>
      <w:r>
        <w:rPr>
          <w:i/>
          <w:color w:val="1F2329"/>
          <w:spacing w:val="-3"/>
          <w:sz w:val="24"/>
        </w:rPr>
        <w:t xml:space="preserve"> </w:t>
      </w:r>
      <w:r>
        <w:rPr>
          <w:i/>
          <w:color w:val="1F2329"/>
          <w:sz w:val="24"/>
        </w:rPr>
        <w:t>reporting</w:t>
      </w:r>
      <w:r>
        <w:rPr>
          <w:i/>
          <w:color w:val="1F2329"/>
          <w:spacing w:val="-3"/>
          <w:sz w:val="24"/>
        </w:rPr>
        <w:t xml:space="preserve"> </w:t>
      </w:r>
      <w:r>
        <w:rPr>
          <w:i/>
          <w:color w:val="1F2329"/>
          <w:sz w:val="24"/>
        </w:rPr>
        <w:t>at</w:t>
      </w:r>
      <w:r>
        <w:rPr>
          <w:i/>
          <w:color w:val="1F2329"/>
          <w:spacing w:val="-5"/>
          <w:sz w:val="24"/>
        </w:rPr>
        <w:t xml:space="preserve"> </w:t>
      </w:r>
      <w:r>
        <w:rPr>
          <w:i/>
          <w:color w:val="1F2329"/>
          <w:sz w:val="24"/>
        </w:rPr>
        <w:t>all</w:t>
      </w:r>
      <w:r>
        <w:rPr>
          <w:i/>
          <w:color w:val="1F2329"/>
          <w:spacing w:val="-7"/>
          <w:sz w:val="24"/>
        </w:rPr>
        <w:t xml:space="preserve"> </w:t>
      </w:r>
      <w:r>
        <w:rPr>
          <w:i/>
          <w:color w:val="1F2329"/>
          <w:sz w:val="24"/>
        </w:rPr>
        <w:t>levels of the project, visibility is high, which in turn leads to better project control.</w:t>
      </w:r>
    </w:p>
    <w:p w14:paraId="7F855D4F">
      <w:pPr>
        <w:pStyle w:val="9"/>
        <w:numPr>
          <w:ilvl w:val="0"/>
          <w:numId w:val="5"/>
        </w:numPr>
        <w:tabs>
          <w:tab w:val="left" w:pos="571"/>
        </w:tabs>
        <w:spacing w:before="0" w:after="0" w:line="240" w:lineRule="auto"/>
        <w:ind w:left="571" w:right="0" w:hanging="360"/>
        <w:jc w:val="left"/>
        <w:rPr>
          <w:i/>
          <w:sz w:val="24"/>
        </w:rPr>
      </w:pPr>
      <w:r>
        <w:rPr>
          <w:i/>
          <w:color w:val="1F2329"/>
          <w:sz w:val="24"/>
        </w:rPr>
        <w:t>Costing</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project</w:t>
      </w:r>
      <w:r>
        <w:rPr>
          <w:i/>
          <w:color w:val="1F2329"/>
          <w:spacing w:val="-1"/>
          <w:sz w:val="24"/>
        </w:rPr>
        <w:t xml:space="preserve"> </w:t>
      </w:r>
      <w:r>
        <w:rPr>
          <w:i/>
          <w:color w:val="1F2329"/>
          <w:sz w:val="24"/>
        </w:rPr>
        <w:t>by</w:t>
      </w:r>
      <w:r>
        <w:rPr>
          <w:i/>
          <w:color w:val="1F2329"/>
          <w:spacing w:val="-1"/>
          <w:sz w:val="24"/>
        </w:rPr>
        <w:t xml:space="preserve"> </w:t>
      </w:r>
      <w:r>
        <w:rPr>
          <w:i/>
          <w:color w:val="1F2329"/>
          <w:sz w:val="24"/>
        </w:rPr>
        <w:t>feature</w:t>
      </w:r>
      <w:r>
        <w:rPr>
          <w:i/>
          <w:color w:val="1F2329"/>
          <w:spacing w:val="-1"/>
          <w:sz w:val="24"/>
        </w:rPr>
        <w:t xml:space="preserve"> </w:t>
      </w:r>
      <w:r>
        <w:rPr>
          <w:i/>
          <w:color w:val="1F2329"/>
          <w:sz w:val="24"/>
        </w:rPr>
        <w:t>leads</w:t>
      </w:r>
      <w:r>
        <w:rPr>
          <w:i/>
          <w:color w:val="1F2329"/>
          <w:spacing w:val="-1"/>
          <w:sz w:val="24"/>
        </w:rPr>
        <w:t xml:space="preserve"> </w:t>
      </w:r>
      <w:r>
        <w:rPr>
          <w:i/>
          <w:color w:val="1F2329"/>
          <w:sz w:val="24"/>
        </w:rPr>
        <w:t>to</w:t>
      </w:r>
      <w:r>
        <w:rPr>
          <w:i/>
          <w:color w:val="1F2329"/>
          <w:spacing w:val="-1"/>
          <w:sz w:val="24"/>
        </w:rPr>
        <w:t xml:space="preserve"> </w:t>
      </w:r>
      <w:r>
        <w:rPr>
          <w:i/>
          <w:color w:val="1F2329"/>
          <w:sz w:val="24"/>
        </w:rPr>
        <w:t>greater</w:t>
      </w:r>
      <w:r>
        <w:rPr>
          <w:i/>
          <w:color w:val="1F2329"/>
          <w:spacing w:val="-1"/>
          <w:sz w:val="24"/>
        </w:rPr>
        <w:t xml:space="preserve"> </w:t>
      </w:r>
      <w:r>
        <w:rPr>
          <w:b/>
          <w:i/>
          <w:color w:val="1F2329"/>
          <w:spacing w:val="-2"/>
          <w:sz w:val="24"/>
        </w:rPr>
        <w:t>accuracy</w:t>
      </w:r>
      <w:r>
        <w:rPr>
          <w:i/>
          <w:color w:val="1F2329"/>
          <w:spacing w:val="-2"/>
          <w:sz w:val="24"/>
        </w:rPr>
        <w:t>.</w:t>
      </w:r>
    </w:p>
    <w:p w14:paraId="49201C9A">
      <w:pPr>
        <w:pStyle w:val="6"/>
        <w:spacing w:before="9"/>
      </w:pPr>
    </w:p>
    <w:p w14:paraId="3D1D64DD">
      <w:pPr>
        <w:pStyle w:val="3"/>
        <w:spacing w:before="1"/>
        <w:jc w:val="both"/>
      </w:pPr>
      <w:r>
        <w:rPr>
          <w:color w:val="484848"/>
        </w:rPr>
        <w:t>Difference</w:t>
      </w:r>
      <w:r>
        <w:rPr>
          <w:color w:val="484848"/>
          <w:spacing w:val="-5"/>
        </w:rPr>
        <w:t xml:space="preserve"> </w:t>
      </w:r>
      <w:r>
        <w:rPr>
          <w:color w:val="484848"/>
        </w:rPr>
        <w:t>between FDD</w:t>
      </w:r>
      <w:r>
        <w:rPr>
          <w:color w:val="484848"/>
          <w:spacing w:val="-3"/>
        </w:rPr>
        <w:t xml:space="preserve"> </w:t>
      </w:r>
      <w:r>
        <w:rPr>
          <w:color w:val="484848"/>
        </w:rPr>
        <w:t>&amp;</w:t>
      </w:r>
      <w:r>
        <w:rPr>
          <w:color w:val="484848"/>
          <w:spacing w:val="-1"/>
        </w:rPr>
        <w:t xml:space="preserve"> </w:t>
      </w:r>
      <w:r>
        <w:rPr>
          <w:color w:val="484848"/>
          <w:spacing w:val="-2"/>
        </w:rPr>
        <w:t>Scrum:</w:t>
      </w:r>
    </w:p>
    <w:p w14:paraId="68AA6B82">
      <w:pPr>
        <w:pStyle w:val="9"/>
        <w:numPr>
          <w:ilvl w:val="1"/>
          <w:numId w:val="5"/>
        </w:numPr>
        <w:tabs>
          <w:tab w:val="left" w:pos="991"/>
        </w:tabs>
        <w:spacing w:before="276" w:after="0" w:line="240" w:lineRule="auto"/>
        <w:ind w:left="991" w:right="417" w:hanging="360"/>
        <w:jc w:val="left"/>
        <w:rPr>
          <w:rFonts w:ascii="Symbol" w:hAnsi="Symbol"/>
          <w:color w:val="1F2329"/>
          <w:sz w:val="20"/>
        </w:rPr>
      </w:pPr>
      <w:r>
        <w:rPr>
          <w:i/>
          <w:color w:val="1F2329"/>
          <w:sz w:val="24"/>
        </w:rPr>
        <w:t>Unlike</w:t>
      </w:r>
      <w:r>
        <w:rPr>
          <w:i/>
          <w:color w:val="1F2329"/>
          <w:spacing w:val="-5"/>
          <w:sz w:val="24"/>
        </w:rPr>
        <w:t xml:space="preserve"> </w:t>
      </w:r>
      <w:r>
        <w:rPr>
          <w:i/>
          <w:color w:val="1F2329"/>
          <w:sz w:val="24"/>
        </w:rPr>
        <w:t>Scrum,</w:t>
      </w:r>
      <w:r>
        <w:rPr>
          <w:i/>
          <w:color w:val="1F2329"/>
          <w:spacing w:val="-2"/>
          <w:sz w:val="24"/>
        </w:rPr>
        <w:t xml:space="preserve"> </w:t>
      </w:r>
      <w:r>
        <w:rPr>
          <w:i/>
          <w:color w:val="1F2329"/>
          <w:sz w:val="24"/>
        </w:rPr>
        <w:t>each</w:t>
      </w:r>
      <w:r>
        <w:rPr>
          <w:i/>
          <w:color w:val="1F2329"/>
          <w:spacing w:val="-3"/>
          <w:sz w:val="24"/>
        </w:rPr>
        <w:t xml:space="preserve"> </w:t>
      </w:r>
      <w:r>
        <w:rPr>
          <w:i/>
          <w:color w:val="1F2329"/>
          <w:sz w:val="24"/>
        </w:rPr>
        <w:t>iteration</w:t>
      </w:r>
      <w:r>
        <w:rPr>
          <w:i/>
          <w:color w:val="1F2329"/>
          <w:spacing w:val="-3"/>
          <w:sz w:val="24"/>
        </w:rPr>
        <w:t xml:space="preserve"> </w:t>
      </w:r>
      <w:r>
        <w:rPr>
          <w:i/>
          <w:color w:val="1F2329"/>
          <w:sz w:val="24"/>
        </w:rPr>
        <w:t>has</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complete</w:t>
      </w:r>
      <w:r>
        <w:rPr>
          <w:i/>
          <w:color w:val="1F2329"/>
          <w:spacing w:val="-3"/>
          <w:sz w:val="24"/>
        </w:rPr>
        <w:t xml:space="preserve"> </w:t>
      </w:r>
      <w:r>
        <w:rPr>
          <w:i/>
          <w:color w:val="1F2329"/>
          <w:sz w:val="24"/>
        </w:rPr>
        <w:t>within</w:t>
      </w:r>
      <w:r>
        <w:rPr>
          <w:i/>
          <w:color w:val="1F2329"/>
          <w:spacing w:val="-3"/>
          <w:sz w:val="24"/>
        </w:rPr>
        <w:t xml:space="preserve"> </w:t>
      </w:r>
      <w:r>
        <w:rPr>
          <w:i/>
          <w:color w:val="1F2329"/>
          <w:sz w:val="24"/>
        </w:rPr>
        <w:t>two</w:t>
      </w:r>
      <w:r>
        <w:rPr>
          <w:i/>
          <w:color w:val="1F2329"/>
          <w:spacing w:val="-3"/>
          <w:sz w:val="24"/>
        </w:rPr>
        <w:t xml:space="preserve"> </w:t>
      </w:r>
      <w:r>
        <w:rPr>
          <w:i/>
          <w:color w:val="1F2329"/>
          <w:sz w:val="24"/>
        </w:rPr>
        <w:t>weeks.</w:t>
      </w:r>
      <w:r>
        <w:rPr>
          <w:i/>
          <w:color w:val="1F2329"/>
          <w:spacing w:val="-3"/>
          <w:sz w:val="24"/>
        </w:rPr>
        <w:t xml:space="preserve"> </w:t>
      </w:r>
      <w:r>
        <w:rPr>
          <w:i/>
          <w:color w:val="1F2329"/>
          <w:sz w:val="24"/>
        </w:rPr>
        <w:t>If</w:t>
      </w:r>
      <w:r>
        <w:rPr>
          <w:i/>
          <w:color w:val="1F2329"/>
          <w:spacing w:val="-3"/>
          <w:sz w:val="24"/>
        </w:rPr>
        <w:t xml:space="preserve"> </w:t>
      </w:r>
      <w:r>
        <w:rPr>
          <w:i/>
          <w:color w:val="1F2329"/>
          <w:sz w:val="24"/>
        </w:rPr>
        <w:t>it</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not possible,</w:t>
      </w:r>
      <w:r>
        <w:rPr>
          <w:i/>
          <w:color w:val="1F2329"/>
          <w:spacing w:val="-3"/>
          <w:sz w:val="24"/>
        </w:rPr>
        <w:t xml:space="preserve"> </w:t>
      </w:r>
      <w:r>
        <w:rPr>
          <w:i/>
          <w:color w:val="1F2329"/>
          <w:sz w:val="24"/>
        </w:rPr>
        <w:t>then</w:t>
      </w:r>
      <w:r>
        <w:rPr>
          <w:i/>
          <w:color w:val="1F2329"/>
          <w:spacing w:val="-3"/>
          <w:sz w:val="24"/>
        </w:rPr>
        <w:t xml:space="preserve"> </w:t>
      </w:r>
      <w:r>
        <w:rPr>
          <w:i/>
          <w:color w:val="1F2329"/>
          <w:sz w:val="24"/>
        </w:rPr>
        <w:t>it</w:t>
      </w:r>
      <w:r>
        <w:rPr>
          <w:i/>
          <w:color w:val="1F2329"/>
          <w:spacing w:val="-3"/>
          <w:sz w:val="24"/>
        </w:rPr>
        <w:t xml:space="preserve"> </w:t>
      </w:r>
      <w:r>
        <w:rPr>
          <w:i/>
          <w:color w:val="1F2329"/>
          <w:sz w:val="24"/>
        </w:rPr>
        <w:t>further breaks into smaller pieces until it meets the limit of two weeks.</w:t>
      </w:r>
    </w:p>
    <w:p w14:paraId="531E74D3">
      <w:pPr>
        <w:pStyle w:val="9"/>
        <w:numPr>
          <w:ilvl w:val="1"/>
          <w:numId w:val="5"/>
        </w:numPr>
        <w:tabs>
          <w:tab w:val="left" w:pos="991"/>
        </w:tabs>
        <w:spacing w:before="0" w:after="0" w:line="240" w:lineRule="auto"/>
        <w:ind w:left="991" w:right="0" w:hanging="360"/>
        <w:jc w:val="left"/>
        <w:rPr>
          <w:rFonts w:ascii="Symbol" w:hAnsi="Symbol"/>
          <w:color w:val="1F2329"/>
          <w:sz w:val="20"/>
        </w:rPr>
      </w:pPr>
      <w:r>
        <w:rPr>
          <w:i/>
          <w:color w:val="1F2329"/>
          <w:sz w:val="24"/>
        </w:rPr>
        <w:t>FDD</w:t>
      </w:r>
      <w:r>
        <w:rPr>
          <w:i/>
          <w:color w:val="1F2329"/>
          <w:spacing w:val="-6"/>
          <w:sz w:val="24"/>
        </w:rPr>
        <w:t xml:space="preserve"> </w:t>
      </w:r>
      <w:r>
        <w:rPr>
          <w:i/>
          <w:color w:val="1F2329"/>
          <w:sz w:val="24"/>
        </w:rPr>
        <w:t>chooses</w:t>
      </w:r>
      <w:r>
        <w:rPr>
          <w:i/>
          <w:color w:val="1F2329"/>
          <w:spacing w:val="-1"/>
          <w:sz w:val="24"/>
        </w:rPr>
        <w:t xml:space="preserve"> </w:t>
      </w:r>
      <w:r>
        <w:rPr>
          <w:i/>
          <w:color w:val="1F2329"/>
          <w:sz w:val="24"/>
        </w:rPr>
        <w:t>the</w:t>
      </w:r>
      <w:r>
        <w:rPr>
          <w:i/>
          <w:color w:val="1F2329"/>
          <w:spacing w:val="-1"/>
          <w:sz w:val="24"/>
        </w:rPr>
        <w:t xml:space="preserve"> </w:t>
      </w:r>
      <w:r>
        <w:rPr>
          <w:i/>
          <w:color w:val="1F2329"/>
          <w:sz w:val="24"/>
        </w:rPr>
        <w:t>best</w:t>
      </w:r>
      <w:r>
        <w:rPr>
          <w:i/>
          <w:color w:val="1F2329"/>
          <w:spacing w:val="-1"/>
          <w:sz w:val="24"/>
        </w:rPr>
        <w:t xml:space="preserve"> </w:t>
      </w:r>
      <w:r>
        <w:rPr>
          <w:i/>
          <w:color w:val="1F2329"/>
          <w:sz w:val="24"/>
        </w:rPr>
        <w:t>of the different methodologies</w:t>
      </w:r>
      <w:r>
        <w:rPr>
          <w:i/>
          <w:color w:val="1F2329"/>
          <w:spacing w:val="-1"/>
          <w:sz w:val="24"/>
        </w:rPr>
        <w:t xml:space="preserve"> </w:t>
      </w:r>
      <w:r>
        <w:rPr>
          <w:i/>
          <w:color w:val="1F2329"/>
          <w:sz w:val="24"/>
        </w:rPr>
        <w:t>in</w:t>
      </w:r>
      <w:r>
        <w:rPr>
          <w:i/>
          <w:color w:val="1F2329"/>
          <w:spacing w:val="1"/>
          <w:sz w:val="24"/>
        </w:rPr>
        <w:t xml:space="preserve"> </w:t>
      </w:r>
      <w:r>
        <w:rPr>
          <w:i/>
          <w:color w:val="1F2329"/>
          <w:sz w:val="24"/>
        </w:rPr>
        <w:t>the</w:t>
      </w:r>
      <w:r>
        <w:rPr>
          <w:i/>
          <w:color w:val="1F2329"/>
          <w:spacing w:val="-2"/>
          <w:sz w:val="24"/>
        </w:rPr>
        <w:t xml:space="preserve"> </w:t>
      </w:r>
      <w:r>
        <w:rPr>
          <w:i/>
          <w:color w:val="1F2329"/>
          <w:sz w:val="24"/>
        </w:rPr>
        <w:t>Agile</w:t>
      </w:r>
      <w:r>
        <w:rPr>
          <w:i/>
          <w:color w:val="1F2329"/>
          <w:spacing w:val="-1"/>
          <w:sz w:val="24"/>
        </w:rPr>
        <w:t xml:space="preserve"> </w:t>
      </w:r>
      <w:r>
        <w:rPr>
          <w:i/>
          <w:color w:val="1F2329"/>
          <w:sz w:val="24"/>
        </w:rPr>
        <w:t>Scrum,</w:t>
      </w:r>
      <w:r>
        <w:rPr>
          <w:i/>
          <w:color w:val="1F2329"/>
          <w:spacing w:val="-1"/>
          <w:sz w:val="24"/>
        </w:rPr>
        <w:t xml:space="preserve"> </w:t>
      </w:r>
      <w:r>
        <w:rPr>
          <w:i/>
          <w:color w:val="1F2329"/>
          <w:sz w:val="24"/>
        </w:rPr>
        <w:t>XP,</w:t>
      </w:r>
      <w:r>
        <w:rPr>
          <w:i/>
          <w:color w:val="1F2329"/>
          <w:spacing w:val="-1"/>
          <w:sz w:val="24"/>
        </w:rPr>
        <w:t xml:space="preserve"> </w:t>
      </w:r>
      <w:r>
        <w:rPr>
          <w:i/>
          <w:color w:val="1F2329"/>
          <w:sz w:val="24"/>
        </w:rPr>
        <w:t>etc.</w:t>
      </w:r>
      <w:r>
        <w:rPr>
          <w:i/>
          <w:color w:val="1F2329"/>
          <w:spacing w:val="4"/>
          <w:sz w:val="24"/>
        </w:rPr>
        <w:t xml:space="preserve"> </w:t>
      </w:r>
      <w:r>
        <w:rPr>
          <w:i/>
          <w:color w:val="1F2329"/>
          <w:sz w:val="24"/>
        </w:rPr>
        <w:t>&amp;</w:t>
      </w:r>
      <w:r>
        <w:rPr>
          <w:i/>
          <w:color w:val="1F2329"/>
          <w:spacing w:val="-8"/>
          <w:sz w:val="24"/>
        </w:rPr>
        <w:t xml:space="preserve"> </w:t>
      </w:r>
      <w:r>
        <w:rPr>
          <w:i/>
          <w:color w:val="1F2329"/>
          <w:sz w:val="24"/>
        </w:rPr>
        <w:t xml:space="preserve">applies </w:t>
      </w:r>
      <w:r>
        <w:rPr>
          <w:i/>
          <w:color w:val="1F2329"/>
          <w:spacing w:val="-2"/>
          <w:sz w:val="24"/>
        </w:rPr>
        <w:t>them.</w:t>
      </w:r>
    </w:p>
    <w:p w14:paraId="6D1AB85B">
      <w:pPr>
        <w:pStyle w:val="6"/>
        <w:spacing w:before="2"/>
      </w:pPr>
    </w:p>
    <w:p w14:paraId="26CF6C59">
      <w:pPr>
        <w:pStyle w:val="6"/>
        <w:ind w:left="271" w:right="368"/>
        <w:jc w:val="both"/>
      </w:pPr>
      <w:r>
        <w:rPr>
          <w:color w:val="1F2329"/>
        </w:rPr>
        <w:t>A</w:t>
      </w:r>
      <w:r>
        <w:rPr>
          <w:color w:val="1F2329"/>
          <w:spacing w:val="-4"/>
        </w:rPr>
        <w:t xml:space="preserve"> </w:t>
      </w:r>
      <w:r>
        <w:rPr>
          <w:color w:val="1F2329"/>
        </w:rPr>
        <w:t>feature</w:t>
      </w:r>
      <w:r>
        <w:rPr>
          <w:color w:val="1F2329"/>
          <w:spacing w:val="-6"/>
        </w:rPr>
        <w:t xml:space="preserve"> </w:t>
      </w:r>
      <w:r>
        <w:rPr>
          <w:color w:val="1F2329"/>
        </w:rPr>
        <w:t>team</w:t>
      </w:r>
      <w:r>
        <w:rPr>
          <w:color w:val="1F2329"/>
          <w:spacing w:val="-4"/>
        </w:rPr>
        <w:t xml:space="preserve"> </w:t>
      </w:r>
      <w:r>
        <w:rPr>
          <w:color w:val="1F2329"/>
        </w:rPr>
        <w:t>consists</w:t>
      </w:r>
      <w:r>
        <w:rPr>
          <w:color w:val="1F2329"/>
          <w:spacing w:val="-2"/>
        </w:rPr>
        <w:t xml:space="preserve"> </w:t>
      </w:r>
      <w:r>
        <w:rPr>
          <w:color w:val="1F2329"/>
        </w:rPr>
        <w:t>of</w:t>
      </w:r>
      <w:r>
        <w:rPr>
          <w:color w:val="1F2329"/>
          <w:spacing w:val="-3"/>
        </w:rPr>
        <w:t xml:space="preserve"> </w:t>
      </w:r>
      <w:r>
        <w:rPr>
          <w:color w:val="1F2329"/>
        </w:rPr>
        <w:t>a</w:t>
      </w:r>
      <w:r>
        <w:rPr>
          <w:color w:val="1F2329"/>
          <w:spacing w:val="-3"/>
        </w:rPr>
        <w:t xml:space="preserve"> </w:t>
      </w:r>
      <w:r>
        <w:rPr>
          <w:color w:val="1F2329"/>
        </w:rPr>
        <w:t>project</w:t>
      </w:r>
      <w:r>
        <w:rPr>
          <w:color w:val="1F2329"/>
          <w:spacing w:val="-2"/>
        </w:rPr>
        <w:t xml:space="preserve"> </w:t>
      </w:r>
      <w:r>
        <w:rPr>
          <w:color w:val="1F2329"/>
        </w:rPr>
        <w:t>manager,</w:t>
      </w:r>
      <w:r>
        <w:rPr>
          <w:color w:val="1F2329"/>
          <w:spacing w:val="-3"/>
        </w:rPr>
        <w:t xml:space="preserve"> </w:t>
      </w:r>
      <w:r>
        <w:rPr>
          <w:color w:val="1F2329"/>
        </w:rPr>
        <w:t>chief</w:t>
      </w:r>
      <w:r>
        <w:rPr>
          <w:color w:val="1F2329"/>
          <w:spacing w:val="-3"/>
        </w:rPr>
        <w:t xml:space="preserve"> </w:t>
      </w:r>
      <w:r>
        <w:rPr>
          <w:color w:val="1F2329"/>
        </w:rPr>
        <w:t>architect,</w:t>
      </w:r>
      <w:r>
        <w:rPr>
          <w:color w:val="1F2329"/>
          <w:spacing w:val="-2"/>
        </w:rPr>
        <w:t xml:space="preserve"> </w:t>
      </w:r>
      <w:r>
        <w:rPr>
          <w:color w:val="1F2329"/>
        </w:rPr>
        <w:t>development manager,</w:t>
      </w:r>
      <w:r>
        <w:rPr>
          <w:color w:val="1F2329"/>
          <w:spacing w:val="-3"/>
        </w:rPr>
        <w:t xml:space="preserve"> </w:t>
      </w:r>
      <w:r>
        <w:rPr>
          <w:color w:val="1F2329"/>
        </w:rPr>
        <w:t>domain</w:t>
      </w:r>
      <w:r>
        <w:rPr>
          <w:color w:val="1F2329"/>
          <w:spacing w:val="-3"/>
        </w:rPr>
        <w:t xml:space="preserve"> </w:t>
      </w:r>
      <w:r>
        <w:rPr>
          <w:color w:val="1F2329"/>
        </w:rPr>
        <w:t>expert,</w:t>
      </w:r>
      <w:r>
        <w:rPr>
          <w:color w:val="1F2329"/>
          <w:spacing w:val="-2"/>
        </w:rPr>
        <w:t xml:space="preserve"> </w:t>
      </w:r>
      <w:r>
        <w:rPr>
          <w:color w:val="1F2329"/>
        </w:rPr>
        <w:t>class owner, and chief programmer, unlike Scrum, which has only three roles.</w:t>
      </w:r>
      <w:r>
        <w:rPr>
          <w:color w:val="1F2329"/>
          <w:spacing w:val="-1"/>
        </w:rPr>
        <w:t xml:space="preserve"> </w:t>
      </w:r>
      <w:r>
        <w:rPr>
          <w:color w:val="1F2329"/>
        </w:rPr>
        <w:t>Namely, Product Owner, Scrum Master &amp; Scrum Team.</w:t>
      </w:r>
    </w:p>
    <w:p w14:paraId="32B072DE">
      <w:pPr>
        <w:pStyle w:val="6"/>
        <w:spacing w:before="13"/>
      </w:pPr>
    </w:p>
    <w:p w14:paraId="2BC845BA">
      <w:pPr>
        <w:pStyle w:val="2"/>
        <w:jc w:val="both"/>
      </w:pPr>
      <w:r>
        <w:t>Adaptive</w:t>
      </w:r>
      <w:r>
        <w:rPr>
          <w:spacing w:val="-7"/>
        </w:rPr>
        <w:t xml:space="preserve"> </w:t>
      </w:r>
      <w:r>
        <w:t>Software</w:t>
      </w:r>
      <w:r>
        <w:rPr>
          <w:spacing w:val="-5"/>
        </w:rPr>
        <w:t xml:space="preserve"> </w:t>
      </w:r>
      <w:r>
        <w:t>Development</w:t>
      </w:r>
      <w:r>
        <w:rPr>
          <w:spacing w:val="-1"/>
        </w:rPr>
        <w:t xml:space="preserve"> </w:t>
      </w:r>
      <w:r>
        <w:rPr>
          <w:spacing w:val="-2"/>
        </w:rPr>
        <w:t>(ASD)</w:t>
      </w:r>
    </w:p>
    <w:p w14:paraId="66F2F79C">
      <w:pPr>
        <w:spacing w:before="156"/>
        <w:ind w:left="319" w:right="132" w:firstLine="0"/>
        <w:jc w:val="both"/>
        <w:rPr>
          <w:sz w:val="24"/>
        </w:rPr>
      </w:pPr>
      <w:r>
        <w:rPr>
          <w:sz w:val="24"/>
        </w:rPr>
        <w:t>Adaptive Software Development has evolved from RAD practices. The team aspects also were added to these</w:t>
      </w:r>
      <w:r>
        <w:rPr>
          <w:spacing w:val="-15"/>
          <w:sz w:val="24"/>
        </w:rPr>
        <w:t xml:space="preserve"> </w:t>
      </w:r>
      <w:r>
        <w:rPr>
          <w:sz w:val="24"/>
        </w:rPr>
        <w:t>practices.</w:t>
      </w:r>
      <w:r>
        <w:rPr>
          <w:spacing w:val="-12"/>
          <w:sz w:val="24"/>
        </w:rPr>
        <w:t xml:space="preserve"> </w:t>
      </w:r>
      <w:r>
        <w:rPr>
          <w:sz w:val="24"/>
        </w:rPr>
        <w:t>Companies</w:t>
      </w:r>
      <w:r>
        <w:rPr>
          <w:spacing w:val="-12"/>
          <w:sz w:val="24"/>
        </w:rPr>
        <w:t xml:space="preserve"> </w:t>
      </w:r>
      <w:r>
        <w:rPr>
          <w:sz w:val="24"/>
        </w:rPr>
        <w:t>from</w:t>
      </w:r>
      <w:r>
        <w:rPr>
          <w:spacing w:val="-12"/>
          <w:sz w:val="24"/>
        </w:rPr>
        <w:t xml:space="preserve"> </w:t>
      </w:r>
      <w:r>
        <w:rPr>
          <w:sz w:val="24"/>
        </w:rPr>
        <w:t>New</w:t>
      </w:r>
      <w:r>
        <w:rPr>
          <w:spacing w:val="-11"/>
          <w:sz w:val="24"/>
        </w:rPr>
        <w:t xml:space="preserve"> </w:t>
      </w:r>
      <w:r>
        <w:rPr>
          <w:sz w:val="24"/>
        </w:rPr>
        <w:t>Zealand</w:t>
      </w:r>
      <w:r>
        <w:rPr>
          <w:spacing w:val="-13"/>
          <w:sz w:val="24"/>
        </w:rPr>
        <w:t xml:space="preserve"> </w:t>
      </w:r>
      <w:r>
        <w:rPr>
          <w:sz w:val="24"/>
        </w:rPr>
        <w:t>to</w:t>
      </w:r>
      <w:r>
        <w:rPr>
          <w:spacing w:val="-13"/>
          <w:sz w:val="24"/>
        </w:rPr>
        <w:t xml:space="preserve"> </w:t>
      </w:r>
      <w:r>
        <w:rPr>
          <w:sz w:val="24"/>
        </w:rPr>
        <w:t>Canada,</w:t>
      </w:r>
      <w:r>
        <w:rPr>
          <w:spacing w:val="-12"/>
          <w:sz w:val="24"/>
        </w:rPr>
        <w:t xml:space="preserve"> </w:t>
      </w:r>
      <w:r>
        <w:rPr>
          <w:sz w:val="24"/>
        </w:rPr>
        <w:t>for</w:t>
      </w:r>
      <w:r>
        <w:rPr>
          <w:spacing w:val="-12"/>
          <w:sz w:val="24"/>
        </w:rPr>
        <w:t xml:space="preserve"> </w:t>
      </w:r>
      <w:r>
        <w:rPr>
          <w:sz w:val="24"/>
        </w:rPr>
        <w:t>a</w:t>
      </w:r>
      <w:r>
        <w:rPr>
          <w:spacing w:val="-13"/>
          <w:sz w:val="24"/>
        </w:rPr>
        <w:t xml:space="preserve"> </w:t>
      </w:r>
      <w:r>
        <w:rPr>
          <w:sz w:val="24"/>
        </w:rPr>
        <w:t>wide</w:t>
      </w:r>
      <w:r>
        <w:rPr>
          <w:spacing w:val="-13"/>
          <w:sz w:val="24"/>
        </w:rPr>
        <w:t xml:space="preserve"> </w:t>
      </w:r>
      <w:r>
        <w:rPr>
          <w:sz w:val="24"/>
        </w:rPr>
        <w:t>range</w:t>
      </w:r>
      <w:r>
        <w:rPr>
          <w:spacing w:val="-13"/>
          <w:sz w:val="24"/>
        </w:rPr>
        <w:t xml:space="preserve"> </w:t>
      </w:r>
      <w:r>
        <w:rPr>
          <w:sz w:val="24"/>
        </w:rPr>
        <w:t>of</w:t>
      </w:r>
      <w:r>
        <w:rPr>
          <w:spacing w:val="-15"/>
          <w:sz w:val="24"/>
        </w:rPr>
        <w:t xml:space="preserve"> </w:t>
      </w:r>
      <w:r>
        <w:rPr>
          <w:sz w:val="24"/>
        </w:rPr>
        <w:t>project</w:t>
      </w:r>
      <w:r>
        <w:rPr>
          <w:spacing w:val="-12"/>
          <w:sz w:val="24"/>
        </w:rPr>
        <w:t xml:space="preserve"> </w:t>
      </w:r>
      <w:r>
        <w:rPr>
          <w:sz w:val="24"/>
        </w:rPr>
        <w:t>and</w:t>
      </w:r>
      <w:r>
        <w:rPr>
          <w:spacing w:val="-13"/>
          <w:sz w:val="24"/>
        </w:rPr>
        <w:t xml:space="preserve"> </w:t>
      </w:r>
      <w:r>
        <w:rPr>
          <w:sz w:val="24"/>
        </w:rPr>
        <w:t>product</w:t>
      </w:r>
      <w:r>
        <w:rPr>
          <w:spacing w:val="-13"/>
          <w:sz w:val="24"/>
        </w:rPr>
        <w:t xml:space="preserve"> </w:t>
      </w:r>
      <w:r>
        <w:rPr>
          <w:sz w:val="24"/>
        </w:rPr>
        <w:t>types,</w:t>
      </w:r>
      <w:r>
        <w:rPr>
          <w:spacing w:val="-14"/>
          <w:sz w:val="24"/>
        </w:rPr>
        <w:t xml:space="preserve"> </w:t>
      </w:r>
      <w:r>
        <w:rPr>
          <w:sz w:val="24"/>
        </w:rPr>
        <w:t>have used adaptive Software Development.</w:t>
      </w:r>
    </w:p>
    <w:p w14:paraId="10DD6998">
      <w:pPr>
        <w:spacing w:before="144"/>
        <w:ind w:left="319" w:right="0" w:firstLine="0"/>
        <w:jc w:val="both"/>
        <w:rPr>
          <w:sz w:val="24"/>
        </w:rPr>
      </w:pPr>
      <w:r>
        <w:rPr>
          <w:sz w:val="24"/>
        </w:rPr>
        <w:t>Jim</w:t>
      </w:r>
      <w:r>
        <w:rPr>
          <w:spacing w:val="-1"/>
          <w:sz w:val="24"/>
        </w:rPr>
        <w:t xml:space="preserve"> </w:t>
      </w:r>
      <w:r>
        <w:rPr>
          <w:sz w:val="24"/>
        </w:rPr>
        <w:t>Highsmith</w:t>
      </w:r>
      <w:r>
        <w:rPr>
          <w:spacing w:val="-1"/>
          <w:sz w:val="24"/>
        </w:rPr>
        <w:t xml:space="preserve"> </w:t>
      </w:r>
      <w:r>
        <w:rPr>
          <w:sz w:val="24"/>
        </w:rPr>
        <w:t>published</w:t>
      </w:r>
      <w:r>
        <w:rPr>
          <w:spacing w:val="-1"/>
          <w:sz w:val="24"/>
        </w:rPr>
        <w:t xml:space="preserve"> </w:t>
      </w:r>
      <w:r>
        <w:rPr>
          <w:sz w:val="24"/>
        </w:rPr>
        <w:t>Adaptive</w:t>
      </w:r>
      <w:r>
        <w:rPr>
          <w:spacing w:val="-4"/>
          <w:sz w:val="24"/>
        </w:rPr>
        <w:t xml:space="preserve"> </w:t>
      </w:r>
      <w:r>
        <w:rPr>
          <w:sz w:val="24"/>
        </w:rPr>
        <w:t>Software</w:t>
      </w:r>
      <w:r>
        <w:rPr>
          <w:spacing w:val="-4"/>
          <w:sz w:val="24"/>
        </w:rPr>
        <w:t xml:space="preserve"> </w:t>
      </w:r>
      <w:r>
        <w:rPr>
          <w:sz w:val="24"/>
        </w:rPr>
        <w:t>Development</w:t>
      </w:r>
      <w:r>
        <w:rPr>
          <w:spacing w:val="-1"/>
          <w:sz w:val="24"/>
        </w:rPr>
        <w:t xml:space="preserve"> </w:t>
      </w:r>
      <w:r>
        <w:rPr>
          <w:sz w:val="24"/>
        </w:rPr>
        <w:t xml:space="preserve">in </w:t>
      </w:r>
      <w:r>
        <w:rPr>
          <w:spacing w:val="-2"/>
          <w:sz w:val="24"/>
        </w:rPr>
        <w:t>2000.</w:t>
      </w:r>
    </w:p>
    <w:p w14:paraId="11247800">
      <w:pPr>
        <w:spacing w:before="142"/>
        <w:ind w:left="319" w:right="152" w:firstLine="0"/>
        <w:jc w:val="both"/>
        <w:rPr>
          <w:sz w:val="24"/>
        </w:rPr>
      </w:pPr>
      <w:r>
        <w:rPr>
          <w:sz w:val="24"/>
        </w:rPr>
        <w:t>Adaptive Software Development practices provide ability to accommodate change and are adaptable in turbulent environments with products evolving with little planning and learning.</w:t>
      </w:r>
    </w:p>
    <w:p w14:paraId="16271520">
      <w:pPr>
        <w:spacing w:before="201"/>
        <w:ind w:left="271" w:right="0" w:firstLine="0"/>
        <w:jc w:val="both"/>
        <w:rPr>
          <w:sz w:val="24"/>
        </w:rPr>
      </w:pPr>
      <w:r>
        <w:rPr>
          <w:sz w:val="24"/>
        </w:rPr>
        <w:t>Phases</w:t>
      </w:r>
      <w:r>
        <w:rPr>
          <w:spacing w:val="-5"/>
          <w:sz w:val="24"/>
        </w:rPr>
        <w:t xml:space="preserve"> </w:t>
      </w:r>
      <w:r>
        <w:rPr>
          <w:sz w:val="24"/>
        </w:rPr>
        <w:t>of</w:t>
      </w:r>
      <w:r>
        <w:rPr>
          <w:spacing w:val="-1"/>
          <w:sz w:val="24"/>
        </w:rPr>
        <w:t xml:space="preserve"> </w:t>
      </w:r>
      <w:r>
        <w:rPr>
          <w:sz w:val="24"/>
        </w:rPr>
        <w:t>ASD</w:t>
      </w:r>
      <w:r>
        <w:rPr>
          <w:spacing w:val="-1"/>
          <w:sz w:val="24"/>
        </w:rPr>
        <w:t xml:space="preserve"> </w:t>
      </w:r>
      <w:r>
        <w:rPr>
          <w:sz w:val="24"/>
        </w:rPr>
        <w:t>Life</w:t>
      </w:r>
      <w:r>
        <w:rPr>
          <w:spacing w:val="-4"/>
          <w:sz w:val="24"/>
        </w:rPr>
        <w:t xml:space="preserve"> Cycle</w:t>
      </w:r>
    </w:p>
    <w:p w14:paraId="52533E6F">
      <w:pPr>
        <w:spacing w:before="164"/>
        <w:ind w:left="319" w:right="132" w:firstLine="0"/>
        <w:jc w:val="both"/>
        <w:rPr>
          <w:sz w:val="24"/>
        </w:rPr>
      </w:pPr>
      <w:r>
        <w:rPr>
          <w:sz w:val="24"/>
        </w:rPr>
        <w:t>Adaptive</w:t>
      </w:r>
      <w:r>
        <w:rPr>
          <w:spacing w:val="-11"/>
          <w:sz w:val="24"/>
        </w:rPr>
        <w:t xml:space="preserve"> </w:t>
      </w:r>
      <w:r>
        <w:rPr>
          <w:sz w:val="24"/>
        </w:rPr>
        <w:t>Software</w:t>
      </w:r>
      <w:r>
        <w:rPr>
          <w:spacing w:val="-12"/>
          <w:sz w:val="24"/>
        </w:rPr>
        <w:t xml:space="preserve"> </w:t>
      </w:r>
      <w:r>
        <w:rPr>
          <w:sz w:val="24"/>
        </w:rPr>
        <w:t>Development</w:t>
      </w:r>
      <w:r>
        <w:rPr>
          <w:spacing w:val="-7"/>
          <w:sz w:val="24"/>
        </w:rPr>
        <w:t xml:space="preserve"> </w:t>
      </w:r>
      <w:r>
        <w:rPr>
          <w:sz w:val="24"/>
        </w:rPr>
        <w:t>is</w:t>
      </w:r>
      <w:r>
        <w:rPr>
          <w:spacing w:val="-8"/>
          <w:sz w:val="24"/>
        </w:rPr>
        <w:t xml:space="preserve"> </w:t>
      </w:r>
      <w:r>
        <w:rPr>
          <w:sz w:val="24"/>
        </w:rPr>
        <w:t>cyclical</w:t>
      </w:r>
      <w:r>
        <w:rPr>
          <w:spacing w:val="-7"/>
          <w:sz w:val="24"/>
        </w:rPr>
        <w:t xml:space="preserve"> </w:t>
      </w:r>
      <w:r>
        <w:rPr>
          <w:sz w:val="24"/>
        </w:rPr>
        <w:t>like</w:t>
      </w:r>
      <w:r>
        <w:rPr>
          <w:spacing w:val="-14"/>
          <w:sz w:val="24"/>
        </w:rPr>
        <w:t xml:space="preserve"> </w:t>
      </w:r>
      <w:r>
        <w:rPr>
          <w:sz w:val="24"/>
        </w:rPr>
        <w:t>the</w:t>
      </w:r>
      <w:r>
        <w:rPr>
          <w:spacing w:val="-12"/>
          <w:sz w:val="24"/>
        </w:rPr>
        <w:t xml:space="preserve"> </w:t>
      </w:r>
      <w:r>
        <w:rPr>
          <w:sz w:val="24"/>
        </w:rPr>
        <w:t>Evolutionary</w:t>
      </w:r>
      <w:r>
        <w:rPr>
          <w:spacing w:val="-12"/>
          <w:sz w:val="24"/>
        </w:rPr>
        <w:t xml:space="preserve"> </w:t>
      </w:r>
      <w:r>
        <w:rPr>
          <w:sz w:val="24"/>
        </w:rPr>
        <w:t>model,</w:t>
      </w:r>
      <w:r>
        <w:rPr>
          <w:spacing w:val="-11"/>
          <w:sz w:val="24"/>
        </w:rPr>
        <w:t xml:space="preserve"> </w:t>
      </w:r>
      <w:r>
        <w:rPr>
          <w:sz w:val="24"/>
        </w:rPr>
        <w:t>with</w:t>
      </w:r>
      <w:r>
        <w:rPr>
          <w:spacing w:val="-8"/>
          <w:sz w:val="24"/>
        </w:rPr>
        <w:t xml:space="preserve"> </w:t>
      </w:r>
      <w:r>
        <w:rPr>
          <w:sz w:val="24"/>
        </w:rPr>
        <w:t>the</w:t>
      </w:r>
      <w:r>
        <w:rPr>
          <w:spacing w:val="-11"/>
          <w:sz w:val="24"/>
        </w:rPr>
        <w:t xml:space="preserve"> </w:t>
      </w:r>
      <w:r>
        <w:rPr>
          <w:sz w:val="24"/>
        </w:rPr>
        <w:t>phase</w:t>
      </w:r>
      <w:r>
        <w:rPr>
          <w:spacing w:val="-8"/>
          <w:sz w:val="24"/>
        </w:rPr>
        <w:t xml:space="preserve"> </w:t>
      </w:r>
      <w:r>
        <w:rPr>
          <w:sz w:val="24"/>
        </w:rPr>
        <w:t>names</w:t>
      </w:r>
      <w:r>
        <w:rPr>
          <w:spacing w:val="-6"/>
          <w:sz w:val="24"/>
        </w:rPr>
        <w:t xml:space="preserve"> </w:t>
      </w:r>
      <w:r>
        <w:rPr>
          <w:sz w:val="24"/>
        </w:rPr>
        <w:t>reflecting</w:t>
      </w:r>
      <w:r>
        <w:rPr>
          <w:spacing w:val="-12"/>
          <w:sz w:val="24"/>
        </w:rPr>
        <w:t xml:space="preserve"> </w:t>
      </w:r>
      <w:r>
        <w:rPr>
          <w:sz w:val="24"/>
        </w:rPr>
        <w:t>the unpredictability in the complex systems. The phases in the Adaptive development life cycle are −</w:t>
      </w:r>
    </w:p>
    <w:p w14:paraId="3250FBC5">
      <w:pPr>
        <w:pStyle w:val="6"/>
        <w:spacing w:before="5"/>
        <w:rPr>
          <w:i w:val="0"/>
        </w:rPr>
      </w:pPr>
    </w:p>
    <w:p w14:paraId="4388307A">
      <w:pPr>
        <w:pStyle w:val="9"/>
        <w:numPr>
          <w:ilvl w:val="1"/>
          <w:numId w:val="5"/>
        </w:numPr>
        <w:tabs>
          <w:tab w:val="left" w:pos="991"/>
        </w:tabs>
        <w:spacing w:before="0" w:after="0" w:line="240" w:lineRule="auto"/>
        <w:ind w:left="991" w:right="0" w:hanging="360"/>
        <w:jc w:val="left"/>
        <w:rPr>
          <w:rFonts w:ascii="Symbol" w:hAnsi="Symbol"/>
          <w:sz w:val="20"/>
        </w:rPr>
      </w:pPr>
      <w:r>
        <w:rPr>
          <w:spacing w:val="-2"/>
          <w:sz w:val="24"/>
        </w:rPr>
        <w:t>Speculate</w:t>
      </w:r>
    </w:p>
    <w:p w14:paraId="250E4BB5">
      <w:pPr>
        <w:pStyle w:val="9"/>
        <w:numPr>
          <w:ilvl w:val="1"/>
          <w:numId w:val="5"/>
        </w:numPr>
        <w:tabs>
          <w:tab w:val="left" w:pos="991"/>
        </w:tabs>
        <w:spacing w:before="74" w:after="0" w:line="240" w:lineRule="auto"/>
        <w:ind w:left="991" w:right="0" w:hanging="360"/>
        <w:jc w:val="left"/>
        <w:rPr>
          <w:rFonts w:ascii="Symbol" w:hAnsi="Symbol"/>
          <w:sz w:val="20"/>
        </w:rPr>
      </w:pPr>
      <w:r>
        <w:rPr>
          <w:spacing w:val="-2"/>
          <w:sz w:val="24"/>
        </w:rPr>
        <w:t>Collaborate</w:t>
      </w:r>
    </w:p>
    <w:p w14:paraId="4D7944C4">
      <w:pPr>
        <w:pStyle w:val="9"/>
        <w:numPr>
          <w:ilvl w:val="1"/>
          <w:numId w:val="5"/>
        </w:numPr>
        <w:tabs>
          <w:tab w:val="left" w:pos="991"/>
        </w:tabs>
        <w:spacing w:before="75" w:after="0" w:line="240" w:lineRule="auto"/>
        <w:ind w:left="991" w:right="0" w:hanging="360"/>
        <w:jc w:val="left"/>
        <w:rPr>
          <w:rFonts w:ascii="Symbol" w:hAnsi="Symbol"/>
          <w:sz w:val="20"/>
        </w:rPr>
      </w:pPr>
      <w:r>
        <w:rPr>
          <w:spacing w:val="-4"/>
          <w:sz w:val="24"/>
        </w:rPr>
        <w:t>Learn</w:t>
      </w:r>
    </w:p>
    <w:p w14:paraId="768F8E47">
      <w:pPr>
        <w:spacing w:before="120"/>
        <w:ind w:left="319" w:right="129" w:firstLine="0"/>
        <w:jc w:val="both"/>
        <w:rPr>
          <w:sz w:val="24"/>
        </w:rPr>
      </w:pPr>
      <w:r>
        <w:rPr>
          <w:sz w:val="24"/>
        </w:rPr>
        <w:t>These three phases reflect the dynamic nature of Adaptive Software Development. The Adaptive Development</w:t>
      </w:r>
      <w:r>
        <w:rPr>
          <w:spacing w:val="-8"/>
          <w:sz w:val="24"/>
        </w:rPr>
        <w:t xml:space="preserve"> </w:t>
      </w:r>
      <w:r>
        <w:rPr>
          <w:sz w:val="24"/>
        </w:rPr>
        <w:t>explicitly</w:t>
      </w:r>
      <w:r>
        <w:rPr>
          <w:spacing w:val="-12"/>
          <w:sz w:val="24"/>
        </w:rPr>
        <w:t xml:space="preserve"> </w:t>
      </w:r>
      <w:r>
        <w:rPr>
          <w:sz w:val="24"/>
        </w:rPr>
        <w:t>replaces</w:t>
      </w:r>
      <w:r>
        <w:rPr>
          <w:spacing w:val="-6"/>
          <w:sz w:val="24"/>
        </w:rPr>
        <w:t xml:space="preserve"> </w:t>
      </w:r>
      <w:r>
        <w:rPr>
          <w:sz w:val="24"/>
        </w:rPr>
        <w:t>Determinism</w:t>
      </w:r>
      <w:r>
        <w:rPr>
          <w:spacing w:val="-7"/>
          <w:sz w:val="24"/>
        </w:rPr>
        <w:t xml:space="preserve"> </w:t>
      </w:r>
      <w:r>
        <w:rPr>
          <w:sz w:val="24"/>
        </w:rPr>
        <w:t>with</w:t>
      </w:r>
      <w:r>
        <w:rPr>
          <w:spacing w:val="-9"/>
          <w:sz w:val="24"/>
        </w:rPr>
        <w:t xml:space="preserve"> </w:t>
      </w:r>
      <w:r>
        <w:rPr>
          <w:sz w:val="24"/>
        </w:rPr>
        <w:t>Emergence.</w:t>
      </w:r>
      <w:r>
        <w:rPr>
          <w:spacing w:val="-1"/>
          <w:sz w:val="24"/>
        </w:rPr>
        <w:t xml:space="preserve"> </w:t>
      </w:r>
      <w:r>
        <w:rPr>
          <w:sz w:val="24"/>
        </w:rPr>
        <w:t>It</w:t>
      </w:r>
      <w:r>
        <w:rPr>
          <w:spacing w:val="-2"/>
          <w:sz w:val="24"/>
        </w:rPr>
        <w:t xml:space="preserve"> </w:t>
      </w:r>
      <w:r>
        <w:rPr>
          <w:sz w:val="24"/>
        </w:rPr>
        <w:t>goes</w:t>
      </w:r>
      <w:r>
        <w:rPr>
          <w:spacing w:val="-9"/>
          <w:sz w:val="24"/>
        </w:rPr>
        <w:t xml:space="preserve"> </w:t>
      </w:r>
      <w:r>
        <w:rPr>
          <w:sz w:val="24"/>
        </w:rPr>
        <w:t>beyond</w:t>
      </w:r>
      <w:r>
        <w:rPr>
          <w:spacing w:val="-9"/>
          <w:sz w:val="24"/>
        </w:rPr>
        <w:t xml:space="preserve"> </w:t>
      </w:r>
      <w:r>
        <w:rPr>
          <w:sz w:val="24"/>
        </w:rPr>
        <w:t>a</w:t>
      </w:r>
      <w:r>
        <w:rPr>
          <w:spacing w:val="-9"/>
          <w:sz w:val="24"/>
        </w:rPr>
        <w:t xml:space="preserve"> </w:t>
      </w:r>
      <w:r>
        <w:rPr>
          <w:sz w:val="24"/>
        </w:rPr>
        <w:t>mere</w:t>
      </w:r>
      <w:r>
        <w:rPr>
          <w:spacing w:val="-9"/>
          <w:sz w:val="24"/>
        </w:rPr>
        <w:t xml:space="preserve"> </w:t>
      </w:r>
      <w:r>
        <w:rPr>
          <w:sz w:val="24"/>
        </w:rPr>
        <w:t>change</w:t>
      </w:r>
      <w:r>
        <w:rPr>
          <w:spacing w:val="-3"/>
          <w:sz w:val="24"/>
        </w:rPr>
        <w:t xml:space="preserve"> </w:t>
      </w:r>
      <w:r>
        <w:rPr>
          <w:sz w:val="24"/>
        </w:rPr>
        <w:t>in</w:t>
      </w:r>
      <w:r>
        <w:rPr>
          <w:spacing w:val="-7"/>
          <w:sz w:val="24"/>
        </w:rPr>
        <w:t xml:space="preserve"> </w:t>
      </w:r>
      <w:r>
        <w:rPr>
          <w:sz w:val="24"/>
        </w:rPr>
        <w:t>lifecycle</w:t>
      </w:r>
      <w:r>
        <w:rPr>
          <w:spacing w:val="-9"/>
          <w:sz w:val="24"/>
        </w:rPr>
        <w:t xml:space="preserve"> </w:t>
      </w:r>
      <w:r>
        <w:rPr>
          <w:sz w:val="24"/>
        </w:rPr>
        <w:t>to a deeper change in management style. Adaptive Software Development has a dynamic Speculate-Collaborate-Learn Lifecycle.</w:t>
      </w:r>
    </w:p>
    <w:p w14:paraId="261EB4D9">
      <w:pPr>
        <w:spacing w:before="144"/>
        <w:ind w:left="319" w:right="135" w:firstLine="0"/>
        <w:jc w:val="both"/>
        <w:rPr>
          <w:sz w:val="24"/>
        </w:rPr>
      </w:pPr>
      <w:r>
        <w:rPr>
          <w:sz w:val="24"/>
        </w:rPr>
        <w:t>The</w:t>
      </w:r>
      <w:r>
        <w:rPr>
          <w:spacing w:val="-9"/>
          <w:sz w:val="24"/>
        </w:rPr>
        <w:t xml:space="preserve"> </w:t>
      </w:r>
      <w:r>
        <w:rPr>
          <w:sz w:val="24"/>
        </w:rPr>
        <w:t>Adaptive</w:t>
      </w:r>
      <w:r>
        <w:rPr>
          <w:spacing w:val="-7"/>
          <w:sz w:val="24"/>
        </w:rPr>
        <w:t xml:space="preserve"> </w:t>
      </w:r>
      <w:r>
        <w:rPr>
          <w:sz w:val="24"/>
        </w:rPr>
        <w:t>Software</w:t>
      </w:r>
      <w:r>
        <w:rPr>
          <w:spacing w:val="-6"/>
          <w:sz w:val="24"/>
        </w:rPr>
        <w:t xml:space="preserve"> </w:t>
      </w:r>
      <w:r>
        <w:rPr>
          <w:sz w:val="24"/>
        </w:rPr>
        <w:t>Development</w:t>
      </w:r>
      <w:r>
        <w:rPr>
          <w:spacing w:val="-1"/>
          <w:sz w:val="24"/>
        </w:rPr>
        <w:t xml:space="preserve"> </w:t>
      </w:r>
      <w:r>
        <w:rPr>
          <w:sz w:val="24"/>
        </w:rPr>
        <w:t>Lifecycle</w:t>
      </w:r>
      <w:r>
        <w:rPr>
          <w:spacing w:val="-6"/>
          <w:sz w:val="24"/>
        </w:rPr>
        <w:t xml:space="preserve"> </w:t>
      </w:r>
      <w:r>
        <w:rPr>
          <w:sz w:val="24"/>
        </w:rPr>
        <w:t>focuses</w:t>
      </w:r>
      <w:r>
        <w:rPr>
          <w:spacing w:val="-5"/>
          <w:sz w:val="24"/>
        </w:rPr>
        <w:t xml:space="preserve"> </w:t>
      </w:r>
      <w:r>
        <w:rPr>
          <w:sz w:val="24"/>
        </w:rPr>
        <w:t>on</w:t>
      </w:r>
      <w:r>
        <w:rPr>
          <w:spacing w:val="-6"/>
          <w:sz w:val="24"/>
        </w:rPr>
        <w:t xml:space="preserve"> </w:t>
      </w:r>
      <w:r>
        <w:rPr>
          <w:sz w:val="24"/>
        </w:rPr>
        <w:t>results,</w:t>
      </w:r>
      <w:r>
        <w:rPr>
          <w:spacing w:val="-5"/>
          <w:sz w:val="24"/>
        </w:rPr>
        <w:t xml:space="preserve"> </w:t>
      </w:r>
      <w:r>
        <w:rPr>
          <w:sz w:val="24"/>
        </w:rPr>
        <w:t>not</w:t>
      </w:r>
      <w:r>
        <w:rPr>
          <w:spacing w:val="-5"/>
          <w:sz w:val="24"/>
        </w:rPr>
        <w:t xml:space="preserve"> </w:t>
      </w:r>
      <w:r>
        <w:rPr>
          <w:sz w:val="24"/>
        </w:rPr>
        <w:t>tasks,</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results</w:t>
      </w:r>
      <w:r>
        <w:rPr>
          <w:spacing w:val="-5"/>
          <w:sz w:val="24"/>
        </w:rPr>
        <w:t xml:space="preserve"> </w:t>
      </w:r>
      <w:r>
        <w:rPr>
          <w:sz w:val="24"/>
        </w:rPr>
        <w:t>are</w:t>
      </w:r>
      <w:r>
        <w:rPr>
          <w:spacing w:val="-10"/>
          <w:sz w:val="24"/>
        </w:rPr>
        <w:t xml:space="preserve"> </w:t>
      </w:r>
      <w:r>
        <w:rPr>
          <w:sz w:val="24"/>
        </w:rPr>
        <w:t>identified</w:t>
      </w:r>
      <w:r>
        <w:rPr>
          <w:spacing w:val="-5"/>
          <w:sz w:val="24"/>
        </w:rPr>
        <w:t xml:space="preserve"> </w:t>
      </w:r>
      <w:r>
        <w:rPr>
          <w:sz w:val="24"/>
        </w:rPr>
        <w:t>as application features.</w:t>
      </w:r>
    </w:p>
    <w:p w14:paraId="035D204C">
      <w:pPr>
        <w:spacing w:after="0"/>
        <w:jc w:val="both"/>
        <w:rPr>
          <w:sz w:val="24"/>
        </w:rPr>
        <w:sectPr>
          <w:pgSz w:w="12240" w:h="15840"/>
          <w:pgMar w:top="700" w:right="720" w:bottom="460" w:left="720" w:header="415" w:footer="273" w:gutter="0"/>
          <w:cols w:space="720" w:num="1"/>
        </w:sectPr>
      </w:pPr>
    </w:p>
    <w:p w14:paraId="4D21E598">
      <w:pPr>
        <w:spacing w:before="82"/>
        <w:ind w:left="271" w:right="0" w:firstLine="0"/>
        <w:jc w:val="left"/>
        <w:rPr>
          <w:sz w:val="24"/>
        </w:rPr>
      </w:pPr>
      <w:r>
        <w:rPr>
          <w:sz w:val="24"/>
        </w:rPr>
        <mc:AlternateContent>
          <mc:Choice Requires="wps">
            <w:drawing>
              <wp:anchor distT="0" distB="0" distL="0" distR="0" simplePos="0" relativeHeight="251663360"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9" name="Graphic 19"/>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24pt;margin-top:30.9pt;height:730.25pt;width:564.1pt;mso-position-horizontal-relative:page;mso-position-vertical-relative:page;z-index:-251653120;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DJpLwk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spacing w:val="-2"/>
          <w:sz w:val="24"/>
        </w:rPr>
        <w:t>Speculate</w:t>
      </w:r>
    </w:p>
    <w:p w14:paraId="2D1C95F6">
      <w:pPr>
        <w:spacing w:before="161"/>
        <w:ind w:left="319" w:right="133" w:firstLine="0"/>
        <w:jc w:val="both"/>
        <w:rPr>
          <w:sz w:val="24"/>
        </w:rPr>
      </w:pPr>
      <w:r>
        <w:rPr>
          <w:sz w:val="24"/>
        </w:rPr>
        <w:t>The</w:t>
      </w:r>
      <w:r>
        <w:rPr>
          <w:spacing w:val="-15"/>
          <w:sz w:val="24"/>
        </w:rPr>
        <w:t xml:space="preserve"> </w:t>
      </w:r>
      <w:r>
        <w:rPr>
          <w:sz w:val="24"/>
        </w:rPr>
        <w:t>term</w:t>
      </w:r>
      <w:r>
        <w:rPr>
          <w:spacing w:val="-15"/>
          <w:sz w:val="24"/>
        </w:rPr>
        <w:t xml:space="preserve"> </w:t>
      </w:r>
      <w:r>
        <w:rPr>
          <w:sz w:val="24"/>
        </w:rPr>
        <w:t>plan</w:t>
      </w:r>
      <w:r>
        <w:rPr>
          <w:spacing w:val="-15"/>
          <w:sz w:val="24"/>
        </w:rPr>
        <w:t xml:space="preserve"> </w:t>
      </w:r>
      <w:r>
        <w:rPr>
          <w:sz w:val="24"/>
        </w:rPr>
        <w:t>is</w:t>
      </w:r>
      <w:r>
        <w:rPr>
          <w:spacing w:val="-15"/>
          <w:sz w:val="24"/>
        </w:rPr>
        <w:t xml:space="preserve"> </w:t>
      </w:r>
      <w:r>
        <w:rPr>
          <w:sz w:val="24"/>
        </w:rPr>
        <w:t>too</w:t>
      </w:r>
      <w:r>
        <w:rPr>
          <w:spacing w:val="-12"/>
          <w:sz w:val="24"/>
        </w:rPr>
        <w:t xml:space="preserve"> </w:t>
      </w:r>
      <w:r>
        <w:rPr>
          <w:sz w:val="24"/>
        </w:rPr>
        <w:t>deterministic</w:t>
      </w:r>
      <w:r>
        <w:rPr>
          <w:spacing w:val="-15"/>
          <w:sz w:val="24"/>
        </w:rPr>
        <w:t xml:space="preserve"> </w:t>
      </w:r>
      <w:r>
        <w:rPr>
          <w:sz w:val="24"/>
        </w:rPr>
        <w:t>and</w:t>
      </w:r>
      <w:r>
        <w:rPr>
          <w:spacing w:val="-13"/>
          <w:sz w:val="24"/>
        </w:rPr>
        <w:t xml:space="preserve"> </w:t>
      </w:r>
      <w:r>
        <w:rPr>
          <w:sz w:val="24"/>
        </w:rPr>
        <w:t>indicates</w:t>
      </w:r>
      <w:r>
        <w:rPr>
          <w:spacing w:val="-10"/>
          <w:sz w:val="24"/>
        </w:rPr>
        <w:t xml:space="preserve"> </w:t>
      </w:r>
      <w:r>
        <w:rPr>
          <w:sz w:val="24"/>
        </w:rPr>
        <w:t>a</w:t>
      </w:r>
      <w:r>
        <w:rPr>
          <w:spacing w:val="-14"/>
          <w:sz w:val="24"/>
        </w:rPr>
        <w:t xml:space="preserve"> </w:t>
      </w:r>
      <w:r>
        <w:rPr>
          <w:sz w:val="24"/>
        </w:rPr>
        <w:t>reasonably</w:t>
      </w:r>
      <w:r>
        <w:rPr>
          <w:spacing w:val="-15"/>
          <w:sz w:val="24"/>
        </w:rPr>
        <w:t xml:space="preserve"> </w:t>
      </w:r>
      <w:r>
        <w:rPr>
          <w:sz w:val="24"/>
        </w:rPr>
        <w:t>high</w:t>
      </w:r>
      <w:r>
        <w:rPr>
          <w:spacing w:val="-10"/>
          <w:sz w:val="24"/>
        </w:rPr>
        <w:t xml:space="preserve"> </w:t>
      </w:r>
      <w:r>
        <w:rPr>
          <w:sz w:val="24"/>
        </w:rPr>
        <w:t>degree</w:t>
      </w:r>
      <w:r>
        <w:rPr>
          <w:spacing w:val="-14"/>
          <w:sz w:val="24"/>
        </w:rPr>
        <w:t xml:space="preserve"> </w:t>
      </w:r>
      <w:r>
        <w:rPr>
          <w:sz w:val="24"/>
        </w:rPr>
        <w:t>of</w:t>
      </w:r>
      <w:r>
        <w:rPr>
          <w:spacing w:val="-11"/>
          <w:sz w:val="24"/>
        </w:rPr>
        <w:t xml:space="preserve"> </w:t>
      </w:r>
      <w:r>
        <w:rPr>
          <w:sz w:val="24"/>
        </w:rPr>
        <w:t>certainty</w:t>
      </w:r>
      <w:r>
        <w:rPr>
          <w:spacing w:val="-14"/>
          <w:sz w:val="24"/>
        </w:rPr>
        <w:t xml:space="preserve"> </w:t>
      </w:r>
      <w:r>
        <w:rPr>
          <w:sz w:val="24"/>
        </w:rPr>
        <w:t>about</w:t>
      </w:r>
      <w:r>
        <w:rPr>
          <w:spacing w:val="-13"/>
          <w:sz w:val="24"/>
        </w:rPr>
        <w:t xml:space="preserve"> </w:t>
      </w:r>
      <w:r>
        <w:rPr>
          <w:sz w:val="24"/>
        </w:rPr>
        <w:t>the</w:t>
      </w:r>
      <w:r>
        <w:rPr>
          <w:spacing w:val="-13"/>
          <w:sz w:val="24"/>
        </w:rPr>
        <w:t xml:space="preserve"> </w:t>
      </w:r>
      <w:r>
        <w:rPr>
          <w:sz w:val="24"/>
        </w:rPr>
        <w:t>desired</w:t>
      </w:r>
      <w:r>
        <w:rPr>
          <w:spacing w:val="-13"/>
          <w:sz w:val="24"/>
        </w:rPr>
        <w:t xml:space="preserve"> </w:t>
      </w:r>
      <w:r>
        <w:rPr>
          <w:sz w:val="24"/>
        </w:rPr>
        <w:t>result. The implicit and explicit goal of conformance to plan, restricts the manager's ability to steer the project in innovative directions.</w:t>
      </w:r>
    </w:p>
    <w:p w14:paraId="3002089F">
      <w:pPr>
        <w:spacing w:before="144"/>
        <w:ind w:left="319" w:right="143" w:firstLine="0"/>
        <w:jc w:val="both"/>
        <w:rPr>
          <w:sz w:val="24"/>
        </w:rPr>
      </w:pPr>
      <w:r>
        <w:rPr>
          <w:sz w:val="24"/>
        </w:rPr>
        <w:t>In Adaptive Software</w:t>
      </w:r>
      <w:r>
        <w:rPr>
          <w:spacing w:val="-1"/>
          <w:sz w:val="24"/>
        </w:rPr>
        <w:t xml:space="preserve"> </w:t>
      </w:r>
      <w:r>
        <w:rPr>
          <w:sz w:val="24"/>
        </w:rPr>
        <w:t>Development, the term plan is replaced by the term speculate. While speculating, the team does not abandon planning, but it acknowledges the reality of uncertainty in complex problems. Speculate encourages exploration and experimentation. Iterations with short cycles are encouraged.</w:t>
      </w:r>
    </w:p>
    <w:p w14:paraId="0C15C946">
      <w:pPr>
        <w:spacing w:before="202"/>
        <w:ind w:left="271" w:right="0" w:firstLine="0"/>
        <w:jc w:val="left"/>
        <w:rPr>
          <w:sz w:val="24"/>
        </w:rPr>
      </w:pPr>
      <w:r>
        <w:rPr>
          <w:spacing w:val="-2"/>
          <w:sz w:val="24"/>
        </w:rPr>
        <w:t>Collaborate</w:t>
      </w:r>
    </w:p>
    <w:p w14:paraId="74CEF0CB">
      <w:pPr>
        <w:spacing w:before="158"/>
        <w:ind w:left="319" w:right="137" w:firstLine="0"/>
        <w:jc w:val="both"/>
        <w:rPr>
          <w:sz w:val="24"/>
        </w:rPr>
      </w:pPr>
      <w:r>
        <w:rPr>
          <w:sz w:val="24"/>
        </w:rPr>
        <w:t>Complex applications are not built, they evolve. Complex applications require that a large volume of information be collected, analyzed, and applied to the problem. Turbulent environments have high rates of information flow. Hence, complex applications require that a large volume of information be collected, analyzed, and applied to the problem. This results in diverse Knowledge requirements that can only be handled by team collaboration.</w:t>
      </w:r>
    </w:p>
    <w:p w14:paraId="44131665">
      <w:pPr>
        <w:spacing w:before="145"/>
        <w:ind w:left="319" w:right="0" w:firstLine="0"/>
        <w:jc w:val="both"/>
        <w:rPr>
          <w:sz w:val="24"/>
        </w:rPr>
      </w:pPr>
      <w:r>
        <w:rPr>
          <w:sz w:val="24"/>
        </w:rPr>
        <w:t>Collaborate</w:t>
      </w:r>
      <w:r>
        <w:rPr>
          <w:spacing w:val="-8"/>
          <w:sz w:val="24"/>
        </w:rPr>
        <w:t xml:space="preserve"> </w:t>
      </w:r>
      <w:r>
        <w:rPr>
          <w:sz w:val="24"/>
        </w:rPr>
        <w:t>would</w:t>
      </w:r>
      <w:r>
        <w:rPr>
          <w:spacing w:val="-4"/>
          <w:sz w:val="24"/>
        </w:rPr>
        <w:t xml:space="preserve"> </w:t>
      </w:r>
      <w:r>
        <w:rPr>
          <w:sz w:val="24"/>
        </w:rPr>
        <w:t>require</w:t>
      </w:r>
      <w:r>
        <w:rPr>
          <w:spacing w:val="-6"/>
          <w:sz w:val="24"/>
        </w:rPr>
        <w:t xml:space="preserve"> </w:t>
      </w:r>
      <w:r>
        <w:rPr>
          <w:sz w:val="24"/>
        </w:rPr>
        <w:t>the</w:t>
      </w:r>
      <w:r>
        <w:rPr>
          <w:spacing w:val="-4"/>
          <w:sz w:val="24"/>
        </w:rPr>
        <w:t xml:space="preserve"> </w:t>
      </w:r>
      <w:r>
        <w:rPr>
          <w:sz w:val="24"/>
        </w:rPr>
        <w:t>ability</w:t>
      </w:r>
      <w:r>
        <w:rPr>
          <w:spacing w:val="-9"/>
          <w:sz w:val="24"/>
        </w:rPr>
        <w:t xml:space="preserve"> </w:t>
      </w:r>
      <w:r>
        <w:rPr>
          <w:sz w:val="24"/>
        </w:rPr>
        <w:t>to</w:t>
      </w:r>
      <w:r>
        <w:rPr>
          <w:spacing w:val="-4"/>
          <w:sz w:val="24"/>
        </w:rPr>
        <w:t xml:space="preserve"> </w:t>
      </w:r>
      <w:r>
        <w:rPr>
          <w:sz w:val="24"/>
        </w:rPr>
        <w:t>work</w:t>
      </w:r>
      <w:r>
        <w:rPr>
          <w:spacing w:val="-6"/>
          <w:sz w:val="24"/>
        </w:rPr>
        <w:t xml:space="preserve"> </w:t>
      </w:r>
      <w:r>
        <w:rPr>
          <w:sz w:val="24"/>
        </w:rPr>
        <w:t>jointly</w:t>
      </w:r>
      <w:r>
        <w:rPr>
          <w:spacing w:val="-9"/>
          <w:sz w:val="24"/>
        </w:rPr>
        <w:t xml:space="preserve"> </w:t>
      </w:r>
      <w:r>
        <w:rPr>
          <w:sz w:val="24"/>
        </w:rPr>
        <w:t>to</w:t>
      </w:r>
      <w:r>
        <w:rPr>
          <w:spacing w:val="-4"/>
          <w:sz w:val="24"/>
        </w:rPr>
        <w:t xml:space="preserve"> </w:t>
      </w:r>
      <w:r>
        <w:rPr>
          <w:sz w:val="24"/>
        </w:rPr>
        <w:t>produce</w:t>
      </w:r>
      <w:r>
        <w:rPr>
          <w:spacing w:val="-6"/>
          <w:sz w:val="24"/>
        </w:rPr>
        <w:t xml:space="preserve"> </w:t>
      </w:r>
      <w:r>
        <w:rPr>
          <w:sz w:val="24"/>
        </w:rPr>
        <w:t>results,</w:t>
      </w:r>
      <w:r>
        <w:rPr>
          <w:spacing w:val="-3"/>
          <w:sz w:val="24"/>
        </w:rPr>
        <w:t xml:space="preserve"> </w:t>
      </w:r>
      <w:r>
        <w:rPr>
          <w:sz w:val="24"/>
        </w:rPr>
        <w:t>share</w:t>
      </w:r>
      <w:r>
        <w:rPr>
          <w:spacing w:val="-8"/>
          <w:sz w:val="24"/>
        </w:rPr>
        <w:t xml:space="preserve"> </w:t>
      </w:r>
      <w:r>
        <w:rPr>
          <w:sz w:val="24"/>
        </w:rPr>
        <w:t>knowledge</w:t>
      </w:r>
      <w:r>
        <w:rPr>
          <w:spacing w:val="-6"/>
          <w:sz w:val="24"/>
        </w:rPr>
        <w:t xml:space="preserve"> </w:t>
      </w:r>
      <w:r>
        <w:rPr>
          <w:sz w:val="24"/>
        </w:rPr>
        <w:t>or</w:t>
      </w:r>
      <w:r>
        <w:rPr>
          <w:spacing w:val="-7"/>
          <w:sz w:val="24"/>
        </w:rPr>
        <w:t xml:space="preserve"> </w:t>
      </w:r>
      <w:r>
        <w:rPr>
          <w:sz w:val="24"/>
        </w:rPr>
        <w:t>make</w:t>
      </w:r>
      <w:r>
        <w:rPr>
          <w:spacing w:val="-4"/>
          <w:sz w:val="24"/>
        </w:rPr>
        <w:t xml:space="preserve"> </w:t>
      </w:r>
      <w:r>
        <w:rPr>
          <w:spacing w:val="-2"/>
          <w:sz w:val="24"/>
        </w:rPr>
        <w:t>decisions.</w:t>
      </w:r>
    </w:p>
    <w:p w14:paraId="67D412FB">
      <w:pPr>
        <w:spacing w:before="146"/>
        <w:ind w:left="319" w:right="144" w:firstLine="0"/>
        <w:jc w:val="both"/>
        <w:rPr>
          <w:sz w:val="24"/>
        </w:rPr>
      </w:pPr>
      <w:r>
        <w:rPr>
          <w:sz w:val="24"/>
        </w:rPr>
        <w:t>In the context of project management, Collaboration portrays a balance between managing with traditional management</w:t>
      </w:r>
      <w:r>
        <w:rPr>
          <w:spacing w:val="-6"/>
          <w:sz w:val="24"/>
        </w:rPr>
        <w:t xml:space="preserve"> </w:t>
      </w:r>
      <w:r>
        <w:rPr>
          <w:sz w:val="24"/>
        </w:rPr>
        <w:t>techniques and</w:t>
      </w:r>
      <w:r>
        <w:rPr>
          <w:spacing w:val="-1"/>
          <w:sz w:val="24"/>
        </w:rPr>
        <w:t xml:space="preserve"> </w:t>
      </w:r>
      <w:r>
        <w:rPr>
          <w:sz w:val="24"/>
        </w:rPr>
        <w:t>creating</w:t>
      </w:r>
      <w:r>
        <w:rPr>
          <w:spacing w:val="-1"/>
          <w:sz w:val="24"/>
        </w:rPr>
        <w:t xml:space="preserve"> </w:t>
      </w:r>
      <w:r>
        <w:rPr>
          <w:sz w:val="24"/>
        </w:rPr>
        <w:t>and</w:t>
      </w:r>
      <w:r>
        <w:rPr>
          <w:spacing w:val="-1"/>
          <w:sz w:val="24"/>
        </w:rPr>
        <w:t xml:space="preserve"> </w:t>
      </w:r>
      <w:r>
        <w:rPr>
          <w:sz w:val="24"/>
        </w:rPr>
        <w:t>maintaining</w:t>
      </w:r>
      <w:r>
        <w:rPr>
          <w:spacing w:val="-7"/>
          <w:sz w:val="24"/>
        </w:rPr>
        <w:t xml:space="preserve"> </w:t>
      </w:r>
      <w:r>
        <w:rPr>
          <w:sz w:val="24"/>
        </w:rPr>
        <w:t>the</w:t>
      </w:r>
      <w:r>
        <w:rPr>
          <w:spacing w:val="-1"/>
          <w:sz w:val="24"/>
        </w:rPr>
        <w:t xml:space="preserve"> </w:t>
      </w:r>
      <w:r>
        <w:rPr>
          <w:sz w:val="24"/>
        </w:rPr>
        <w:t>collaborative</w:t>
      </w:r>
      <w:r>
        <w:rPr>
          <w:spacing w:val="-4"/>
          <w:sz w:val="24"/>
        </w:rPr>
        <w:t xml:space="preserve"> </w:t>
      </w:r>
      <w:r>
        <w:rPr>
          <w:sz w:val="24"/>
        </w:rPr>
        <w:t>environment</w:t>
      </w:r>
      <w:r>
        <w:rPr>
          <w:spacing w:val="-2"/>
          <w:sz w:val="24"/>
        </w:rPr>
        <w:t xml:space="preserve"> </w:t>
      </w:r>
      <w:r>
        <w:rPr>
          <w:sz w:val="24"/>
        </w:rPr>
        <w:t>needed</w:t>
      </w:r>
      <w:r>
        <w:rPr>
          <w:spacing w:val="1"/>
          <w:sz w:val="24"/>
        </w:rPr>
        <w:t xml:space="preserve"> </w:t>
      </w:r>
      <w:r>
        <w:rPr>
          <w:sz w:val="24"/>
        </w:rPr>
        <w:t>for</w:t>
      </w:r>
      <w:r>
        <w:rPr>
          <w:spacing w:val="-5"/>
          <w:sz w:val="24"/>
        </w:rPr>
        <w:t xml:space="preserve"> </w:t>
      </w:r>
      <w:r>
        <w:rPr>
          <w:spacing w:val="-2"/>
          <w:sz w:val="24"/>
        </w:rPr>
        <w:t>emergence.</w:t>
      </w:r>
    </w:p>
    <w:p w14:paraId="1A51A0C8">
      <w:pPr>
        <w:spacing w:before="202"/>
        <w:ind w:left="271" w:right="0" w:firstLine="0"/>
        <w:jc w:val="left"/>
        <w:rPr>
          <w:sz w:val="24"/>
        </w:rPr>
      </w:pPr>
      <w:r>
        <w:rPr>
          <w:spacing w:val="-4"/>
          <w:sz w:val="24"/>
        </w:rPr>
        <w:t>Learn</w:t>
      </w:r>
    </w:p>
    <w:p w14:paraId="567E1584">
      <w:pPr>
        <w:spacing w:before="161"/>
        <w:ind w:left="319" w:right="155" w:firstLine="0"/>
        <w:jc w:val="both"/>
        <w:rPr>
          <w:sz w:val="24"/>
        </w:rPr>
      </w:pPr>
      <w:r>
        <w:rPr>
          <w:sz w:val="24"/>
        </w:rPr>
        <w:t>The</w:t>
      </w:r>
      <w:r>
        <w:rPr>
          <w:spacing w:val="-2"/>
          <w:sz w:val="24"/>
        </w:rPr>
        <w:t xml:space="preserve"> </w:t>
      </w:r>
      <w:r>
        <w:rPr>
          <w:sz w:val="24"/>
        </w:rPr>
        <w:t>Learn</w:t>
      </w:r>
      <w:r>
        <w:rPr>
          <w:spacing w:val="-1"/>
          <w:sz w:val="24"/>
        </w:rPr>
        <w:t xml:space="preserve"> </w:t>
      </w:r>
      <w:r>
        <w:rPr>
          <w:sz w:val="24"/>
        </w:rPr>
        <w:t>part</w:t>
      </w:r>
      <w:r>
        <w:rPr>
          <w:spacing w:val="-1"/>
          <w:sz w:val="24"/>
        </w:rPr>
        <w:t xml:space="preserve"> </w:t>
      </w:r>
      <w:r>
        <w:rPr>
          <w:sz w:val="24"/>
        </w:rPr>
        <w:t>of the</w:t>
      </w:r>
      <w:r>
        <w:rPr>
          <w:spacing w:val="-1"/>
          <w:sz w:val="24"/>
        </w:rPr>
        <w:t xml:space="preserve"> </w:t>
      </w:r>
      <w:r>
        <w:rPr>
          <w:sz w:val="24"/>
        </w:rPr>
        <w:t>Lifecycle is vital for the</w:t>
      </w:r>
      <w:r>
        <w:rPr>
          <w:spacing w:val="-1"/>
          <w:sz w:val="24"/>
        </w:rPr>
        <w:t xml:space="preserve"> </w:t>
      </w:r>
      <w:r>
        <w:rPr>
          <w:sz w:val="24"/>
        </w:rPr>
        <w:t>success of the</w:t>
      </w:r>
      <w:r>
        <w:rPr>
          <w:spacing w:val="-1"/>
          <w:sz w:val="24"/>
        </w:rPr>
        <w:t xml:space="preserve"> </w:t>
      </w:r>
      <w:r>
        <w:rPr>
          <w:sz w:val="24"/>
        </w:rPr>
        <w:t>project. Team has to enhance</w:t>
      </w:r>
      <w:r>
        <w:rPr>
          <w:spacing w:val="-1"/>
          <w:sz w:val="24"/>
        </w:rPr>
        <w:t xml:space="preserve"> </w:t>
      </w:r>
      <w:r>
        <w:rPr>
          <w:sz w:val="24"/>
        </w:rPr>
        <w:t>their</w:t>
      </w:r>
      <w:r>
        <w:rPr>
          <w:spacing w:val="-1"/>
          <w:sz w:val="24"/>
        </w:rPr>
        <w:t xml:space="preserve"> </w:t>
      </w:r>
      <w:r>
        <w:rPr>
          <w:sz w:val="24"/>
        </w:rPr>
        <w:t>knowledge constantly, using practices such as −</w:t>
      </w:r>
    </w:p>
    <w:p w14:paraId="5838FEEC">
      <w:pPr>
        <w:pStyle w:val="6"/>
        <w:spacing w:before="2"/>
        <w:rPr>
          <w:i w:val="0"/>
        </w:rPr>
      </w:pPr>
    </w:p>
    <w:p w14:paraId="20070A3B">
      <w:pPr>
        <w:pStyle w:val="9"/>
        <w:numPr>
          <w:ilvl w:val="1"/>
          <w:numId w:val="5"/>
        </w:numPr>
        <w:tabs>
          <w:tab w:val="left" w:pos="991"/>
        </w:tabs>
        <w:spacing w:before="0" w:after="0" w:line="240" w:lineRule="auto"/>
        <w:ind w:left="991" w:right="0" w:hanging="360"/>
        <w:jc w:val="left"/>
        <w:rPr>
          <w:rFonts w:ascii="Symbol" w:hAnsi="Symbol"/>
          <w:sz w:val="20"/>
        </w:rPr>
      </w:pPr>
      <w:r>
        <w:rPr>
          <w:sz w:val="24"/>
        </w:rPr>
        <w:t>Technical</w:t>
      </w:r>
      <w:r>
        <w:rPr>
          <w:spacing w:val="-7"/>
          <w:sz w:val="24"/>
        </w:rPr>
        <w:t xml:space="preserve"> </w:t>
      </w:r>
      <w:r>
        <w:rPr>
          <w:spacing w:val="-2"/>
          <w:sz w:val="24"/>
        </w:rPr>
        <w:t>Reviews</w:t>
      </w:r>
    </w:p>
    <w:p w14:paraId="7D62378E">
      <w:pPr>
        <w:pStyle w:val="9"/>
        <w:numPr>
          <w:ilvl w:val="1"/>
          <w:numId w:val="5"/>
        </w:numPr>
        <w:tabs>
          <w:tab w:val="left" w:pos="991"/>
        </w:tabs>
        <w:spacing w:before="75" w:after="0" w:line="240" w:lineRule="auto"/>
        <w:ind w:left="991" w:right="0" w:hanging="360"/>
        <w:jc w:val="left"/>
        <w:rPr>
          <w:rFonts w:ascii="Symbol" w:hAnsi="Symbol"/>
          <w:sz w:val="20"/>
        </w:rPr>
      </w:pPr>
      <w:r>
        <w:rPr>
          <w:sz w:val="24"/>
        </w:rPr>
        <w:t>Project</w:t>
      </w:r>
      <w:r>
        <w:rPr>
          <w:spacing w:val="-7"/>
          <w:sz w:val="24"/>
        </w:rPr>
        <w:t xml:space="preserve"> </w:t>
      </w:r>
      <w:r>
        <w:rPr>
          <w:spacing w:val="-2"/>
          <w:sz w:val="24"/>
        </w:rPr>
        <w:t>Retrospectives</w:t>
      </w:r>
    </w:p>
    <w:p w14:paraId="5C0EB8CC">
      <w:pPr>
        <w:pStyle w:val="9"/>
        <w:numPr>
          <w:ilvl w:val="1"/>
          <w:numId w:val="5"/>
        </w:numPr>
        <w:tabs>
          <w:tab w:val="left" w:pos="991"/>
        </w:tabs>
        <w:spacing w:before="77" w:after="0" w:line="240" w:lineRule="auto"/>
        <w:ind w:left="991" w:right="0" w:hanging="360"/>
        <w:jc w:val="left"/>
        <w:rPr>
          <w:rFonts w:ascii="Symbol" w:hAnsi="Symbol"/>
          <w:sz w:val="20"/>
        </w:rPr>
      </w:pPr>
      <w:r>
        <w:rPr>
          <w:sz w:val="24"/>
        </w:rPr>
        <w:t>Customer</w:t>
      </w:r>
      <w:r>
        <w:rPr>
          <w:spacing w:val="-5"/>
          <w:sz w:val="24"/>
        </w:rPr>
        <w:t xml:space="preserve"> </w:t>
      </w:r>
      <w:r>
        <w:rPr>
          <w:sz w:val="24"/>
        </w:rPr>
        <w:t>Focus</w:t>
      </w:r>
      <w:r>
        <w:rPr>
          <w:spacing w:val="-5"/>
          <w:sz w:val="24"/>
        </w:rPr>
        <w:t xml:space="preserve"> </w:t>
      </w:r>
      <w:r>
        <w:rPr>
          <w:spacing w:val="-2"/>
          <w:sz w:val="24"/>
        </w:rPr>
        <w:t>Groups</w:t>
      </w:r>
    </w:p>
    <w:p w14:paraId="15ECE3D4">
      <w:pPr>
        <w:spacing w:before="120"/>
        <w:ind w:left="319" w:right="0" w:firstLine="0"/>
        <w:jc w:val="left"/>
        <w:rPr>
          <w:sz w:val="24"/>
        </w:rPr>
      </w:pPr>
      <w:r>
        <w:rPr>
          <w:sz w:val="24"/>
        </w:rPr>
        <w:t>Reviews</w:t>
      </w:r>
      <w:r>
        <w:rPr>
          <w:spacing w:val="-5"/>
          <w:sz w:val="24"/>
        </w:rPr>
        <w:t xml:space="preserve"> </w:t>
      </w:r>
      <w:r>
        <w:rPr>
          <w:sz w:val="24"/>
        </w:rPr>
        <w:t>should</w:t>
      </w:r>
      <w:r>
        <w:rPr>
          <w:spacing w:val="-6"/>
          <w:sz w:val="24"/>
        </w:rPr>
        <w:t xml:space="preserve"> </w:t>
      </w:r>
      <w:r>
        <w:rPr>
          <w:sz w:val="24"/>
        </w:rPr>
        <w:t>be</w:t>
      </w:r>
      <w:r>
        <w:rPr>
          <w:spacing w:val="-7"/>
          <w:sz w:val="24"/>
        </w:rPr>
        <w:t xml:space="preserve"> </w:t>
      </w:r>
      <w:r>
        <w:rPr>
          <w:sz w:val="24"/>
        </w:rPr>
        <w:t>done</w:t>
      </w:r>
      <w:r>
        <w:rPr>
          <w:spacing w:val="-7"/>
          <w:sz w:val="24"/>
        </w:rPr>
        <w:t xml:space="preserve"> </w:t>
      </w:r>
      <w:r>
        <w:rPr>
          <w:sz w:val="24"/>
        </w:rPr>
        <w:t>after</w:t>
      </w:r>
      <w:r>
        <w:rPr>
          <w:spacing w:val="-4"/>
          <w:sz w:val="24"/>
        </w:rPr>
        <w:t xml:space="preserve"> </w:t>
      </w:r>
      <w:r>
        <w:rPr>
          <w:sz w:val="24"/>
        </w:rPr>
        <w:t>each</w:t>
      </w:r>
      <w:r>
        <w:rPr>
          <w:spacing w:val="-6"/>
          <w:sz w:val="24"/>
        </w:rPr>
        <w:t xml:space="preserve"> </w:t>
      </w:r>
      <w:r>
        <w:rPr>
          <w:sz w:val="24"/>
        </w:rPr>
        <w:t>iteration.</w:t>
      </w:r>
      <w:r>
        <w:rPr>
          <w:spacing w:val="-3"/>
          <w:sz w:val="24"/>
        </w:rPr>
        <w:t xml:space="preserve"> </w:t>
      </w:r>
      <w:r>
        <w:rPr>
          <w:sz w:val="24"/>
        </w:rPr>
        <w:t>Both,</w:t>
      </w:r>
      <w:r>
        <w:rPr>
          <w:spacing w:val="-3"/>
          <w:sz w:val="24"/>
        </w:rPr>
        <w:t xml:space="preserve"> </w:t>
      </w:r>
      <w:r>
        <w:rPr>
          <w:sz w:val="24"/>
        </w:rPr>
        <w:t>the</w:t>
      </w:r>
      <w:r>
        <w:rPr>
          <w:spacing w:val="-6"/>
          <w:sz w:val="24"/>
        </w:rPr>
        <w:t xml:space="preserve"> </w:t>
      </w:r>
      <w:r>
        <w:rPr>
          <w:sz w:val="24"/>
        </w:rPr>
        <w:t>developers</w:t>
      </w:r>
      <w:r>
        <w:rPr>
          <w:spacing w:val="-3"/>
          <w:sz w:val="24"/>
        </w:rPr>
        <w:t xml:space="preserve"> </w:t>
      </w:r>
      <w:r>
        <w:rPr>
          <w:sz w:val="24"/>
        </w:rPr>
        <w:t>and</w:t>
      </w:r>
      <w:r>
        <w:rPr>
          <w:spacing w:val="-6"/>
          <w:sz w:val="24"/>
        </w:rPr>
        <w:t xml:space="preserve"> </w:t>
      </w:r>
      <w:r>
        <w:rPr>
          <w:sz w:val="24"/>
        </w:rPr>
        <w:t>customers</w:t>
      </w:r>
      <w:r>
        <w:rPr>
          <w:spacing w:val="-5"/>
          <w:sz w:val="24"/>
        </w:rPr>
        <w:t xml:space="preserve"> </w:t>
      </w:r>
      <w:r>
        <w:rPr>
          <w:sz w:val="24"/>
        </w:rPr>
        <w:t>examine</w:t>
      </w:r>
      <w:r>
        <w:rPr>
          <w:spacing w:val="-6"/>
          <w:sz w:val="24"/>
        </w:rPr>
        <w:t xml:space="preserve"> </w:t>
      </w:r>
      <w:r>
        <w:rPr>
          <w:sz w:val="24"/>
        </w:rPr>
        <w:t>their</w:t>
      </w:r>
      <w:r>
        <w:rPr>
          <w:spacing w:val="-4"/>
          <w:sz w:val="24"/>
        </w:rPr>
        <w:t xml:space="preserve"> </w:t>
      </w:r>
      <w:r>
        <w:rPr>
          <w:sz w:val="24"/>
        </w:rPr>
        <w:t>assumptions and use the results of each development cycle to learn the direction of the next. The team learns −</w:t>
      </w:r>
    </w:p>
    <w:p w14:paraId="12D2EE0C">
      <w:pPr>
        <w:pStyle w:val="9"/>
        <w:numPr>
          <w:ilvl w:val="1"/>
          <w:numId w:val="5"/>
        </w:numPr>
        <w:tabs>
          <w:tab w:val="left" w:pos="991"/>
        </w:tabs>
        <w:spacing w:before="144" w:after="0" w:line="240" w:lineRule="auto"/>
        <w:ind w:left="991" w:right="0" w:hanging="312"/>
        <w:jc w:val="left"/>
        <w:rPr>
          <w:rFonts w:ascii="Symbol" w:hAnsi="Symbol"/>
          <w:sz w:val="20"/>
        </w:rPr>
      </w:pPr>
      <w:r>
        <w:rPr>
          <w:sz w:val="24"/>
        </w:rPr>
        <w:t>About</w:t>
      </w:r>
      <w:r>
        <w:rPr>
          <w:spacing w:val="-2"/>
          <w:sz w:val="24"/>
        </w:rPr>
        <w:t xml:space="preserve"> </w:t>
      </w:r>
      <w:r>
        <w:rPr>
          <w:sz w:val="24"/>
        </w:rPr>
        <w:t>product</w:t>
      </w:r>
      <w:r>
        <w:rPr>
          <w:spacing w:val="-1"/>
          <w:sz w:val="24"/>
        </w:rPr>
        <w:t xml:space="preserve"> </w:t>
      </w:r>
      <w:r>
        <w:rPr>
          <w:spacing w:val="-2"/>
          <w:sz w:val="24"/>
        </w:rPr>
        <w:t>changes</w:t>
      </w:r>
    </w:p>
    <w:p w14:paraId="57B77832">
      <w:pPr>
        <w:pStyle w:val="9"/>
        <w:numPr>
          <w:ilvl w:val="1"/>
          <w:numId w:val="5"/>
        </w:numPr>
        <w:tabs>
          <w:tab w:val="left" w:pos="991"/>
        </w:tabs>
        <w:spacing w:before="144" w:after="0" w:line="362" w:lineRule="auto"/>
        <w:ind w:left="319" w:right="317" w:firstLine="360"/>
        <w:jc w:val="left"/>
        <w:rPr>
          <w:rFonts w:ascii="Symbol" w:hAnsi="Symbol"/>
          <w:sz w:val="20"/>
        </w:rPr>
      </w:pPr>
      <w:r>
        <w:rPr>
          <w:sz w:val="24"/>
        </w:rPr>
        <w:t>More</w:t>
      </w:r>
      <w:r>
        <w:rPr>
          <w:spacing w:val="-8"/>
          <w:sz w:val="24"/>
        </w:rPr>
        <w:t xml:space="preserve"> </w:t>
      </w:r>
      <w:r>
        <w:rPr>
          <w:sz w:val="24"/>
        </w:rPr>
        <w:t>fundamental</w:t>
      </w:r>
      <w:r>
        <w:rPr>
          <w:spacing w:val="-4"/>
          <w:sz w:val="24"/>
        </w:rPr>
        <w:t xml:space="preserve"> </w:t>
      </w:r>
      <w:r>
        <w:rPr>
          <w:sz w:val="24"/>
        </w:rPr>
        <w:t>changes</w:t>
      </w:r>
      <w:r>
        <w:rPr>
          <w:spacing w:val="-4"/>
          <w:sz w:val="24"/>
        </w:rPr>
        <w:t xml:space="preserve"> </w:t>
      </w:r>
      <w:r>
        <w:rPr>
          <w:sz w:val="24"/>
        </w:rPr>
        <w:t>in</w:t>
      </w:r>
      <w:r>
        <w:rPr>
          <w:spacing w:val="-3"/>
          <w:sz w:val="24"/>
        </w:rPr>
        <w:t xml:space="preserve"> </w:t>
      </w:r>
      <w:r>
        <w:rPr>
          <w:sz w:val="24"/>
        </w:rPr>
        <w:t>underlying</w:t>
      </w:r>
      <w:r>
        <w:rPr>
          <w:spacing w:val="-7"/>
          <w:sz w:val="24"/>
        </w:rPr>
        <w:t xml:space="preserve"> </w:t>
      </w:r>
      <w:r>
        <w:rPr>
          <w:sz w:val="24"/>
        </w:rPr>
        <w:t>assumptions</w:t>
      </w:r>
      <w:r>
        <w:rPr>
          <w:spacing w:val="-3"/>
          <w:sz w:val="24"/>
        </w:rPr>
        <w:t xml:space="preserve"> </w:t>
      </w:r>
      <w:r>
        <w:rPr>
          <w:sz w:val="24"/>
        </w:rPr>
        <w:t>about</w:t>
      </w:r>
      <w:r>
        <w:rPr>
          <w:spacing w:val="-4"/>
          <w:sz w:val="24"/>
        </w:rPr>
        <w:t xml:space="preserve"> </w:t>
      </w:r>
      <w:r>
        <w:rPr>
          <w:sz w:val="24"/>
        </w:rPr>
        <w:t>how</w:t>
      </w:r>
      <w:r>
        <w:rPr>
          <w:spacing w:val="-4"/>
          <w:sz w:val="24"/>
        </w:rPr>
        <w:t xml:space="preserve"> </w:t>
      </w:r>
      <w:r>
        <w:rPr>
          <w:sz w:val="24"/>
        </w:rPr>
        <w:t>the</w:t>
      </w:r>
      <w:r>
        <w:rPr>
          <w:spacing w:val="-5"/>
          <w:sz w:val="24"/>
        </w:rPr>
        <w:t xml:space="preserve"> </w:t>
      </w:r>
      <w:r>
        <w:rPr>
          <w:sz w:val="24"/>
        </w:rPr>
        <w:t>products</w:t>
      </w:r>
      <w:r>
        <w:rPr>
          <w:spacing w:val="-4"/>
          <w:sz w:val="24"/>
        </w:rPr>
        <w:t xml:space="preserve"> </w:t>
      </w:r>
      <w:r>
        <w:rPr>
          <w:sz w:val="24"/>
        </w:rPr>
        <w:t>are</w:t>
      </w:r>
      <w:r>
        <w:rPr>
          <w:spacing w:val="-7"/>
          <w:sz w:val="24"/>
        </w:rPr>
        <w:t xml:space="preserve"> </w:t>
      </w:r>
      <w:r>
        <w:rPr>
          <w:sz w:val="24"/>
        </w:rPr>
        <w:t>being</w:t>
      </w:r>
      <w:r>
        <w:rPr>
          <w:spacing w:val="-6"/>
          <w:sz w:val="24"/>
        </w:rPr>
        <w:t xml:space="preserve"> </w:t>
      </w:r>
      <w:r>
        <w:rPr>
          <w:sz w:val="24"/>
        </w:rPr>
        <w:t>developed The iterations need to be short, so that the team can learn from small rather than large mistakes.</w:t>
      </w:r>
    </w:p>
    <w:p w14:paraId="01C911CA">
      <w:pPr>
        <w:spacing w:before="62"/>
        <w:ind w:left="271" w:right="0" w:firstLine="0"/>
        <w:jc w:val="left"/>
        <w:rPr>
          <w:sz w:val="24"/>
        </w:rPr>
      </w:pPr>
      <w:r>
        <w:rPr>
          <w:sz w:val="24"/>
        </w:rPr>
        <w:t>Speculate</w:t>
      </w:r>
      <w:r>
        <w:rPr>
          <w:spacing w:val="-7"/>
          <w:sz w:val="24"/>
        </w:rPr>
        <w:t xml:space="preserve"> </w:t>
      </w:r>
      <w:r>
        <w:rPr>
          <w:sz w:val="24"/>
        </w:rPr>
        <w:t>-</w:t>
      </w:r>
      <w:r>
        <w:rPr>
          <w:spacing w:val="-5"/>
          <w:sz w:val="24"/>
        </w:rPr>
        <w:t xml:space="preserve"> </w:t>
      </w:r>
      <w:r>
        <w:rPr>
          <w:sz w:val="24"/>
        </w:rPr>
        <w:t>Collaborate</w:t>
      </w:r>
      <w:r>
        <w:rPr>
          <w:spacing w:val="-3"/>
          <w:sz w:val="24"/>
        </w:rPr>
        <w:t xml:space="preserve"> </w:t>
      </w:r>
      <w:r>
        <w:rPr>
          <w:sz w:val="24"/>
        </w:rPr>
        <w:t>- Learn</w:t>
      </w:r>
      <w:r>
        <w:rPr>
          <w:spacing w:val="-2"/>
          <w:sz w:val="24"/>
        </w:rPr>
        <w:t xml:space="preserve"> </w:t>
      </w:r>
      <w:r>
        <w:rPr>
          <w:sz w:val="24"/>
        </w:rPr>
        <w:t>Cycle</w:t>
      </w:r>
      <w:r>
        <w:rPr>
          <w:spacing w:val="-1"/>
          <w:sz w:val="24"/>
        </w:rPr>
        <w:t xml:space="preserve"> </w:t>
      </w:r>
      <w:r>
        <w:rPr>
          <w:sz w:val="24"/>
        </w:rPr>
        <w:t>as</w:t>
      </w:r>
      <w:r>
        <w:rPr>
          <w:spacing w:val="-1"/>
          <w:sz w:val="24"/>
        </w:rPr>
        <w:t xml:space="preserve"> </w:t>
      </w:r>
      <w:r>
        <w:rPr>
          <w:sz w:val="24"/>
        </w:rPr>
        <w:t>a</w:t>
      </w:r>
      <w:r>
        <w:rPr>
          <w:spacing w:val="-2"/>
          <w:sz w:val="24"/>
        </w:rPr>
        <w:t xml:space="preserve"> </w:t>
      </w:r>
      <w:r>
        <w:rPr>
          <w:spacing w:val="-4"/>
          <w:sz w:val="24"/>
        </w:rPr>
        <w:t>Whole</w:t>
      </w:r>
    </w:p>
    <w:p w14:paraId="6CA620E2">
      <w:pPr>
        <w:spacing w:before="158"/>
        <w:ind w:left="319" w:right="130" w:firstLine="0"/>
        <w:jc w:val="both"/>
        <w:rPr>
          <w:sz w:val="24"/>
        </w:rPr>
      </w:pPr>
      <w:r>
        <w:rPr>
          <w:sz w:val="24"/>
        </w:rPr>
        <w:t>As you</w:t>
      </w:r>
      <w:r>
        <w:rPr>
          <w:spacing w:val="-6"/>
          <w:sz w:val="24"/>
        </w:rPr>
        <w:t xml:space="preserve"> </w:t>
      </w:r>
      <w:r>
        <w:rPr>
          <w:sz w:val="24"/>
        </w:rPr>
        <w:t>observe</w:t>
      </w:r>
      <w:r>
        <w:rPr>
          <w:spacing w:val="-5"/>
          <w:sz w:val="24"/>
        </w:rPr>
        <w:t xml:space="preserve"> </w:t>
      </w:r>
      <w:r>
        <w:rPr>
          <w:sz w:val="24"/>
        </w:rPr>
        <w:t>from</w:t>
      </w:r>
      <w:r>
        <w:rPr>
          <w:spacing w:val="-3"/>
          <w:sz w:val="24"/>
        </w:rPr>
        <w:t xml:space="preserve"> </w:t>
      </w:r>
      <w:r>
        <w:rPr>
          <w:sz w:val="24"/>
        </w:rPr>
        <w:t>the</w:t>
      </w:r>
      <w:r>
        <w:rPr>
          <w:spacing w:val="-4"/>
          <w:sz w:val="24"/>
        </w:rPr>
        <w:t xml:space="preserve"> </w:t>
      </w:r>
      <w:r>
        <w:rPr>
          <w:sz w:val="24"/>
        </w:rPr>
        <w:t>Speculate-Collaborate-Learn</w:t>
      </w:r>
      <w:r>
        <w:rPr>
          <w:spacing w:val="-4"/>
          <w:sz w:val="24"/>
        </w:rPr>
        <w:t xml:space="preserve"> </w:t>
      </w:r>
      <w:r>
        <w:rPr>
          <w:sz w:val="24"/>
        </w:rPr>
        <w:t>cycle,</w:t>
      </w:r>
      <w:r>
        <w:rPr>
          <w:spacing w:val="-1"/>
          <w:sz w:val="24"/>
        </w:rPr>
        <w:t xml:space="preserve"> </w:t>
      </w:r>
      <w:r>
        <w:rPr>
          <w:sz w:val="24"/>
        </w:rPr>
        <w:t>given</w:t>
      </w:r>
      <w:r>
        <w:rPr>
          <w:spacing w:val="-4"/>
          <w:sz w:val="24"/>
        </w:rPr>
        <w:t xml:space="preserve"> </w:t>
      </w:r>
      <w:r>
        <w:rPr>
          <w:sz w:val="24"/>
        </w:rPr>
        <w:t>above,</w:t>
      </w:r>
      <w:r>
        <w:rPr>
          <w:spacing w:val="-3"/>
          <w:sz w:val="24"/>
        </w:rPr>
        <w:t xml:space="preserve"> </w:t>
      </w:r>
      <w:r>
        <w:rPr>
          <w:sz w:val="24"/>
        </w:rPr>
        <w:t>it</w:t>
      </w:r>
      <w:r>
        <w:rPr>
          <w:spacing w:val="-3"/>
          <w:sz w:val="24"/>
        </w:rPr>
        <w:t xml:space="preserve"> </w:t>
      </w:r>
      <w:r>
        <w:rPr>
          <w:sz w:val="24"/>
        </w:rPr>
        <w:t>is</w:t>
      </w:r>
      <w:r>
        <w:rPr>
          <w:spacing w:val="-6"/>
          <w:sz w:val="24"/>
        </w:rPr>
        <w:t xml:space="preserve"> </w:t>
      </w:r>
      <w:r>
        <w:rPr>
          <w:sz w:val="24"/>
        </w:rPr>
        <w:t>obvious</w:t>
      </w:r>
      <w:r>
        <w:rPr>
          <w:spacing w:val="-3"/>
          <w:sz w:val="24"/>
        </w:rPr>
        <w:t xml:space="preserve"> </w:t>
      </w:r>
      <w:r>
        <w:rPr>
          <w:sz w:val="24"/>
        </w:rPr>
        <w:t>that</w:t>
      </w:r>
      <w:r>
        <w:rPr>
          <w:spacing w:val="-8"/>
          <w:sz w:val="24"/>
        </w:rPr>
        <w:t xml:space="preserve"> </w:t>
      </w:r>
      <w:r>
        <w:rPr>
          <w:sz w:val="24"/>
        </w:rPr>
        <w:t>the</w:t>
      </w:r>
      <w:r>
        <w:rPr>
          <w:spacing w:val="-4"/>
          <w:sz w:val="24"/>
        </w:rPr>
        <w:t xml:space="preserve"> </w:t>
      </w:r>
      <w:r>
        <w:rPr>
          <w:sz w:val="24"/>
        </w:rPr>
        <w:t>three</w:t>
      </w:r>
      <w:r>
        <w:rPr>
          <w:spacing w:val="-4"/>
          <w:sz w:val="24"/>
        </w:rPr>
        <w:t xml:space="preserve"> </w:t>
      </w:r>
      <w:r>
        <w:rPr>
          <w:sz w:val="24"/>
        </w:rPr>
        <w:t>phases are nonlinear and overlap.</w:t>
      </w:r>
    </w:p>
    <w:p w14:paraId="585F4D72">
      <w:pPr>
        <w:spacing w:before="145"/>
        <w:ind w:left="319" w:right="0" w:firstLine="0"/>
        <w:jc w:val="both"/>
        <w:rPr>
          <w:sz w:val="24"/>
        </w:rPr>
      </w:pPr>
      <w:r>
        <w:rPr>
          <w:sz w:val="24"/>
        </w:rPr>
        <w:t>We</w:t>
      </w:r>
      <w:r>
        <w:rPr>
          <w:spacing w:val="-4"/>
          <w:sz w:val="24"/>
        </w:rPr>
        <w:t xml:space="preserve"> </w:t>
      </w:r>
      <w:r>
        <w:rPr>
          <w:sz w:val="24"/>
        </w:rPr>
        <w:t>observe</w:t>
      </w:r>
      <w:r>
        <w:rPr>
          <w:spacing w:val="-5"/>
          <w:sz w:val="24"/>
        </w:rPr>
        <w:t xml:space="preserve"> </w:t>
      </w:r>
      <w:r>
        <w:rPr>
          <w:sz w:val="24"/>
        </w:rPr>
        <w:t>the</w:t>
      </w:r>
      <w:r>
        <w:rPr>
          <w:spacing w:val="-2"/>
          <w:sz w:val="24"/>
        </w:rPr>
        <w:t xml:space="preserve"> </w:t>
      </w:r>
      <w:r>
        <w:rPr>
          <w:sz w:val="24"/>
        </w:rPr>
        <w:t>following</w:t>
      </w:r>
      <w:r>
        <w:rPr>
          <w:spacing w:val="-5"/>
          <w:sz w:val="24"/>
        </w:rPr>
        <w:t xml:space="preserve"> </w:t>
      </w:r>
      <w:r>
        <w:rPr>
          <w:sz w:val="24"/>
        </w:rPr>
        <w:t>from an</w:t>
      </w:r>
      <w:r>
        <w:rPr>
          <w:spacing w:val="-1"/>
          <w:sz w:val="24"/>
        </w:rPr>
        <w:t xml:space="preserve"> </w:t>
      </w:r>
      <w:r>
        <w:rPr>
          <w:sz w:val="24"/>
        </w:rPr>
        <w:t>Adaptive</w:t>
      </w:r>
      <w:r>
        <w:rPr>
          <w:spacing w:val="1"/>
          <w:sz w:val="24"/>
        </w:rPr>
        <w:t xml:space="preserve"> </w:t>
      </w:r>
      <w:r>
        <w:rPr>
          <w:spacing w:val="-2"/>
          <w:sz w:val="24"/>
        </w:rPr>
        <w:t>framework.</w:t>
      </w:r>
    </w:p>
    <w:p w14:paraId="3D2D6C1A">
      <w:pPr>
        <w:pStyle w:val="9"/>
        <w:numPr>
          <w:ilvl w:val="1"/>
          <w:numId w:val="5"/>
        </w:numPr>
        <w:tabs>
          <w:tab w:val="left" w:pos="991"/>
        </w:tabs>
        <w:spacing w:before="144" w:after="0" w:line="240" w:lineRule="auto"/>
        <w:ind w:left="991" w:right="0" w:hanging="312"/>
        <w:jc w:val="left"/>
        <w:rPr>
          <w:rFonts w:ascii="Symbol" w:hAnsi="Symbol"/>
          <w:sz w:val="20"/>
        </w:rPr>
      </w:pPr>
      <w:r>
        <w:rPr>
          <w:sz w:val="24"/>
        </w:rPr>
        <w:t>It</w:t>
      </w:r>
      <w:r>
        <w:rPr>
          <w:spacing w:val="-6"/>
          <w:sz w:val="24"/>
        </w:rPr>
        <w:t xml:space="preserve"> </w:t>
      </w:r>
      <w:r>
        <w:rPr>
          <w:sz w:val="24"/>
        </w:rPr>
        <w:t>is</w:t>
      </w:r>
      <w:r>
        <w:rPr>
          <w:spacing w:val="-4"/>
          <w:sz w:val="24"/>
        </w:rPr>
        <w:t xml:space="preserve"> </w:t>
      </w:r>
      <w:r>
        <w:rPr>
          <w:sz w:val="24"/>
        </w:rPr>
        <w:t>difficult</w:t>
      </w:r>
      <w:r>
        <w:rPr>
          <w:spacing w:val="-3"/>
          <w:sz w:val="24"/>
        </w:rPr>
        <w:t xml:space="preserve"> </w:t>
      </w:r>
      <w:r>
        <w:rPr>
          <w:sz w:val="24"/>
        </w:rPr>
        <w:t>to</w:t>
      </w:r>
      <w:r>
        <w:rPr>
          <w:spacing w:val="-4"/>
          <w:sz w:val="24"/>
        </w:rPr>
        <w:t xml:space="preserve"> </w:t>
      </w:r>
      <w:r>
        <w:rPr>
          <w:sz w:val="24"/>
        </w:rPr>
        <w:t>Collaborate</w:t>
      </w:r>
      <w:r>
        <w:rPr>
          <w:spacing w:val="-3"/>
          <w:sz w:val="24"/>
        </w:rPr>
        <w:t xml:space="preserve"> </w:t>
      </w:r>
      <w:r>
        <w:rPr>
          <w:sz w:val="24"/>
        </w:rPr>
        <w:t>without</w:t>
      </w:r>
      <w:r>
        <w:rPr>
          <w:spacing w:val="-1"/>
          <w:sz w:val="24"/>
        </w:rPr>
        <w:t xml:space="preserve"> </w:t>
      </w:r>
      <w:r>
        <w:rPr>
          <w:sz w:val="24"/>
        </w:rPr>
        <w:t>Learning</w:t>
      </w:r>
      <w:r>
        <w:rPr>
          <w:spacing w:val="-6"/>
          <w:sz w:val="24"/>
        </w:rPr>
        <w:t xml:space="preserve"> </w:t>
      </w:r>
      <w:r>
        <w:rPr>
          <w:sz w:val="24"/>
        </w:rPr>
        <w:t>or</w:t>
      </w:r>
      <w:r>
        <w:rPr>
          <w:spacing w:val="-5"/>
          <w:sz w:val="24"/>
        </w:rPr>
        <w:t xml:space="preserve"> </w:t>
      </w:r>
      <w:r>
        <w:rPr>
          <w:sz w:val="24"/>
        </w:rPr>
        <w:t>to</w:t>
      </w:r>
      <w:r>
        <w:rPr>
          <w:spacing w:val="4"/>
          <w:sz w:val="24"/>
        </w:rPr>
        <w:t xml:space="preserve"> </w:t>
      </w:r>
      <w:r>
        <w:rPr>
          <w:sz w:val="24"/>
        </w:rPr>
        <w:t>Learn</w:t>
      </w:r>
      <w:r>
        <w:rPr>
          <w:spacing w:val="-2"/>
          <w:sz w:val="24"/>
        </w:rPr>
        <w:t xml:space="preserve"> </w:t>
      </w:r>
      <w:r>
        <w:rPr>
          <w:sz w:val="24"/>
        </w:rPr>
        <w:t>without</w:t>
      </w:r>
      <w:r>
        <w:rPr>
          <w:spacing w:val="-3"/>
          <w:sz w:val="24"/>
        </w:rPr>
        <w:t xml:space="preserve"> </w:t>
      </w:r>
      <w:r>
        <w:rPr>
          <w:spacing w:val="-2"/>
          <w:sz w:val="24"/>
        </w:rPr>
        <w:t>Collaborating.</w:t>
      </w:r>
    </w:p>
    <w:p w14:paraId="63449EE5">
      <w:pPr>
        <w:pStyle w:val="9"/>
        <w:numPr>
          <w:ilvl w:val="1"/>
          <w:numId w:val="5"/>
        </w:numPr>
        <w:tabs>
          <w:tab w:val="left" w:pos="991"/>
        </w:tabs>
        <w:spacing w:before="144" w:after="0" w:line="240" w:lineRule="auto"/>
        <w:ind w:left="991" w:right="0" w:hanging="312"/>
        <w:jc w:val="left"/>
        <w:rPr>
          <w:rFonts w:ascii="Symbol" w:hAnsi="Symbol"/>
          <w:sz w:val="20"/>
        </w:rPr>
      </w:pPr>
      <w:r>
        <w:rPr>
          <w:sz w:val="24"/>
        </w:rPr>
        <w:t>It</w:t>
      </w:r>
      <w:r>
        <w:rPr>
          <w:spacing w:val="-3"/>
          <w:sz w:val="24"/>
        </w:rPr>
        <w:t xml:space="preserve"> </w:t>
      </w:r>
      <w:r>
        <w:rPr>
          <w:sz w:val="24"/>
        </w:rPr>
        <w:t>is</w:t>
      </w:r>
      <w:r>
        <w:rPr>
          <w:spacing w:val="-1"/>
          <w:sz w:val="24"/>
        </w:rPr>
        <w:t xml:space="preserve"> </w:t>
      </w:r>
      <w:r>
        <w:rPr>
          <w:sz w:val="24"/>
        </w:rPr>
        <w:t>difficult</w:t>
      </w:r>
      <w:r>
        <w:rPr>
          <w:spacing w:val="-3"/>
          <w:sz w:val="24"/>
        </w:rPr>
        <w:t xml:space="preserve"> </w:t>
      </w:r>
      <w:r>
        <w:rPr>
          <w:sz w:val="24"/>
        </w:rPr>
        <w:t>to</w:t>
      </w:r>
      <w:r>
        <w:rPr>
          <w:spacing w:val="-1"/>
          <w:sz w:val="24"/>
        </w:rPr>
        <w:t xml:space="preserve"> </w:t>
      </w:r>
      <w:r>
        <w:rPr>
          <w:sz w:val="24"/>
        </w:rPr>
        <w:t>Speculate</w:t>
      </w:r>
      <w:r>
        <w:rPr>
          <w:spacing w:val="1"/>
          <w:sz w:val="24"/>
        </w:rPr>
        <w:t xml:space="preserve"> </w:t>
      </w:r>
      <w:r>
        <w:rPr>
          <w:sz w:val="24"/>
        </w:rPr>
        <w:t>without</w:t>
      </w:r>
      <w:r>
        <w:rPr>
          <w:spacing w:val="-1"/>
          <w:sz w:val="24"/>
        </w:rPr>
        <w:t xml:space="preserve"> </w:t>
      </w:r>
      <w:r>
        <w:rPr>
          <w:sz w:val="24"/>
        </w:rPr>
        <w:t>Learning</w:t>
      </w:r>
      <w:r>
        <w:rPr>
          <w:spacing w:val="-6"/>
          <w:sz w:val="24"/>
        </w:rPr>
        <w:t xml:space="preserve"> </w:t>
      </w:r>
      <w:r>
        <w:rPr>
          <w:sz w:val="24"/>
        </w:rPr>
        <w:t>or</w:t>
      </w:r>
      <w:r>
        <w:rPr>
          <w:spacing w:val="-5"/>
          <w:sz w:val="24"/>
        </w:rPr>
        <w:t xml:space="preserve"> </w:t>
      </w:r>
      <w:r>
        <w:rPr>
          <w:sz w:val="24"/>
        </w:rPr>
        <w:t>to</w:t>
      </w:r>
      <w:r>
        <w:rPr>
          <w:spacing w:val="-1"/>
          <w:sz w:val="24"/>
        </w:rPr>
        <w:t xml:space="preserve"> </w:t>
      </w:r>
      <w:r>
        <w:rPr>
          <w:sz w:val="24"/>
        </w:rPr>
        <w:t>Learn</w:t>
      </w:r>
      <w:r>
        <w:rPr>
          <w:spacing w:val="-1"/>
          <w:sz w:val="24"/>
        </w:rPr>
        <w:t xml:space="preserve"> </w:t>
      </w:r>
      <w:r>
        <w:rPr>
          <w:sz w:val="24"/>
        </w:rPr>
        <w:t>without</w:t>
      </w:r>
      <w:r>
        <w:rPr>
          <w:spacing w:val="-2"/>
          <w:sz w:val="24"/>
        </w:rPr>
        <w:t xml:space="preserve"> Speculating.</w:t>
      </w:r>
    </w:p>
    <w:p w14:paraId="76B9739C">
      <w:pPr>
        <w:pStyle w:val="9"/>
        <w:numPr>
          <w:ilvl w:val="1"/>
          <w:numId w:val="5"/>
        </w:numPr>
        <w:tabs>
          <w:tab w:val="left" w:pos="991"/>
        </w:tabs>
        <w:spacing w:before="144" w:after="0" w:line="240" w:lineRule="auto"/>
        <w:ind w:left="991" w:right="0" w:hanging="312"/>
        <w:jc w:val="left"/>
        <w:rPr>
          <w:rFonts w:ascii="Symbol" w:hAnsi="Symbol"/>
          <w:sz w:val="20"/>
        </w:rPr>
      </w:pPr>
      <w:r>
        <w:rPr>
          <w:sz w:val="24"/>
        </w:rPr>
        <w:t>It</w:t>
      </w:r>
      <w:r>
        <w:rPr>
          <w:spacing w:val="-6"/>
          <w:sz w:val="24"/>
        </w:rPr>
        <w:t xml:space="preserve"> </w:t>
      </w:r>
      <w:r>
        <w:rPr>
          <w:sz w:val="24"/>
        </w:rPr>
        <w:t>is</w:t>
      </w:r>
      <w:r>
        <w:rPr>
          <w:spacing w:val="-1"/>
          <w:sz w:val="24"/>
        </w:rPr>
        <w:t xml:space="preserve"> </w:t>
      </w:r>
      <w:r>
        <w:rPr>
          <w:sz w:val="24"/>
        </w:rPr>
        <w:t>difficult</w:t>
      </w:r>
      <w:r>
        <w:rPr>
          <w:spacing w:val="-4"/>
          <w:sz w:val="24"/>
        </w:rPr>
        <w:t xml:space="preserve"> </w:t>
      </w:r>
      <w:r>
        <w:rPr>
          <w:sz w:val="24"/>
        </w:rPr>
        <w:t>to</w:t>
      </w:r>
      <w:r>
        <w:rPr>
          <w:spacing w:val="-1"/>
          <w:sz w:val="24"/>
        </w:rPr>
        <w:t xml:space="preserve"> </w:t>
      </w:r>
      <w:r>
        <w:rPr>
          <w:sz w:val="24"/>
        </w:rPr>
        <w:t>Speculate</w:t>
      </w:r>
      <w:r>
        <w:rPr>
          <w:spacing w:val="-1"/>
          <w:sz w:val="24"/>
        </w:rPr>
        <w:t xml:space="preserve"> </w:t>
      </w:r>
      <w:r>
        <w:rPr>
          <w:sz w:val="24"/>
        </w:rPr>
        <w:t>without</w:t>
      </w:r>
      <w:r>
        <w:rPr>
          <w:spacing w:val="-2"/>
          <w:sz w:val="24"/>
        </w:rPr>
        <w:t xml:space="preserve"> </w:t>
      </w:r>
      <w:r>
        <w:rPr>
          <w:sz w:val="24"/>
        </w:rPr>
        <w:t>Collaborating</w:t>
      </w:r>
      <w:r>
        <w:rPr>
          <w:spacing w:val="-6"/>
          <w:sz w:val="24"/>
        </w:rPr>
        <w:t xml:space="preserve"> </w:t>
      </w:r>
      <w:r>
        <w:rPr>
          <w:sz w:val="24"/>
        </w:rPr>
        <w:t>or</w:t>
      </w:r>
      <w:r>
        <w:rPr>
          <w:spacing w:val="-2"/>
          <w:sz w:val="24"/>
        </w:rPr>
        <w:t xml:space="preserve"> </w:t>
      </w:r>
      <w:r>
        <w:rPr>
          <w:sz w:val="24"/>
        </w:rPr>
        <w:t>to</w:t>
      </w:r>
      <w:r>
        <w:rPr>
          <w:spacing w:val="-2"/>
          <w:sz w:val="24"/>
        </w:rPr>
        <w:t xml:space="preserve"> </w:t>
      </w:r>
      <w:r>
        <w:rPr>
          <w:sz w:val="24"/>
        </w:rPr>
        <w:t>Collaborate</w:t>
      </w:r>
      <w:r>
        <w:rPr>
          <w:spacing w:val="-1"/>
          <w:sz w:val="24"/>
        </w:rPr>
        <w:t xml:space="preserve"> </w:t>
      </w:r>
      <w:r>
        <w:rPr>
          <w:sz w:val="24"/>
        </w:rPr>
        <w:t>without</w:t>
      </w:r>
      <w:r>
        <w:rPr>
          <w:spacing w:val="-3"/>
          <w:sz w:val="24"/>
        </w:rPr>
        <w:t xml:space="preserve"> </w:t>
      </w:r>
      <w:r>
        <w:rPr>
          <w:spacing w:val="-2"/>
          <w:sz w:val="24"/>
        </w:rPr>
        <w:t>Speculating.</w:t>
      </w:r>
    </w:p>
    <w:p w14:paraId="4332F132">
      <w:pPr>
        <w:pStyle w:val="9"/>
        <w:spacing w:after="0" w:line="240" w:lineRule="auto"/>
        <w:jc w:val="left"/>
        <w:rPr>
          <w:rFonts w:ascii="Symbol" w:hAnsi="Symbol"/>
          <w:sz w:val="20"/>
        </w:rPr>
        <w:sectPr>
          <w:pgSz w:w="12240" w:h="15840"/>
          <w:pgMar w:top="700" w:right="720" w:bottom="460" w:left="720" w:header="415" w:footer="273" w:gutter="0"/>
          <w:cols w:space="720" w:num="1"/>
        </w:sectPr>
      </w:pPr>
    </w:p>
    <w:p w14:paraId="67703335">
      <w:pPr>
        <w:pStyle w:val="3"/>
        <w:spacing w:before="87" w:line="482" w:lineRule="auto"/>
        <w:ind w:right="7725"/>
      </w:pPr>
      <w:r>
        <mc:AlternateContent>
          <mc:Choice Requires="wps">
            <w:drawing>
              <wp:anchor distT="0" distB="0" distL="0" distR="0" simplePos="0" relativeHeight="251664384"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20" name="Graphic 20"/>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24pt;margin-top:30.9pt;height:730.25pt;width:564.1pt;mso-position-horizontal-relative:page;mso-position-vertical-relative:page;z-index:-251652096;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OOP/3tsAAAALAQAADwAAAAAAAAAB&#10;ACAAAAAiAAAAZHJzL2Rvd25yZXYueG1sUEsBAhQAFAAAAAgAh07iQELDYUPxAgAAHQoAAA4AAAAA&#10;AAAAAQAgAAAAKgEAAGRycy9lMm9Eb2MueG1sUEsFBgAAAAAGAAYAWQEAAI0GA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color w:val="484848"/>
        </w:rPr>
        <w:t>Extreme</w:t>
      </w:r>
      <w:r>
        <w:rPr>
          <w:color w:val="484848"/>
          <w:spacing w:val="-15"/>
        </w:rPr>
        <w:t xml:space="preserve"> </w:t>
      </w:r>
      <w:r>
        <w:rPr>
          <w:color w:val="484848"/>
        </w:rPr>
        <w:t>Programming</w:t>
      </w:r>
      <w:r>
        <w:rPr>
          <w:color w:val="484848"/>
          <w:spacing w:val="-15"/>
        </w:rPr>
        <w:t xml:space="preserve"> </w:t>
      </w:r>
      <w:r>
        <w:rPr>
          <w:color w:val="484848"/>
        </w:rPr>
        <w:t>(XP) What is XP?</w:t>
      </w:r>
    </w:p>
    <w:p w14:paraId="558B47FB">
      <w:pPr>
        <w:spacing w:before="0"/>
        <w:ind w:left="271" w:right="621" w:firstLine="0"/>
        <w:jc w:val="left"/>
        <w:rPr>
          <w:sz w:val="24"/>
        </w:rPr>
      </w:pPr>
      <w:r>
        <w:rPr>
          <w:color w:val="1F2329"/>
          <w:sz w:val="24"/>
        </w:rPr>
        <w:t>Kent</w:t>
      </w:r>
      <w:r>
        <w:rPr>
          <w:color w:val="1F2329"/>
          <w:spacing w:val="-2"/>
          <w:sz w:val="24"/>
        </w:rPr>
        <w:t xml:space="preserve"> </w:t>
      </w:r>
      <w:r>
        <w:rPr>
          <w:color w:val="1F2329"/>
          <w:sz w:val="24"/>
        </w:rPr>
        <w:t>Beck</w:t>
      </w:r>
      <w:r>
        <w:rPr>
          <w:color w:val="1F2329"/>
          <w:spacing w:val="-3"/>
          <w:sz w:val="24"/>
        </w:rPr>
        <w:t xml:space="preserve"> </w:t>
      </w:r>
      <w:r>
        <w:rPr>
          <w:color w:val="1F2329"/>
          <w:sz w:val="24"/>
        </w:rPr>
        <w:t>developed</w:t>
      </w:r>
      <w:r>
        <w:rPr>
          <w:color w:val="1F2329"/>
          <w:spacing w:val="-3"/>
          <w:sz w:val="24"/>
        </w:rPr>
        <w:t xml:space="preserve"> </w:t>
      </w:r>
      <w:r>
        <w:rPr>
          <w:color w:val="1F2329"/>
          <w:sz w:val="24"/>
        </w:rPr>
        <w:t>this,</w:t>
      </w:r>
      <w:r>
        <w:rPr>
          <w:color w:val="1F2329"/>
          <w:spacing w:val="-3"/>
          <w:sz w:val="24"/>
        </w:rPr>
        <w:t xml:space="preserve"> </w:t>
      </w:r>
      <w:r>
        <w:rPr>
          <w:color w:val="1F2329"/>
          <w:sz w:val="24"/>
        </w:rPr>
        <w:t>and</w:t>
      </w:r>
      <w:r>
        <w:rPr>
          <w:color w:val="1F2329"/>
          <w:spacing w:val="-3"/>
          <w:sz w:val="24"/>
        </w:rPr>
        <w:t xml:space="preserve"> </w:t>
      </w:r>
      <w:r>
        <w:rPr>
          <w:color w:val="1F2329"/>
          <w:sz w:val="24"/>
        </w:rPr>
        <w:t>it</w:t>
      </w:r>
      <w:r>
        <w:rPr>
          <w:color w:val="1F2329"/>
          <w:spacing w:val="-3"/>
          <w:sz w:val="24"/>
        </w:rPr>
        <w:t xml:space="preserve"> </w:t>
      </w:r>
      <w:r>
        <w:rPr>
          <w:color w:val="1F2329"/>
          <w:sz w:val="24"/>
        </w:rPr>
        <w:t>has</w:t>
      </w:r>
      <w:r>
        <w:rPr>
          <w:color w:val="1F2329"/>
          <w:spacing w:val="-3"/>
          <w:sz w:val="24"/>
        </w:rPr>
        <w:t xml:space="preserve"> </w:t>
      </w:r>
      <w:r>
        <w:rPr>
          <w:color w:val="1F2329"/>
          <w:sz w:val="24"/>
        </w:rPr>
        <w:t>evolved</w:t>
      </w:r>
      <w:r>
        <w:rPr>
          <w:color w:val="1F2329"/>
          <w:spacing w:val="-3"/>
          <w:sz w:val="24"/>
        </w:rPr>
        <w:t xml:space="preserve"> </w:t>
      </w:r>
      <w:r>
        <w:rPr>
          <w:color w:val="1F2329"/>
          <w:sz w:val="24"/>
        </w:rPr>
        <w:t>as</w:t>
      </w:r>
      <w:r>
        <w:rPr>
          <w:color w:val="1F2329"/>
          <w:spacing w:val="-3"/>
          <w:sz w:val="24"/>
        </w:rPr>
        <w:t xml:space="preserve"> </w:t>
      </w:r>
      <w:r>
        <w:rPr>
          <w:color w:val="1F2329"/>
          <w:sz w:val="24"/>
        </w:rPr>
        <w:t>a</w:t>
      </w:r>
      <w:r>
        <w:rPr>
          <w:color w:val="1F2329"/>
          <w:spacing w:val="-1"/>
          <w:sz w:val="24"/>
        </w:rPr>
        <w:t xml:space="preserve"> </w:t>
      </w:r>
      <w:r>
        <w:rPr>
          <w:color w:val="1F2329"/>
          <w:sz w:val="24"/>
        </w:rPr>
        <w:t>highly</w:t>
      </w:r>
      <w:r>
        <w:rPr>
          <w:color w:val="1F2329"/>
          <w:spacing w:val="-8"/>
          <w:sz w:val="24"/>
        </w:rPr>
        <w:t xml:space="preserve"> </w:t>
      </w:r>
      <w:r>
        <w:rPr>
          <w:color w:val="1F2329"/>
          <w:sz w:val="24"/>
        </w:rPr>
        <w:t>disciplined</w:t>
      </w:r>
      <w:r>
        <w:rPr>
          <w:color w:val="1F2329"/>
          <w:spacing w:val="-4"/>
          <w:sz w:val="24"/>
        </w:rPr>
        <w:t xml:space="preserve"> </w:t>
      </w:r>
      <w:r>
        <w:rPr>
          <w:color w:val="1F2329"/>
          <w:sz w:val="24"/>
        </w:rPr>
        <w:t>method</w:t>
      </w:r>
      <w:r>
        <w:rPr>
          <w:color w:val="1F2329"/>
          <w:spacing w:val="-3"/>
          <w:sz w:val="24"/>
        </w:rPr>
        <w:t xml:space="preserve"> </w:t>
      </w:r>
      <w:r>
        <w:rPr>
          <w:color w:val="1F2329"/>
          <w:sz w:val="24"/>
        </w:rPr>
        <w:t>of</w:t>
      </w:r>
      <w:r>
        <w:rPr>
          <w:color w:val="1F2329"/>
          <w:spacing w:val="-3"/>
          <w:sz w:val="24"/>
        </w:rPr>
        <w:t xml:space="preserve"> </w:t>
      </w:r>
      <w:r>
        <w:rPr>
          <w:color w:val="1F2329"/>
          <w:sz w:val="24"/>
        </w:rPr>
        <w:t>continuously</w:t>
      </w:r>
      <w:r>
        <w:rPr>
          <w:color w:val="1F2329"/>
          <w:spacing w:val="-9"/>
          <w:sz w:val="24"/>
        </w:rPr>
        <w:t xml:space="preserve"> </w:t>
      </w:r>
      <w:r>
        <w:rPr>
          <w:color w:val="1F2329"/>
          <w:sz w:val="24"/>
        </w:rPr>
        <w:t>delivering high-quality software. XP methodology works on five core values as discussed below:-</w:t>
      </w:r>
    </w:p>
    <w:p w14:paraId="0E1863CB">
      <w:pPr>
        <w:pStyle w:val="6"/>
        <w:spacing w:before="81"/>
        <w:rPr>
          <w:i w:val="0"/>
        </w:rPr>
      </w:pPr>
    </w:p>
    <w:p w14:paraId="3B5AA69F">
      <w:pPr>
        <w:pStyle w:val="9"/>
        <w:numPr>
          <w:ilvl w:val="1"/>
          <w:numId w:val="5"/>
        </w:numPr>
        <w:tabs>
          <w:tab w:val="left" w:pos="991"/>
        </w:tabs>
        <w:spacing w:before="0" w:after="0" w:line="240" w:lineRule="auto"/>
        <w:ind w:left="991" w:right="536" w:hanging="360"/>
        <w:jc w:val="left"/>
        <w:rPr>
          <w:rFonts w:ascii="Symbol" w:hAnsi="Symbol"/>
          <w:color w:val="1F2329"/>
          <w:sz w:val="20"/>
        </w:rPr>
      </w:pPr>
      <w:r>
        <w:rPr>
          <w:b/>
          <w:i/>
          <w:color w:val="1F2329"/>
          <w:sz w:val="24"/>
        </w:rPr>
        <w:t>Simplicity</w:t>
      </w:r>
      <w:r>
        <w:rPr>
          <w:b/>
          <w:i/>
          <w:color w:val="1F2329"/>
          <w:spacing w:val="-3"/>
          <w:sz w:val="24"/>
        </w:rPr>
        <w:t xml:space="preserve"> </w:t>
      </w:r>
      <w:r>
        <w:rPr>
          <w:i/>
          <w:color w:val="1F2329"/>
          <w:sz w:val="24"/>
        </w:rPr>
        <w:t>–</w:t>
      </w:r>
      <w:r>
        <w:rPr>
          <w:i/>
          <w:color w:val="1F2329"/>
          <w:spacing w:val="-6"/>
          <w:sz w:val="24"/>
        </w:rPr>
        <w:t xml:space="preserve"> </w:t>
      </w:r>
      <w:r>
        <w:rPr>
          <w:i/>
          <w:color w:val="1F2329"/>
          <w:sz w:val="24"/>
        </w:rPr>
        <w:t>First</w:t>
      </w:r>
      <w:r>
        <w:rPr>
          <w:i/>
          <w:color w:val="1F2329"/>
          <w:spacing w:val="-7"/>
          <w:sz w:val="24"/>
        </w:rPr>
        <w:t xml:space="preserve"> </w:t>
      </w:r>
      <w:r>
        <w:rPr>
          <w:i/>
          <w:color w:val="1F2329"/>
          <w:sz w:val="24"/>
        </w:rPr>
        <w:t>is</w:t>
      </w:r>
      <w:r>
        <w:rPr>
          <w:i/>
          <w:color w:val="1F2329"/>
          <w:spacing w:val="-3"/>
          <w:sz w:val="24"/>
        </w:rPr>
        <w:t xml:space="preserve"> </w:t>
      </w:r>
      <w:r>
        <w:rPr>
          <w:i/>
          <w:color w:val="1F2329"/>
          <w:sz w:val="24"/>
        </w:rPr>
        <w:t>Simplicity.</w:t>
      </w:r>
      <w:r>
        <w:rPr>
          <w:i/>
          <w:color w:val="1F2329"/>
          <w:spacing w:val="-2"/>
          <w:sz w:val="24"/>
        </w:rPr>
        <w:t xml:space="preserve"> </w:t>
      </w:r>
      <w:r>
        <w:rPr>
          <w:i/>
          <w:color w:val="1F2329"/>
          <w:sz w:val="24"/>
        </w:rPr>
        <w:t>Which</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simple</w:t>
      </w:r>
      <w:r>
        <w:rPr>
          <w:i/>
          <w:color w:val="1F2329"/>
          <w:spacing w:val="-7"/>
          <w:sz w:val="24"/>
        </w:rPr>
        <w:t xml:space="preserve"> </w:t>
      </w:r>
      <w:r>
        <w:rPr>
          <w:i/>
          <w:color w:val="1F2329"/>
          <w:sz w:val="24"/>
        </w:rPr>
        <w:t>words</w:t>
      </w:r>
      <w:r>
        <w:rPr>
          <w:i/>
          <w:color w:val="1F2329"/>
          <w:spacing w:val="-2"/>
          <w:sz w:val="24"/>
        </w:rPr>
        <w:t xml:space="preserve"> </w:t>
      </w:r>
      <w:r>
        <w:rPr>
          <w:i/>
          <w:color w:val="1F2329"/>
          <w:sz w:val="24"/>
        </w:rPr>
        <w:t>means</w:t>
      </w:r>
      <w:r>
        <w:rPr>
          <w:i/>
          <w:color w:val="1F2329"/>
          <w:spacing w:val="-3"/>
          <w:sz w:val="24"/>
        </w:rPr>
        <w:t xml:space="preserve"> </w:t>
      </w:r>
      <w:r>
        <w:rPr>
          <w:i/>
          <w:color w:val="1F2329"/>
          <w:sz w:val="24"/>
        </w:rPr>
        <w:t>avoiding</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waste</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only</w:t>
      </w:r>
      <w:r>
        <w:rPr>
          <w:i/>
          <w:color w:val="1F2329"/>
          <w:spacing w:val="-6"/>
          <w:sz w:val="24"/>
        </w:rPr>
        <w:t xml:space="preserve"> </w:t>
      </w:r>
      <w:r>
        <w:rPr>
          <w:i/>
          <w:color w:val="1F2329"/>
          <w:sz w:val="24"/>
        </w:rPr>
        <w:t>doing what’s needed &amp; asked.</w:t>
      </w:r>
    </w:p>
    <w:p w14:paraId="2DBA64B9">
      <w:pPr>
        <w:pStyle w:val="9"/>
        <w:numPr>
          <w:ilvl w:val="1"/>
          <w:numId w:val="5"/>
        </w:numPr>
        <w:tabs>
          <w:tab w:val="left" w:pos="991"/>
        </w:tabs>
        <w:spacing w:before="0" w:after="0" w:line="240" w:lineRule="auto"/>
        <w:ind w:left="991" w:right="386" w:hanging="360"/>
        <w:jc w:val="left"/>
        <w:rPr>
          <w:rFonts w:ascii="Symbol" w:hAnsi="Symbol"/>
          <w:color w:val="1F2329"/>
          <w:sz w:val="20"/>
        </w:rPr>
      </w:pPr>
      <w:r>
        <w:rPr>
          <w:b/>
          <w:i/>
          <w:color w:val="1F2329"/>
          <w:sz w:val="24"/>
        </w:rPr>
        <w:t>Communication</w:t>
      </w:r>
      <w:r>
        <w:rPr>
          <w:b/>
          <w:i/>
          <w:color w:val="1F2329"/>
          <w:spacing w:val="-2"/>
          <w:sz w:val="24"/>
        </w:rPr>
        <w:t xml:space="preserve"> </w:t>
      </w:r>
      <w:r>
        <w:rPr>
          <w:i/>
          <w:color w:val="1F2329"/>
          <w:sz w:val="24"/>
        </w:rPr>
        <w:t>–</w:t>
      </w:r>
      <w:r>
        <w:rPr>
          <w:i/>
          <w:color w:val="1F2329"/>
          <w:spacing w:val="-4"/>
          <w:sz w:val="24"/>
        </w:rPr>
        <w:t xml:space="preserve"> </w:t>
      </w:r>
      <w:r>
        <w:rPr>
          <w:i/>
          <w:color w:val="1F2329"/>
          <w:sz w:val="24"/>
        </w:rPr>
        <w:t>Second</w:t>
      </w:r>
      <w:r>
        <w:rPr>
          <w:i/>
          <w:color w:val="1F2329"/>
          <w:spacing w:val="-4"/>
          <w:sz w:val="24"/>
        </w:rPr>
        <w:t xml:space="preserve"> </w:t>
      </w:r>
      <w:r>
        <w:rPr>
          <w:i/>
          <w:color w:val="1F2329"/>
          <w:sz w:val="24"/>
        </w:rPr>
        <w:t>is</w:t>
      </w:r>
      <w:r>
        <w:rPr>
          <w:i/>
          <w:color w:val="1F2329"/>
          <w:spacing w:val="-4"/>
          <w:sz w:val="24"/>
        </w:rPr>
        <w:t xml:space="preserve"> </w:t>
      </w:r>
      <w:r>
        <w:rPr>
          <w:i/>
          <w:color w:val="1F2329"/>
          <w:sz w:val="24"/>
        </w:rPr>
        <w:t>Communication,</w:t>
      </w:r>
      <w:r>
        <w:rPr>
          <w:i/>
          <w:color w:val="1F2329"/>
          <w:spacing w:val="-4"/>
          <w:sz w:val="24"/>
        </w:rPr>
        <w:t xml:space="preserve"> </w:t>
      </w:r>
      <w:r>
        <w:rPr>
          <w:i/>
          <w:color w:val="1F2329"/>
          <w:sz w:val="24"/>
        </w:rPr>
        <w:t>which</w:t>
      </w:r>
      <w:r>
        <w:rPr>
          <w:i/>
          <w:color w:val="1F2329"/>
          <w:spacing w:val="-4"/>
          <w:sz w:val="24"/>
        </w:rPr>
        <w:t xml:space="preserve"> </w:t>
      </w:r>
      <w:r>
        <w:rPr>
          <w:i/>
          <w:color w:val="1F2329"/>
          <w:sz w:val="24"/>
        </w:rPr>
        <w:t>means</w:t>
      </w:r>
      <w:r>
        <w:rPr>
          <w:i/>
          <w:color w:val="1F2329"/>
          <w:spacing w:val="-4"/>
          <w:sz w:val="24"/>
        </w:rPr>
        <w:t xml:space="preserve"> </w:t>
      </w:r>
      <w:r>
        <w:rPr>
          <w:i/>
          <w:color w:val="1F2329"/>
          <w:sz w:val="24"/>
        </w:rPr>
        <w:t>having</w:t>
      </w:r>
      <w:r>
        <w:rPr>
          <w:i/>
          <w:color w:val="1F2329"/>
          <w:spacing w:val="-4"/>
          <w:sz w:val="24"/>
        </w:rPr>
        <w:t xml:space="preserve"> </w:t>
      </w:r>
      <w:r>
        <w:rPr>
          <w:i/>
          <w:color w:val="1F2329"/>
          <w:sz w:val="24"/>
        </w:rPr>
        <w:t>face-to-face</w:t>
      </w:r>
      <w:r>
        <w:rPr>
          <w:i/>
          <w:color w:val="1F2329"/>
          <w:spacing w:val="-6"/>
          <w:sz w:val="24"/>
        </w:rPr>
        <w:t xml:space="preserve"> </w:t>
      </w:r>
      <w:r>
        <w:rPr>
          <w:i/>
          <w:color w:val="1F2329"/>
          <w:sz w:val="24"/>
        </w:rPr>
        <w:t>communication</w:t>
      </w:r>
      <w:r>
        <w:rPr>
          <w:i/>
          <w:color w:val="1F2329"/>
          <w:spacing w:val="-4"/>
          <w:sz w:val="24"/>
        </w:rPr>
        <w:t xml:space="preserve"> </w:t>
      </w:r>
      <w:r>
        <w:rPr>
          <w:i/>
          <w:color w:val="1F2329"/>
          <w:sz w:val="24"/>
        </w:rPr>
        <w:t>to clear any doubts. In other words, it means to be on the same page.</w:t>
      </w:r>
    </w:p>
    <w:p w14:paraId="291B95D9">
      <w:pPr>
        <w:pStyle w:val="9"/>
        <w:numPr>
          <w:ilvl w:val="1"/>
          <w:numId w:val="5"/>
        </w:numPr>
        <w:tabs>
          <w:tab w:val="left" w:pos="991"/>
        </w:tabs>
        <w:spacing w:before="0" w:after="0" w:line="240" w:lineRule="auto"/>
        <w:ind w:left="991" w:right="113" w:hanging="360"/>
        <w:jc w:val="left"/>
        <w:rPr>
          <w:rFonts w:ascii="Symbol" w:hAnsi="Symbol"/>
          <w:color w:val="1F2329"/>
          <w:sz w:val="20"/>
        </w:rPr>
      </w:pPr>
      <w:r>
        <w:rPr>
          <w:b/>
          <w:i/>
          <w:color w:val="1F2329"/>
          <w:sz w:val="24"/>
        </w:rPr>
        <w:t>Feedback</w:t>
      </w:r>
      <w:r>
        <w:rPr>
          <w:b/>
          <w:i/>
          <w:color w:val="1F2329"/>
          <w:spacing w:val="-1"/>
          <w:sz w:val="24"/>
        </w:rPr>
        <w:t xml:space="preserve"> </w:t>
      </w:r>
      <w:r>
        <w:rPr>
          <w:i/>
          <w:color w:val="1F2329"/>
          <w:sz w:val="24"/>
        </w:rPr>
        <w:t>–</w:t>
      </w:r>
      <w:r>
        <w:rPr>
          <w:i/>
          <w:color w:val="1F2329"/>
          <w:spacing w:val="-1"/>
          <w:sz w:val="24"/>
        </w:rPr>
        <w:t xml:space="preserve"> </w:t>
      </w:r>
      <w:r>
        <w:rPr>
          <w:i/>
          <w:color w:val="1F2329"/>
          <w:sz w:val="24"/>
        </w:rPr>
        <w:t>Third</w:t>
      </w:r>
      <w:r>
        <w:rPr>
          <w:i/>
          <w:color w:val="1F2329"/>
          <w:spacing w:val="-1"/>
          <w:sz w:val="24"/>
        </w:rPr>
        <w:t xml:space="preserve"> </w:t>
      </w:r>
      <w:r>
        <w:rPr>
          <w:i/>
          <w:color w:val="1F2329"/>
          <w:sz w:val="24"/>
        </w:rPr>
        <w:t>is</w:t>
      </w:r>
      <w:r>
        <w:rPr>
          <w:i/>
          <w:color w:val="1F2329"/>
          <w:spacing w:val="-1"/>
          <w:sz w:val="24"/>
        </w:rPr>
        <w:t xml:space="preserve"> </w:t>
      </w:r>
      <w:r>
        <w:rPr>
          <w:i/>
          <w:color w:val="1F2329"/>
          <w:sz w:val="24"/>
        </w:rPr>
        <w:t>Feedback,</w:t>
      </w:r>
      <w:r>
        <w:rPr>
          <w:i/>
          <w:color w:val="1F2329"/>
          <w:spacing w:val="-1"/>
          <w:sz w:val="24"/>
        </w:rPr>
        <w:t xml:space="preserve"> </w:t>
      </w:r>
      <w:r>
        <w:rPr>
          <w:i/>
          <w:color w:val="1F2329"/>
          <w:sz w:val="24"/>
        </w:rPr>
        <w:t>which</w:t>
      </w:r>
      <w:r>
        <w:rPr>
          <w:i/>
          <w:color w:val="1F2329"/>
          <w:spacing w:val="-1"/>
          <w:sz w:val="24"/>
        </w:rPr>
        <w:t xml:space="preserve"> </w:t>
      </w:r>
      <w:r>
        <w:rPr>
          <w:i/>
          <w:color w:val="1F2329"/>
          <w:sz w:val="24"/>
        </w:rPr>
        <w:t>means</w:t>
      </w:r>
      <w:r>
        <w:rPr>
          <w:i/>
          <w:color w:val="1F2329"/>
          <w:spacing w:val="-1"/>
          <w:sz w:val="24"/>
        </w:rPr>
        <w:t xml:space="preserve"> </w:t>
      </w:r>
      <w:r>
        <w:rPr>
          <w:i/>
          <w:color w:val="1F2329"/>
          <w:sz w:val="24"/>
        </w:rPr>
        <w:t>providing</w:t>
      </w:r>
      <w:r>
        <w:rPr>
          <w:i/>
          <w:color w:val="1F2329"/>
          <w:spacing w:val="-1"/>
          <w:sz w:val="24"/>
        </w:rPr>
        <w:t xml:space="preserve"> </w:t>
      </w:r>
      <w:r>
        <w:rPr>
          <w:i/>
          <w:color w:val="1F2329"/>
          <w:sz w:val="24"/>
        </w:rPr>
        <w:t>constructive</w:t>
      </w:r>
      <w:r>
        <w:rPr>
          <w:i/>
          <w:color w:val="1F2329"/>
          <w:spacing w:val="-2"/>
          <w:sz w:val="24"/>
        </w:rPr>
        <w:t xml:space="preserve"> </w:t>
      </w:r>
      <w:r>
        <w:rPr>
          <w:i/>
          <w:color w:val="1F2329"/>
          <w:sz w:val="24"/>
        </w:rPr>
        <w:t>feedback,</w:t>
      </w:r>
      <w:r>
        <w:rPr>
          <w:i/>
          <w:color w:val="1F2329"/>
          <w:spacing w:val="-1"/>
          <w:sz w:val="24"/>
        </w:rPr>
        <w:t xml:space="preserve"> </w:t>
      </w:r>
      <w:r>
        <w:rPr>
          <w:i/>
          <w:color w:val="1F2329"/>
          <w:sz w:val="24"/>
        </w:rPr>
        <w:t>which</w:t>
      </w:r>
      <w:r>
        <w:rPr>
          <w:i/>
          <w:color w:val="1F2329"/>
          <w:spacing w:val="-1"/>
          <w:sz w:val="24"/>
        </w:rPr>
        <w:t xml:space="preserve"> </w:t>
      </w:r>
      <w:r>
        <w:rPr>
          <w:i/>
          <w:color w:val="1F2329"/>
          <w:sz w:val="24"/>
        </w:rPr>
        <w:t>is workable</w:t>
      </w:r>
      <w:r>
        <w:rPr>
          <w:i/>
          <w:color w:val="1F2329"/>
          <w:spacing w:val="-1"/>
          <w:sz w:val="24"/>
        </w:rPr>
        <w:t xml:space="preserve"> </w:t>
      </w:r>
      <w:r>
        <w:rPr>
          <w:i/>
          <w:color w:val="1F2329"/>
          <w:sz w:val="24"/>
        </w:rPr>
        <w:t>for future</w:t>
      </w:r>
      <w:r>
        <w:rPr>
          <w:i/>
          <w:color w:val="1F2329"/>
          <w:spacing w:val="-6"/>
          <w:sz w:val="24"/>
        </w:rPr>
        <w:t xml:space="preserve"> </w:t>
      </w:r>
      <w:r>
        <w:rPr>
          <w:i/>
          <w:color w:val="1F2329"/>
          <w:sz w:val="24"/>
        </w:rPr>
        <w:t>improvements.</w:t>
      </w:r>
      <w:r>
        <w:rPr>
          <w:i/>
          <w:color w:val="1F2329"/>
          <w:spacing w:val="-2"/>
          <w:sz w:val="24"/>
        </w:rPr>
        <w:t xml:space="preserve"> </w:t>
      </w:r>
      <w:r>
        <w:rPr>
          <w:i/>
          <w:color w:val="1F2329"/>
          <w:sz w:val="24"/>
        </w:rPr>
        <w:t>One</w:t>
      </w:r>
      <w:r>
        <w:rPr>
          <w:i/>
          <w:color w:val="1F2329"/>
          <w:spacing w:val="-4"/>
          <w:sz w:val="24"/>
        </w:rPr>
        <w:t xml:space="preserve"> </w:t>
      </w:r>
      <w:r>
        <w:rPr>
          <w:i/>
          <w:color w:val="1F2329"/>
          <w:sz w:val="24"/>
        </w:rPr>
        <w:t>can</w:t>
      </w:r>
      <w:r>
        <w:rPr>
          <w:i/>
          <w:color w:val="1F2329"/>
          <w:spacing w:val="-3"/>
          <w:sz w:val="24"/>
        </w:rPr>
        <w:t xml:space="preserve"> </w:t>
      </w:r>
      <w:r>
        <w:rPr>
          <w:i/>
          <w:color w:val="1F2329"/>
          <w:sz w:val="24"/>
        </w:rPr>
        <w:t>achieve</w:t>
      </w:r>
      <w:r>
        <w:rPr>
          <w:i/>
          <w:color w:val="1F2329"/>
          <w:spacing w:val="-4"/>
          <w:sz w:val="24"/>
        </w:rPr>
        <w:t xml:space="preserve"> </w:t>
      </w:r>
      <w:r>
        <w:rPr>
          <w:i/>
          <w:color w:val="1F2329"/>
          <w:sz w:val="24"/>
        </w:rPr>
        <w:t>this</w:t>
      </w:r>
      <w:r>
        <w:rPr>
          <w:i/>
          <w:color w:val="1F2329"/>
          <w:spacing w:val="-3"/>
          <w:sz w:val="24"/>
        </w:rPr>
        <w:t xml:space="preserve"> </w:t>
      </w:r>
      <w:r>
        <w:rPr>
          <w:i/>
          <w:color w:val="1F2329"/>
          <w:sz w:val="24"/>
        </w:rPr>
        <w:t>by</w:t>
      </w:r>
      <w:r>
        <w:rPr>
          <w:i/>
          <w:color w:val="1F2329"/>
          <w:spacing w:val="-4"/>
          <w:sz w:val="24"/>
        </w:rPr>
        <w:t xml:space="preserve"> </w:t>
      </w:r>
      <w:r>
        <w:rPr>
          <w:i/>
          <w:color w:val="1F2329"/>
          <w:sz w:val="24"/>
        </w:rPr>
        <w:t>focusing</w:t>
      </w:r>
      <w:r>
        <w:rPr>
          <w:i/>
          <w:color w:val="1F2329"/>
          <w:spacing w:val="-3"/>
          <w:sz w:val="24"/>
        </w:rPr>
        <w:t xml:space="preserve"> </w:t>
      </w:r>
      <w:r>
        <w:rPr>
          <w:i/>
          <w:color w:val="1F2329"/>
          <w:sz w:val="24"/>
        </w:rPr>
        <w:t>on</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changes</w:t>
      </w:r>
      <w:r>
        <w:rPr>
          <w:i/>
          <w:color w:val="1F2329"/>
          <w:spacing w:val="-3"/>
          <w:sz w:val="24"/>
        </w:rPr>
        <w:t xml:space="preserve"> </w:t>
      </w:r>
      <w:r>
        <w:rPr>
          <w:i/>
          <w:color w:val="1F2329"/>
          <w:sz w:val="24"/>
        </w:rPr>
        <w:t>needed &amp;</w:t>
      </w:r>
      <w:r>
        <w:rPr>
          <w:i/>
          <w:color w:val="1F2329"/>
          <w:spacing w:val="-10"/>
          <w:sz w:val="24"/>
        </w:rPr>
        <w:t xml:space="preserve"> </w:t>
      </w:r>
      <w:r>
        <w:rPr>
          <w:i/>
          <w:color w:val="1F2329"/>
          <w:sz w:val="24"/>
        </w:rPr>
        <w:t>implementing</w:t>
      </w:r>
      <w:r>
        <w:rPr>
          <w:i/>
          <w:color w:val="1F2329"/>
          <w:spacing w:val="-3"/>
          <w:sz w:val="24"/>
        </w:rPr>
        <w:t xml:space="preserve"> </w:t>
      </w:r>
      <w:r>
        <w:rPr>
          <w:i/>
          <w:color w:val="1F2329"/>
          <w:sz w:val="24"/>
        </w:rPr>
        <w:t>them.</w:t>
      </w:r>
    </w:p>
    <w:p w14:paraId="61BE9B56">
      <w:pPr>
        <w:pStyle w:val="9"/>
        <w:numPr>
          <w:ilvl w:val="1"/>
          <w:numId w:val="5"/>
        </w:numPr>
        <w:tabs>
          <w:tab w:val="left" w:pos="991"/>
        </w:tabs>
        <w:spacing w:before="0" w:after="0" w:line="240" w:lineRule="auto"/>
        <w:ind w:left="991" w:right="343" w:hanging="360"/>
        <w:jc w:val="left"/>
        <w:rPr>
          <w:rFonts w:ascii="Symbol" w:hAnsi="Symbol"/>
          <w:color w:val="1F2329"/>
          <w:sz w:val="20"/>
        </w:rPr>
      </w:pPr>
      <w:r>
        <w:rPr>
          <w:b/>
          <w:i/>
          <w:color w:val="1F2329"/>
          <w:sz w:val="24"/>
        </w:rPr>
        <w:t>Courage</w:t>
      </w:r>
      <w:r>
        <w:rPr>
          <w:b/>
          <w:i/>
          <w:color w:val="1F2329"/>
          <w:spacing w:val="-6"/>
          <w:sz w:val="24"/>
        </w:rPr>
        <w:t xml:space="preserve"> </w:t>
      </w:r>
      <w:r>
        <w:rPr>
          <w:i/>
          <w:color w:val="1F2329"/>
          <w:sz w:val="24"/>
        </w:rPr>
        <w:t>–</w:t>
      </w:r>
      <w:r>
        <w:rPr>
          <w:i/>
          <w:color w:val="1F2329"/>
          <w:spacing w:val="-3"/>
          <w:sz w:val="24"/>
        </w:rPr>
        <w:t xml:space="preserve"> </w:t>
      </w:r>
      <w:r>
        <w:rPr>
          <w:i/>
          <w:color w:val="1F2329"/>
          <w:sz w:val="24"/>
        </w:rPr>
        <w:t>Fourth</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Courage,</w:t>
      </w:r>
      <w:r>
        <w:rPr>
          <w:i/>
          <w:color w:val="1F2329"/>
          <w:spacing w:val="-3"/>
          <w:sz w:val="24"/>
        </w:rPr>
        <w:t xml:space="preserve"> </w:t>
      </w:r>
      <w:r>
        <w:rPr>
          <w:i/>
          <w:color w:val="1F2329"/>
          <w:sz w:val="24"/>
        </w:rPr>
        <w:t>which</w:t>
      </w:r>
      <w:r>
        <w:rPr>
          <w:i/>
          <w:color w:val="1F2329"/>
          <w:spacing w:val="-4"/>
          <w:sz w:val="24"/>
        </w:rPr>
        <w:t xml:space="preserve"> </w:t>
      </w:r>
      <w:r>
        <w:rPr>
          <w:i/>
          <w:color w:val="1F2329"/>
          <w:sz w:val="24"/>
        </w:rPr>
        <w:t>means</w:t>
      </w:r>
      <w:r>
        <w:rPr>
          <w:i/>
          <w:color w:val="1F2329"/>
          <w:spacing w:val="-3"/>
          <w:sz w:val="24"/>
        </w:rPr>
        <w:t xml:space="preserve"> </w:t>
      </w:r>
      <w:r>
        <w:rPr>
          <w:i/>
          <w:color w:val="1F2329"/>
          <w:sz w:val="24"/>
        </w:rPr>
        <w:t>adapting</w:t>
      </w:r>
      <w:r>
        <w:rPr>
          <w:i/>
          <w:color w:val="1F2329"/>
          <w:spacing w:val="-2"/>
          <w:sz w:val="24"/>
        </w:rPr>
        <w:t xml:space="preserve"> </w:t>
      </w:r>
      <w:r>
        <w:rPr>
          <w:i/>
          <w:color w:val="1F2329"/>
          <w:sz w:val="24"/>
        </w:rPr>
        <w:t>to</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changes &amp;</w:t>
      </w:r>
      <w:r>
        <w:rPr>
          <w:i/>
          <w:color w:val="1F2329"/>
          <w:spacing w:val="-13"/>
          <w:sz w:val="24"/>
        </w:rPr>
        <w:t xml:space="preserve"> </w:t>
      </w:r>
      <w:r>
        <w:rPr>
          <w:i/>
          <w:color w:val="1F2329"/>
          <w:sz w:val="24"/>
        </w:rPr>
        <w:t>not</w:t>
      </w:r>
      <w:r>
        <w:rPr>
          <w:i/>
          <w:color w:val="1F2329"/>
          <w:spacing w:val="-3"/>
          <w:sz w:val="24"/>
        </w:rPr>
        <w:t xml:space="preserve"> </w:t>
      </w:r>
      <w:r>
        <w:rPr>
          <w:i/>
          <w:color w:val="1F2329"/>
          <w:sz w:val="24"/>
        </w:rPr>
        <w:t>making</w:t>
      </w:r>
      <w:r>
        <w:rPr>
          <w:i/>
          <w:color w:val="1F2329"/>
          <w:spacing w:val="-3"/>
          <w:sz w:val="24"/>
        </w:rPr>
        <w:t xml:space="preserve"> </w:t>
      </w:r>
      <w:r>
        <w:rPr>
          <w:i/>
          <w:color w:val="1F2329"/>
          <w:sz w:val="24"/>
        </w:rPr>
        <w:t>excuses</w:t>
      </w:r>
      <w:r>
        <w:rPr>
          <w:i/>
          <w:color w:val="1F2329"/>
          <w:spacing w:val="-2"/>
          <w:sz w:val="24"/>
        </w:rPr>
        <w:t xml:space="preserve"> </w:t>
      </w:r>
      <w:r>
        <w:rPr>
          <w:i/>
          <w:color w:val="1F2329"/>
          <w:sz w:val="24"/>
        </w:rPr>
        <w:t>for</w:t>
      </w:r>
      <w:r>
        <w:rPr>
          <w:i/>
          <w:color w:val="1F2329"/>
          <w:spacing w:val="-3"/>
          <w:sz w:val="24"/>
        </w:rPr>
        <w:t xml:space="preserve"> </w:t>
      </w:r>
      <w:r>
        <w:rPr>
          <w:i/>
          <w:color w:val="1F2329"/>
          <w:sz w:val="24"/>
        </w:rPr>
        <w:t>the failure. In addition to this, being truthful about the estimates &amp; progress of the project.</w:t>
      </w:r>
    </w:p>
    <w:p w14:paraId="0E284EAA">
      <w:pPr>
        <w:pStyle w:val="9"/>
        <w:numPr>
          <w:ilvl w:val="1"/>
          <w:numId w:val="5"/>
        </w:numPr>
        <w:tabs>
          <w:tab w:val="left" w:pos="991"/>
        </w:tabs>
        <w:spacing w:before="1" w:after="0" w:line="240" w:lineRule="auto"/>
        <w:ind w:left="991" w:right="0" w:hanging="360"/>
        <w:jc w:val="left"/>
        <w:rPr>
          <w:rFonts w:ascii="Symbol" w:hAnsi="Symbol"/>
          <w:color w:val="1F2329"/>
          <w:sz w:val="20"/>
        </w:rPr>
      </w:pPr>
      <w:r>
        <w:rPr>
          <w:b/>
          <w:i/>
          <w:color w:val="1F2329"/>
          <w:sz w:val="24"/>
        </w:rPr>
        <w:t>Respect</w:t>
      </w:r>
      <w:r>
        <w:rPr>
          <w:i/>
          <w:color w:val="1F2329"/>
          <w:sz w:val="24"/>
        </w:rPr>
        <w:t>-</w:t>
      </w:r>
      <w:r>
        <w:rPr>
          <w:i/>
          <w:color w:val="1F2329"/>
          <w:spacing w:val="-8"/>
          <w:sz w:val="24"/>
        </w:rPr>
        <w:t xml:space="preserve"> </w:t>
      </w:r>
      <w:r>
        <w:rPr>
          <w:i/>
          <w:color w:val="1F2329"/>
          <w:sz w:val="24"/>
        </w:rPr>
        <w:t>Fifth</w:t>
      </w:r>
      <w:r>
        <w:rPr>
          <w:i/>
          <w:color w:val="1F2329"/>
          <w:spacing w:val="-1"/>
          <w:sz w:val="24"/>
        </w:rPr>
        <w:t xml:space="preserve"> </w:t>
      </w:r>
      <w:r>
        <w:rPr>
          <w:i/>
          <w:color w:val="1F2329"/>
          <w:sz w:val="24"/>
        </w:rPr>
        <w:t>is</w:t>
      </w:r>
      <w:r>
        <w:rPr>
          <w:i/>
          <w:color w:val="1F2329"/>
          <w:spacing w:val="-1"/>
          <w:sz w:val="24"/>
        </w:rPr>
        <w:t xml:space="preserve"> </w:t>
      </w:r>
      <w:r>
        <w:rPr>
          <w:i/>
          <w:color w:val="1F2329"/>
          <w:sz w:val="24"/>
        </w:rPr>
        <w:t>Respect.</w:t>
      </w:r>
      <w:r>
        <w:rPr>
          <w:i/>
          <w:color w:val="1F2329"/>
          <w:spacing w:val="-1"/>
          <w:sz w:val="24"/>
        </w:rPr>
        <w:t xml:space="preserve"> </w:t>
      </w:r>
      <w:r>
        <w:rPr>
          <w:i/>
          <w:color w:val="1F2329"/>
          <w:sz w:val="24"/>
        </w:rPr>
        <w:t>This</w:t>
      </w:r>
      <w:r>
        <w:rPr>
          <w:i/>
          <w:color w:val="1F2329"/>
          <w:spacing w:val="-3"/>
          <w:sz w:val="24"/>
        </w:rPr>
        <w:t xml:space="preserve"> </w:t>
      </w:r>
      <w:r>
        <w:rPr>
          <w:i/>
          <w:color w:val="1F2329"/>
          <w:sz w:val="24"/>
        </w:rPr>
        <w:t>means</w:t>
      </w:r>
      <w:r>
        <w:rPr>
          <w:i/>
          <w:color w:val="1F2329"/>
          <w:spacing w:val="-1"/>
          <w:sz w:val="24"/>
        </w:rPr>
        <w:t xml:space="preserve"> </w:t>
      </w:r>
      <w:r>
        <w:rPr>
          <w:i/>
          <w:color w:val="1F2329"/>
          <w:sz w:val="24"/>
        </w:rPr>
        <w:t>everyone</w:t>
      </w:r>
      <w:r>
        <w:rPr>
          <w:i/>
          <w:color w:val="1F2329"/>
          <w:spacing w:val="-5"/>
          <w:sz w:val="24"/>
        </w:rPr>
        <w:t xml:space="preserve"> </w:t>
      </w:r>
      <w:r>
        <w:rPr>
          <w:i/>
          <w:color w:val="1F2329"/>
          <w:sz w:val="24"/>
        </w:rPr>
        <w:t>deserves</w:t>
      </w:r>
      <w:r>
        <w:rPr>
          <w:i/>
          <w:color w:val="1F2329"/>
          <w:spacing w:val="-1"/>
          <w:sz w:val="24"/>
        </w:rPr>
        <w:t xml:space="preserve"> </w:t>
      </w:r>
      <w:r>
        <w:rPr>
          <w:i/>
          <w:color w:val="1F2329"/>
          <w:sz w:val="24"/>
        </w:rPr>
        <w:t>respect</w:t>
      </w:r>
      <w:r>
        <w:rPr>
          <w:i/>
          <w:color w:val="1F2329"/>
          <w:spacing w:val="-3"/>
          <w:sz w:val="24"/>
        </w:rPr>
        <w:t xml:space="preserve"> </w:t>
      </w:r>
      <w:r>
        <w:rPr>
          <w:i/>
          <w:color w:val="1F2329"/>
          <w:sz w:val="24"/>
        </w:rPr>
        <w:t>as</w:t>
      </w:r>
      <w:r>
        <w:rPr>
          <w:i/>
          <w:color w:val="1F2329"/>
          <w:spacing w:val="-2"/>
          <w:sz w:val="24"/>
        </w:rPr>
        <w:t xml:space="preserve"> </w:t>
      </w:r>
      <w:r>
        <w:rPr>
          <w:i/>
          <w:color w:val="1F2329"/>
          <w:sz w:val="24"/>
        </w:rPr>
        <w:t>an</w:t>
      </w:r>
      <w:r>
        <w:rPr>
          <w:i/>
          <w:color w:val="1F2329"/>
          <w:spacing w:val="-1"/>
          <w:sz w:val="24"/>
        </w:rPr>
        <w:t xml:space="preserve"> </w:t>
      </w:r>
      <w:r>
        <w:rPr>
          <w:i/>
          <w:color w:val="1F2329"/>
          <w:sz w:val="24"/>
        </w:rPr>
        <w:t>individual team</w:t>
      </w:r>
      <w:r>
        <w:rPr>
          <w:i/>
          <w:color w:val="1F2329"/>
          <w:spacing w:val="-5"/>
          <w:sz w:val="24"/>
        </w:rPr>
        <w:t xml:space="preserve"> </w:t>
      </w:r>
      <w:r>
        <w:rPr>
          <w:i/>
          <w:color w:val="1F2329"/>
          <w:spacing w:val="-2"/>
          <w:sz w:val="24"/>
        </w:rPr>
        <w:t>member.</w:t>
      </w:r>
    </w:p>
    <w:p w14:paraId="4DA6220A">
      <w:pPr>
        <w:pStyle w:val="6"/>
        <w:spacing w:before="7"/>
      </w:pPr>
    </w:p>
    <w:p w14:paraId="34776E08">
      <w:pPr>
        <w:pStyle w:val="3"/>
      </w:pPr>
      <w:r>
        <w:rPr>
          <w:color w:val="484848"/>
        </w:rPr>
        <w:t>Practices</w:t>
      </w:r>
      <w:r>
        <w:rPr>
          <w:color w:val="484848"/>
          <w:spacing w:val="-1"/>
        </w:rPr>
        <w:t xml:space="preserve"> </w:t>
      </w:r>
      <w:r>
        <w:rPr>
          <w:color w:val="484848"/>
        </w:rPr>
        <w:t>of</w:t>
      </w:r>
      <w:r>
        <w:rPr>
          <w:color w:val="484848"/>
          <w:spacing w:val="-2"/>
        </w:rPr>
        <w:t xml:space="preserve"> </w:t>
      </w:r>
      <w:r>
        <w:rPr>
          <w:color w:val="484848"/>
          <w:spacing w:val="-5"/>
        </w:rPr>
        <w:t>XP:</w:t>
      </w:r>
    </w:p>
    <w:p w14:paraId="3C24A2CC">
      <w:pPr>
        <w:pStyle w:val="6"/>
        <w:rPr>
          <w:b/>
        </w:rPr>
      </w:pPr>
    </w:p>
    <w:p w14:paraId="1172E259">
      <w:pPr>
        <w:spacing w:before="0"/>
        <w:ind w:left="271" w:right="0" w:firstLine="0"/>
        <w:jc w:val="left"/>
        <w:rPr>
          <w:sz w:val="24"/>
        </w:rPr>
      </w:pPr>
      <w:r>
        <w:rPr>
          <w:color w:val="1F2329"/>
          <w:sz w:val="24"/>
        </w:rPr>
        <w:t>The</w:t>
      </w:r>
      <w:r>
        <w:rPr>
          <w:color w:val="1F2329"/>
          <w:spacing w:val="-7"/>
          <w:sz w:val="24"/>
        </w:rPr>
        <w:t xml:space="preserve"> </w:t>
      </w:r>
      <w:r>
        <w:rPr>
          <w:color w:val="1F2329"/>
          <w:sz w:val="24"/>
        </w:rPr>
        <w:t>below</w:t>
      </w:r>
      <w:r>
        <w:rPr>
          <w:color w:val="1F2329"/>
          <w:spacing w:val="-3"/>
          <w:sz w:val="24"/>
        </w:rPr>
        <w:t xml:space="preserve"> </w:t>
      </w:r>
      <w:r>
        <w:rPr>
          <w:color w:val="1F2329"/>
          <w:sz w:val="24"/>
        </w:rPr>
        <w:t>image</w:t>
      </w:r>
      <w:r>
        <w:rPr>
          <w:color w:val="1F2329"/>
          <w:spacing w:val="-4"/>
          <w:sz w:val="24"/>
        </w:rPr>
        <w:t xml:space="preserve"> </w:t>
      </w:r>
      <w:r>
        <w:rPr>
          <w:color w:val="1F2329"/>
          <w:sz w:val="24"/>
        </w:rPr>
        <w:t>depicts</w:t>
      </w:r>
      <w:r>
        <w:rPr>
          <w:color w:val="1F2329"/>
          <w:spacing w:val="-1"/>
          <w:sz w:val="24"/>
        </w:rPr>
        <w:t xml:space="preserve"> </w:t>
      </w:r>
      <w:r>
        <w:rPr>
          <w:color w:val="1F2329"/>
          <w:sz w:val="24"/>
        </w:rPr>
        <w:t>the</w:t>
      </w:r>
      <w:r>
        <w:rPr>
          <w:color w:val="1F2329"/>
          <w:spacing w:val="-3"/>
          <w:sz w:val="24"/>
        </w:rPr>
        <w:t xml:space="preserve"> </w:t>
      </w:r>
      <w:r>
        <w:rPr>
          <w:color w:val="1F2329"/>
          <w:sz w:val="24"/>
        </w:rPr>
        <w:t>12</w:t>
      </w:r>
      <w:r>
        <w:rPr>
          <w:color w:val="1F2329"/>
          <w:spacing w:val="-3"/>
          <w:sz w:val="24"/>
        </w:rPr>
        <w:t xml:space="preserve"> </w:t>
      </w:r>
      <w:r>
        <w:rPr>
          <w:color w:val="1F2329"/>
          <w:sz w:val="24"/>
        </w:rPr>
        <w:t>practices</w:t>
      </w:r>
      <w:r>
        <w:rPr>
          <w:color w:val="1F2329"/>
          <w:spacing w:val="-2"/>
          <w:sz w:val="24"/>
        </w:rPr>
        <w:t xml:space="preserve"> </w:t>
      </w:r>
      <w:r>
        <w:rPr>
          <w:color w:val="1F2329"/>
          <w:sz w:val="24"/>
        </w:rPr>
        <w:t>on</w:t>
      </w:r>
      <w:r>
        <w:rPr>
          <w:color w:val="1F2329"/>
          <w:spacing w:val="-3"/>
          <w:sz w:val="24"/>
        </w:rPr>
        <w:t xml:space="preserve"> </w:t>
      </w:r>
      <w:r>
        <w:rPr>
          <w:color w:val="1F2329"/>
          <w:sz w:val="24"/>
        </w:rPr>
        <w:t>which</w:t>
      </w:r>
      <w:r>
        <w:rPr>
          <w:color w:val="1F2329"/>
          <w:spacing w:val="-3"/>
          <w:sz w:val="24"/>
        </w:rPr>
        <w:t xml:space="preserve"> </w:t>
      </w:r>
      <w:r>
        <w:rPr>
          <w:color w:val="1F2329"/>
          <w:sz w:val="24"/>
        </w:rPr>
        <w:t>XP</w:t>
      </w:r>
      <w:r>
        <w:rPr>
          <w:color w:val="1F2329"/>
          <w:spacing w:val="-3"/>
          <w:sz w:val="24"/>
        </w:rPr>
        <w:t xml:space="preserve"> </w:t>
      </w:r>
      <w:r>
        <w:rPr>
          <w:color w:val="1F2329"/>
          <w:sz w:val="24"/>
        </w:rPr>
        <w:t>works.</w:t>
      </w:r>
      <w:r>
        <w:rPr>
          <w:color w:val="1F2329"/>
          <w:spacing w:val="-3"/>
          <w:sz w:val="24"/>
        </w:rPr>
        <w:t xml:space="preserve"> </w:t>
      </w:r>
      <w:r>
        <w:rPr>
          <w:color w:val="1F2329"/>
          <w:sz w:val="24"/>
        </w:rPr>
        <w:t>These</w:t>
      </w:r>
      <w:r>
        <w:rPr>
          <w:color w:val="1F2329"/>
          <w:spacing w:val="-4"/>
          <w:sz w:val="24"/>
        </w:rPr>
        <w:t xml:space="preserve"> </w:t>
      </w:r>
      <w:r>
        <w:rPr>
          <w:color w:val="1F2329"/>
          <w:sz w:val="24"/>
        </w:rPr>
        <w:t>are</w:t>
      </w:r>
      <w:r>
        <w:rPr>
          <w:color w:val="1F2329"/>
          <w:spacing w:val="-5"/>
          <w:sz w:val="24"/>
        </w:rPr>
        <w:t xml:space="preserve"> </w:t>
      </w:r>
      <w:r>
        <w:rPr>
          <w:color w:val="1F2329"/>
          <w:sz w:val="24"/>
        </w:rPr>
        <w:t>mutually</w:t>
      </w:r>
      <w:r>
        <w:rPr>
          <w:color w:val="1F2329"/>
          <w:spacing w:val="-9"/>
          <w:sz w:val="24"/>
        </w:rPr>
        <w:t xml:space="preserve"> </w:t>
      </w:r>
      <w:r>
        <w:rPr>
          <w:color w:val="1F2329"/>
          <w:sz w:val="24"/>
        </w:rPr>
        <w:t>inclusive</w:t>
      </w:r>
      <w:r>
        <w:rPr>
          <w:color w:val="1F2329"/>
          <w:spacing w:val="-3"/>
          <w:sz w:val="24"/>
        </w:rPr>
        <w:t xml:space="preserve"> </w:t>
      </w:r>
      <w:r>
        <w:rPr>
          <w:color w:val="1F2329"/>
          <w:sz w:val="24"/>
        </w:rPr>
        <w:t>of</w:t>
      </w:r>
      <w:r>
        <w:rPr>
          <w:color w:val="1F2329"/>
          <w:spacing w:val="-4"/>
          <w:sz w:val="24"/>
        </w:rPr>
        <w:t xml:space="preserve"> </w:t>
      </w:r>
      <w:r>
        <w:rPr>
          <w:color w:val="1F2329"/>
          <w:sz w:val="24"/>
        </w:rPr>
        <w:t>each</w:t>
      </w:r>
      <w:r>
        <w:rPr>
          <w:color w:val="1F2329"/>
          <w:spacing w:val="-1"/>
          <w:sz w:val="24"/>
        </w:rPr>
        <w:t xml:space="preserve"> </w:t>
      </w:r>
      <w:r>
        <w:rPr>
          <w:color w:val="1F2329"/>
          <w:sz w:val="24"/>
        </w:rPr>
        <w:t>other meaning all these practices work in conjunction to deliver effective &amp; efficient products.</w:t>
      </w:r>
    </w:p>
    <w:p w14:paraId="05249E86">
      <w:pPr>
        <w:pStyle w:val="6"/>
        <w:spacing w:before="84"/>
        <w:rPr>
          <w:i w:val="0"/>
        </w:rPr>
      </w:pPr>
    </w:p>
    <w:p w14:paraId="2AE58B55">
      <w:pPr>
        <w:spacing w:before="0"/>
        <w:ind w:left="271" w:right="0" w:firstLine="0"/>
        <w:jc w:val="left"/>
        <w:rPr>
          <w:sz w:val="24"/>
        </w:rPr>
      </w:pPr>
      <w:r>
        <w:rPr>
          <w:color w:val="1F2329"/>
          <w:sz w:val="24"/>
        </w:rPr>
        <w:t>Let’s</w:t>
      </w:r>
      <w:r>
        <w:rPr>
          <w:color w:val="1F2329"/>
          <w:spacing w:val="-2"/>
          <w:sz w:val="24"/>
        </w:rPr>
        <w:t xml:space="preserve"> </w:t>
      </w:r>
      <w:r>
        <w:rPr>
          <w:color w:val="1F2329"/>
          <w:sz w:val="24"/>
        </w:rPr>
        <w:t>discuss</w:t>
      </w:r>
      <w:r>
        <w:rPr>
          <w:color w:val="1F2329"/>
          <w:spacing w:val="-2"/>
          <w:sz w:val="24"/>
        </w:rPr>
        <w:t xml:space="preserve"> </w:t>
      </w:r>
      <w:r>
        <w:rPr>
          <w:color w:val="1F2329"/>
          <w:sz w:val="24"/>
        </w:rPr>
        <w:t>these</w:t>
      </w:r>
      <w:r>
        <w:rPr>
          <w:color w:val="1F2329"/>
          <w:spacing w:val="-5"/>
          <w:sz w:val="24"/>
        </w:rPr>
        <w:t xml:space="preserve"> </w:t>
      </w:r>
      <w:r>
        <w:rPr>
          <w:color w:val="1F2329"/>
          <w:sz w:val="24"/>
        </w:rPr>
        <w:t>practices</w:t>
      </w:r>
      <w:r>
        <w:rPr>
          <w:color w:val="1F2329"/>
          <w:spacing w:val="-1"/>
          <w:sz w:val="24"/>
        </w:rPr>
        <w:t xml:space="preserve"> </w:t>
      </w:r>
      <w:r>
        <w:rPr>
          <w:color w:val="1F2329"/>
          <w:spacing w:val="-2"/>
          <w:sz w:val="24"/>
        </w:rPr>
        <w:t>further:-</w:t>
      </w:r>
    </w:p>
    <w:p w14:paraId="4BE9E0CD">
      <w:pPr>
        <w:pStyle w:val="6"/>
        <w:spacing w:before="84"/>
        <w:rPr>
          <w:i w:val="0"/>
        </w:rPr>
      </w:pPr>
    </w:p>
    <w:p w14:paraId="56CA37CD">
      <w:pPr>
        <w:pStyle w:val="9"/>
        <w:numPr>
          <w:ilvl w:val="0"/>
          <w:numId w:val="6"/>
        </w:numPr>
        <w:tabs>
          <w:tab w:val="left" w:pos="571"/>
        </w:tabs>
        <w:spacing w:before="0" w:after="0" w:line="240" w:lineRule="auto"/>
        <w:ind w:left="571" w:right="133" w:hanging="361"/>
        <w:jc w:val="left"/>
        <w:rPr>
          <w:i/>
          <w:sz w:val="24"/>
        </w:rPr>
      </w:pPr>
      <w:r>
        <w:rPr>
          <w:b/>
          <w:i/>
          <w:color w:val="1F2329"/>
          <w:sz w:val="24"/>
        </w:rPr>
        <w:t>Pair</w:t>
      </w:r>
      <w:r>
        <w:rPr>
          <w:b/>
          <w:i/>
          <w:color w:val="1F2329"/>
          <w:spacing w:val="-2"/>
          <w:sz w:val="24"/>
        </w:rPr>
        <w:t xml:space="preserve"> </w:t>
      </w:r>
      <w:r>
        <w:rPr>
          <w:b/>
          <w:i/>
          <w:color w:val="1F2329"/>
          <w:sz w:val="24"/>
        </w:rPr>
        <w:t>Programming</w:t>
      </w:r>
      <w:r>
        <w:rPr>
          <w:b/>
          <w:i/>
          <w:color w:val="1F2329"/>
          <w:spacing w:val="-2"/>
          <w:sz w:val="24"/>
        </w:rPr>
        <w:t xml:space="preserve"> </w:t>
      </w:r>
      <w:r>
        <w:rPr>
          <w:i/>
          <w:color w:val="1F2329"/>
          <w:sz w:val="24"/>
        </w:rPr>
        <w:t>–</w:t>
      </w:r>
      <w:r>
        <w:rPr>
          <w:i/>
          <w:color w:val="1F2329"/>
          <w:spacing w:val="-2"/>
          <w:sz w:val="24"/>
        </w:rPr>
        <w:t xml:space="preserve"> </w:t>
      </w:r>
      <w:r>
        <w:rPr>
          <w:i/>
          <w:color w:val="1F2329"/>
          <w:sz w:val="24"/>
        </w:rPr>
        <w:t>It</w:t>
      </w:r>
      <w:r>
        <w:rPr>
          <w:i/>
          <w:color w:val="1F2329"/>
          <w:spacing w:val="-2"/>
          <w:sz w:val="24"/>
        </w:rPr>
        <w:t xml:space="preserve"> </w:t>
      </w:r>
      <w:r>
        <w:rPr>
          <w:i/>
          <w:color w:val="1F2329"/>
          <w:sz w:val="24"/>
        </w:rPr>
        <w:t>implies</w:t>
      </w:r>
      <w:r>
        <w:rPr>
          <w:i/>
          <w:color w:val="1F2329"/>
          <w:spacing w:val="-2"/>
          <w:sz w:val="24"/>
        </w:rPr>
        <w:t xml:space="preserve"> </w:t>
      </w:r>
      <w:r>
        <w:rPr>
          <w:i/>
          <w:color w:val="1F2329"/>
          <w:sz w:val="24"/>
        </w:rPr>
        <w:t>two</w:t>
      </w:r>
      <w:r>
        <w:rPr>
          <w:i/>
          <w:color w:val="1F2329"/>
          <w:spacing w:val="-2"/>
          <w:sz w:val="24"/>
        </w:rPr>
        <w:t xml:space="preserve"> </w:t>
      </w:r>
      <w:r>
        <w:rPr>
          <w:i/>
          <w:color w:val="1F2329"/>
          <w:sz w:val="24"/>
        </w:rPr>
        <w:t>team</w:t>
      </w:r>
      <w:r>
        <w:rPr>
          <w:i/>
          <w:color w:val="1F2329"/>
          <w:spacing w:val="-6"/>
          <w:sz w:val="24"/>
        </w:rPr>
        <w:t xml:space="preserve"> </w:t>
      </w:r>
      <w:r>
        <w:rPr>
          <w:i/>
          <w:color w:val="1F2329"/>
          <w:sz w:val="24"/>
        </w:rPr>
        <w:t>members</w:t>
      </w:r>
      <w:r>
        <w:rPr>
          <w:i/>
          <w:color w:val="1F2329"/>
          <w:spacing w:val="-2"/>
          <w:sz w:val="24"/>
        </w:rPr>
        <w:t xml:space="preserve"> </w:t>
      </w:r>
      <w:r>
        <w:rPr>
          <w:i/>
          <w:color w:val="1F2329"/>
          <w:sz w:val="24"/>
        </w:rPr>
        <w:t>sit</w:t>
      </w:r>
      <w:r>
        <w:rPr>
          <w:i/>
          <w:color w:val="1F2329"/>
          <w:spacing w:val="-1"/>
          <w:sz w:val="24"/>
        </w:rPr>
        <w:t xml:space="preserve"> </w:t>
      </w:r>
      <w:r>
        <w:rPr>
          <w:i/>
          <w:color w:val="1F2329"/>
          <w:sz w:val="24"/>
        </w:rPr>
        <w:t>on</w:t>
      </w:r>
      <w:r>
        <w:rPr>
          <w:i/>
          <w:color w:val="1F2329"/>
          <w:spacing w:val="-2"/>
          <w:sz w:val="24"/>
        </w:rPr>
        <w:t xml:space="preserve"> </w:t>
      </w:r>
      <w:r>
        <w:rPr>
          <w:i/>
          <w:color w:val="1F2329"/>
          <w:sz w:val="24"/>
        </w:rPr>
        <w:t>the</w:t>
      </w:r>
      <w:r>
        <w:rPr>
          <w:i/>
          <w:color w:val="1F2329"/>
          <w:spacing w:val="-5"/>
          <w:sz w:val="24"/>
        </w:rPr>
        <w:t xml:space="preserve"> </w:t>
      </w:r>
      <w:r>
        <w:rPr>
          <w:i/>
          <w:color w:val="1F2329"/>
          <w:sz w:val="24"/>
        </w:rPr>
        <w:t>same</w:t>
      </w:r>
      <w:r>
        <w:rPr>
          <w:i/>
          <w:color w:val="1F2329"/>
          <w:spacing w:val="-6"/>
          <w:sz w:val="24"/>
        </w:rPr>
        <w:t xml:space="preserve"> </w:t>
      </w:r>
      <w:r>
        <w:rPr>
          <w:i/>
          <w:color w:val="1F2329"/>
          <w:sz w:val="24"/>
        </w:rPr>
        <w:t>computer &amp;</w:t>
      </w:r>
      <w:r>
        <w:rPr>
          <w:i/>
          <w:color w:val="1F2329"/>
          <w:spacing w:val="-9"/>
          <w:sz w:val="24"/>
        </w:rPr>
        <w:t xml:space="preserve"> </w:t>
      </w:r>
      <w:r>
        <w:rPr>
          <w:i/>
          <w:color w:val="1F2329"/>
          <w:sz w:val="24"/>
        </w:rPr>
        <w:t>work</w:t>
      </w:r>
      <w:r>
        <w:rPr>
          <w:i/>
          <w:color w:val="1F2329"/>
          <w:spacing w:val="-5"/>
          <w:sz w:val="24"/>
        </w:rPr>
        <w:t xml:space="preserve"> </w:t>
      </w:r>
      <w:r>
        <w:rPr>
          <w:i/>
          <w:color w:val="1F2329"/>
          <w:sz w:val="24"/>
        </w:rPr>
        <w:t>together.</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driver writes the code &amp; the observer reviews each line of code when it's written. This, in turn, helps in quick identification of areas of improvisation.</w:t>
      </w:r>
    </w:p>
    <w:p w14:paraId="1BACA799">
      <w:pPr>
        <w:pStyle w:val="9"/>
        <w:numPr>
          <w:ilvl w:val="0"/>
          <w:numId w:val="6"/>
        </w:numPr>
        <w:tabs>
          <w:tab w:val="left" w:pos="571"/>
        </w:tabs>
        <w:spacing w:before="1" w:after="0" w:line="240" w:lineRule="auto"/>
        <w:ind w:left="571" w:right="272" w:hanging="361"/>
        <w:jc w:val="left"/>
        <w:rPr>
          <w:i/>
          <w:sz w:val="24"/>
        </w:rPr>
      </w:pPr>
      <w:r>
        <w:rPr>
          <w:b/>
          <w:i/>
          <w:color w:val="1F2329"/>
          <w:sz w:val="24"/>
        </w:rPr>
        <w:t>On-Site</w:t>
      </w:r>
      <w:r>
        <w:rPr>
          <w:b/>
          <w:i/>
          <w:color w:val="1F2329"/>
          <w:spacing w:val="-3"/>
          <w:sz w:val="24"/>
        </w:rPr>
        <w:t xml:space="preserve"> </w:t>
      </w:r>
      <w:r>
        <w:rPr>
          <w:b/>
          <w:i/>
          <w:color w:val="1F2329"/>
          <w:sz w:val="24"/>
        </w:rPr>
        <w:t>Customer</w:t>
      </w:r>
      <w:r>
        <w:rPr>
          <w:b/>
          <w:i/>
          <w:color w:val="1F2329"/>
          <w:spacing w:val="-1"/>
          <w:sz w:val="24"/>
        </w:rPr>
        <w:t xml:space="preserve"> </w:t>
      </w:r>
      <w:r>
        <w:rPr>
          <w:i/>
          <w:color w:val="1F2329"/>
          <w:sz w:val="24"/>
        </w:rPr>
        <w:t>–</w:t>
      </w:r>
      <w:r>
        <w:rPr>
          <w:i/>
          <w:color w:val="1F2329"/>
          <w:spacing w:val="-5"/>
          <w:sz w:val="24"/>
        </w:rPr>
        <w:t xml:space="preserve"> </w:t>
      </w:r>
      <w:r>
        <w:rPr>
          <w:i/>
          <w:color w:val="1F2329"/>
          <w:sz w:val="24"/>
        </w:rPr>
        <w:t>The</w:t>
      </w:r>
      <w:r>
        <w:rPr>
          <w:i/>
          <w:color w:val="1F2329"/>
          <w:spacing w:val="-3"/>
          <w:sz w:val="24"/>
        </w:rPr>
        <w:t xml:space="preserve"> </w:t>
      </w:r>
      <w:r>
        <w:rPr>
          <w:i/>
          <w:color w:val="1F2329"/>
          <w:sz w:val="24"/>
        </w:rPr>
        <w:t>XP</w:t>
      </w:r>
      <w:r>
        <w:rPr>
          <w:i/>
          <w:color w:val="1F2329"/>
          <w:spacing w:val="-2"/>
          <w:sz w:val="24"/>
        </w:rPr>
        <w:t xml:space="preserve"> </w:t>
      </w:r>
      <w:r>
        <w:rPr>
          <w:i/>
          <w:color w:val="1F2329"/>
          <w:sz w:val="24"/>
        </w:rPr>
        <w:t>customer</w:t>
      </w:r>
      <w:r>
        <w:rPr>
          <w:i/>
          <w:color w:val="1F2329"/>
          <w:spacing w:val="-2"/>
          <w:sz w:val="24"/>
        </w:rPr>
        <w:t xml:space="preserve"> </w:t>
      </w:r>
      <w:r>
        <w:rPr>
          <w:i/>
          <w:color w:val="1F2329"/>
          <w:sz w:val="24"/>
        </w:rPr>
        <w:t>is</w:t>
      </w:r>
      <w:r>
        <w:rPr>
          <w:i/>
          <w:color w:val="1F2329"/>
          <w:spacing w:val="-2"/>
          <w:sz w:val="24"/>
        </w:rPr>
        <w:t xml:space="preserve"> </w:t>
      </w:r>
      <w:r>
        <w:rPr>
          <w:i/>
          <w:color w:val="1F2329"/>
          <w:sz w:val="24"/>
        </w:rPr>
        <w:t>highly</w:t>
      </w:r>
      <w:r>
        <w:rPr>
          <w:i/>
          <w:color w:val="1F2329"/>
          <w:spacing w:val="-3"/>
          <w:sz w:val="24"/>
        </w:rPr>
        <w:t xml:space="preserve"> </w:t>
      </w:r>
      <w:r>
        <w:rPr>
          <w:i/>
          <w:color w:val="1F2329"/>
          <w:sz w:val="24"/>
        </w:rPr>
        <w:t>engaged</w:t>
      </w:r>
      <w:r>
        <w:rPr>
          <w:i/>
          <w:color w:val="1F2329"/>
          <w:spacing w:val="-2"/>
          <w:sz w:val="24"/>
        </w:rPr>
        <w:t xml:space="preserve"> </w:t>
      </w:r>
      <w:r>
        <w:rPr>
          <w:i/>
          <w:color w:val="1F2329"/>
          <w:sz w:val="24"/>
        </w:rPr>
        <w:t>with</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team</w:t>
      </w:r>
      <w:r>
        <w:rPr>
          <w:i/>
          <w:color w:val="1F2329"/>
          <w:spacing w:val="-2"/>
          <w:sz w:val="24"/>
        </w:rPr>
        <w:t xml:space="preserve"> </w:t>
      </w:r>
      <w:r>
        <w:rPr>
          <w:i/>
          <w:color w:val="1F2329"/>
          <w:sz w:val="24"/>
        </w:rPr>
        <w:t>&amp;</w:t>
      </w:r>
      <w:r>
        <w:rPr>
          <w:i/>
          <w:color w:val="1F2329"/>
          <w:spacing w:val="-2"/>
          <w:sz w:val="24"/>
        </w:rPr>
        <w:t xml:space="preserve"> </w:t>
      </w:r>
      <w:r>
        <w:rPr>
          <w:i/>
          <w:color w:val="1F2329"/>
          <w:sz w:val="24"/>
        </w:rPr>
        <w:t>is</w:t>
      </w:r>
      <w:r>
        <w:rPr>
          <w:i/>
          <w:color w:val="1F2329"/>
          <w:spacing w:val="-2"/>
          <w:sz w:val="24"/>
        </w:rPr>
        <w:t xml:space="preserve"> </w:t>
      </w:r>
      <w:r>
        <w:rPr>
          <w:i/>
          <w:color w:val="1F2329"/>
          <w:sz w:val="24"/>
        </w:rPr>
        <w:t>available</w:t>
      </w:r>
      <w:r>
        <w:rPr>
          <w:i/>
          <w:color w:val="1F2329"/>
          <w:spacing w:val="-2"/>
          <w:sz w:val="24"/>
        </w:rPr>
        <w:t xml:space="preserve"> </w:t>
      </w:r>
      <w:r>
        <w:rPr>
          <w:i/>
          <w:color w:val="1F2329"/>
          <w:sz w:val="24"/>
        </w:rPr>
        <w:t>on-site</w:t>
      </w:r>
      <w:r>
        <w:rPr>
          <w:i/>
          <w:color w:val="1F2329"/>
          <w:spacing w:val="-3"/>
          <w:sz w:val="24"/>
        </w:rPr>
        <w:t xml:space="preserve"> </w:t>
      </w:r>
      <w:r>
        <w:rPr>
          <w:i/>
          <w:color w:val="1F2329"/>
          <w:sz w:val="24"/>
        </w:rPr>
        <w:t>to</w:t>
      </w:r>
      <w:r>
        <w:rPr>
          <w:i/>
          <w:color w:val="1F2329"/>
          <w:spacing w:val="-2"/>
          <w:sz w:val="24"/>
        </w:rPr>
        <w:t xml:space="preserve"> </w:t>
      </w:r>
      <w:r>
        <w:rPr>
          <w:i/>
          <w:color w:val="1F2329"/>
          <w:sz w:val="24"/>
        </w:rPr>
        <w:t>provide regular feedback.</w:t>
      </w:r>
    </w:p>
    <w:p w14:paraId="0D04592A">
      <w:pPr>
        <w:pStyle w:val="9"/>
        <w:numPr>
          <w:ilvl w:val="0"/>
          <w:numId w:val="6"/>
        </w:numPr>
        <w:tabs>
          <w:tab w:val="left" w:pos="571"/>
        </w:tabs>
        <w:spacing w:before="0" w:after="0" w:line="240" w:lineRule="auto"/>
        <w:ind w:left="571" w:right="166" w:hanging="361"/>
        <w:jc w:val="left"/>
        <w:rPr>
          <w:i/>
          <w:sz w:val="24"/>
        </w:rPr>
      </w:pPr>
      <w:r>
        <w:rPr>
          <w:b/>
          <w:i/>
          <w:color w:val="1F2329"/>
          <w:sz w:val="24"/>
        </w:rPr>
        <w:t>Test-First</w:t>
      </w:r>
      <w:r>
        <w:rPr>
          <w:b/>
          <w:i/>
          <w:color w:val="1F2329"/>
          <w:spacing w:val="-3"/>
          <w:sz w:val="24"/>
        </w:rPr>
        <w:t xml:space="preserve"> </w:t>
      </w:r>
      <w:r>
        <w:rPr>
          <w:i/>
          <w:color w:val="1F2329"/>
          <w:sz w:val="24"/>
        </w:rPr>
        <w:t>–</w:t>
      </w:r>
      <w:r>
        <w:rPr>
          <w:i/>
          <w:color w:val="1F2329"/>
          <w:spacing w:val="-3"/>
          <w:sz w:val="24"/>
        </w:rPr>
        <w:t xml:space="preserve"> </w:t>
      </w:r>
      <w:r>
        <w:rPr>
          <w:i/>
          <w:color w:val="1F2329"/>
          <w:sz w:val="24"/>
        </w:rPr>
        <w:t>Implies</w:t>
      </w:r>
      <w:r>
        <w:rPr>
          <w:i/>
          <w:color w:val="1F2329"/>
          <w:spacing w:val="-3"/>
          <w:sz w:val="24"/>
        </w:rPr>
        <w:t xml:space="preserve"> </w:t>
      </w:r>
      <w:r>
        <w:rPr>
          <w:i/>
          <w:color w:val="1F2329"/>
          <w:sz w:val="24"/>
        </w:rPr>
        <w:t>testing</w:t>
      </w:r>
      <w:r>
        <w:rPr>
          <w:i/>
          <w:color w:val="1F2329"/>
          <w:spacing w:val="-3"/>
          <w:sz w:val="24"/>
        </w:rPr>
        <w:t xml:space="preserve"> </w:t>
      </w:r>
      <w:r>
        <w:rPr>
          <w:i/>
          <w:color w:val="1F2329"/>
          <w:sz w:val="24"/>
        </w:rPr>
        <w:t>the</w:t>
      </w:r>
      <w:r>
        <w:rPr>
          <w:i/>
          <w:color w:val="1F2329"/>
          <w:spacing w:val="-6"/>
          <w:sz w:val="24"/>
        </w:rPr>
        <w:t xml:space="preserve"> </w:t>
      </w:r>
      <w:r>
        <w:rPr>
          <w:i/>
          <w:color w:val="1F2329"/>
          <w:sz w:val="24"/>
        </w:rPr>
        <w:t>code</w:t>
      </w:r>
      <w:r>
        <w:rPr>
          <w:i/>
          <w:color w:val="1F2329"/>
          <w:spacing w:val="-7"/>
          <w:sz w:val="24"/>
        </w:rPr>
        <w:t xml:space="preserve"> </w:t>
      </w:r>
      <w:r>
        <w:rPr>
          <w:i/>
          <w:color w:val="1F2329"/>
          <w:sz w:val="24"/>
        </w:rPr>
        <w:t>first &amp;</w:t>
      </w:r>
      <w:r>
        <w:rPr>
          <w:i/>
          <w:color w:val="1F2329"/>
          <w:spacing w:val="-10"/>
          <w:sz w:val="24"/>
        </w:rPr>
        <w:t xml:space="preserve"> </w:t>
      </w:r>
      <w:r>
        <w:rPr>
          <w:i/>
          <w:color w:val="1F2329"/>
          <w:sz w:val="24"/>
        </w:rPr>
        <w:t>then</w:t>
      </w:r>
      <w:r>
        <w:rPr>
          <w:i/>
          <w:color w:val="1F2329"/>
          <w:spacing w:val="-4"/>
          <w:sz w:val="24"/>
        </w:rPr>
        <w:t xml:space="preserve"> </w:t>
      </w:r>
      <w:r>
        <w:rPr>
          <w:i/>
          <w:color w:val="1F2329"/>
          <w:sz w:val="24"/>
        </w:rPr>
        <w:t>running</w:t>
      </w:r>
      <w:r>
        <w:rPr>
          <w:i/>
          <w:color w:val="1F2329"/>
          <w:spacing w:val="-3"/>
          <w:sz w:val="24"/>
        </w:rPr>
        <w:t xml:space="preserve"> </w:t>
      </w:r>
      <w:r>
        <w:rPr>
          <w:i/>
          <w:color w:val="1F2329"/>
          <w:sz w:val="24"/>
        </w:rPr>
        <w:t>it</w:t>
      </w:r>
      <w:r>
        <w:rPr>
          <w:i/>
          <w:color w:val="1F2329"/>
          <w:spacing w:val="-5"/>
          <w:sz w:val="24"/>
        </w:rPr>
        <w:t xml:space="preserve"> </w:t>
      </w:r>
      <w:r>
        <w:rPr>
          <w:i/>
          <w:color w:val="1F2329"/>
          <w:sz w:val="24"/>
        </w:rPr>
        <w:t>later</w:t>
      </w:r>
      <w:r>
        <w:rPr>
          <w:i/>
          <w:color w:val="1F2329"/>
          <w:spacing w:val="-3"/>
          <w:sz w:val="24"/>
        </w:rPr>
        <w:t xml:space="preserve"> </w:t>
      </w:r>
      <w:r>
        <w:rPr>
          <w:i/>
          <w:color w:val="1F2329"/>
          <w:sz w:val="24"/>
        </w:rPr>
        <w:t>after</w:t>
      </w:r>
      <w:r>
        <w:rPr>
          <w:i/>
          <w:color w:val="1F2329"/>
          <w:spacing w:val="-3"/>
          <w:sz w:val="24"/>
        </w:rPr>
        <w:t xml:space="preserve"> </w:t>
      </w:r>
      <w:r>
        <w:rPr>
          <w:i/>
          <w:color w:val="1F2329"/>
          <w:sz w:val="24"/>
        </w:rPr>
        <w:t>fixing</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bugs.</w:t>
      </w:r>
      <w:r>
        <w:rPr>
          <w:i/>
          <w:color w:val="1F2329"/>
          <w:spacing w:val="-3"/>
          <w:sz w:val="24"/>
        </w:rPr>
        <w:t xml:space="preserve"> </w:t>
      </w:r>
      <w:r>
        <w:rPr>
          <w:i/>
          <w:color w:val="1F2329"/>
          <w:sz w:val="24"/>
        </w:rPr>
        <w:t>It</w:t>
      </w:r>
      <w:r>
        <w:rPr>
          <w:i/>
          <w:color w:val="1F2329"/>
          <w:spacing w:val="-3"/>
          <w:sz w:val="24"/>
        </w:rPr>
        <w:t xml:space="preserve"> </w:t>
      </w:r>
      <w:r>
        <w:rPr>
          <w:i/>
          <w:color w:val="1F2329"/>
          <w:sz w:val="24"/>
        </w:rPr>
        <w:t>helps</w:t>
      </w:r>
      <w:r>
        <w:rPr>
          <w:i/>
          <w:color w:val="1F2329"/>
          <w:spacing w:val="-5"/>
          <w:sz w:val="24"/>
        </w:rPr>
        <w:t xml:space="preserve"> </w:t>
      </w:r>
      <w:r>
        <w:rPr>
          <w:i/>
          <w:color w:val="1F2329"/>
          <w:sz w:val="24"/>
        </w:rPr>
        <w:t>in</w:t>
      </w:r>
      <w:r>
        <w:rPr>
          <w:i/>
          <w:color w:val="1F2329"/>
          <w:spacing w:val="-3"/>
          <w:sz w:val="24"/>
        </w:rPr>
        <w:t xml:space="preserve"> </w:t>
      </w:r>
      <w:r>
        <w:rPr>
          <w:i/>
          <w:color w:val="1F2329"/>
          <w:sz w:val="24"/>
        </w:rPr>
        <w:t>reduced effort &amp; less number of errors during the production.</w:t>
      </w:r>
    </w:p>
    <w:p w14:paraId="760CC03D">
      <w:pPr>
        <w:pStyle w:val="9"/>
        <w:numPr>
          <w:ilvl w:val="0"/>
          <w:numId w:val="6"/>
        </w:numPr>
        <w:tabs>
          <w:tab w:val="left" w:pos="571"/>
        </w:tabs>
        <w:spacing w:before="0" w:after="0" w:line="240" w:lineRule="auto"/>
        <w:ind w:left="571" w:right="845" w:hanging="361"/>
        <w:jc w:val="left"/>
        <w:rPr>
          <w:i/>
          <w:sz w:val="24"/>
        </w:rPr>
      </w:pPr>
      <w:r>
        <w:rPr>
          <w:b/>
          <w:i/>
          <w:color w:val="1F2329"/>
          <w:sz w:val="24"/>
        </w:rPr>
        <w:t>Iterative</w:t>
      </w:r>
      <w:r>
        <w:rPr>
          <w:b/>
          <w:i/>
          <w:color w:val="1F2329"/>
          <w:spacing w:val="-4"/>
          <w:sz w:val="24"/>
        </w:rPr>
        <w:t xml:space="preserve"> </w:t>
      </w:r>
      <w:r>
        <w:rPr>
          <w:b/>
          <w:i/>
          <w:color w:val="1F2329"/>
          <w:sz w:val="24"/>
        </w:rPr>
        <w:t>Development</w:t>
      </w:r>
      <w:r>
        <w:rPr>
          <w:b/>
          <w:i/>
          <w:color w:val="1F2329"/>
          <w:spacing w:val="-2"/>
          <w:sz w:val="24"/>
        </w:rPr>
        <w:t xml:space="preserve"> </w:t>
      </w:r>
      <w:r>
        <w:rPr>
          <w:i/>
          <w:color w:val="1F2329"/>
          <w:sz w:val="24"/>
        </w:rPr>
        <w:t>–</w:t>
      </w:r>
      <w:r>
        <w:rPr>
          <w:i/>
          <w:color w:val="1F2329"/>
          <w:spacing w:val="-3"/>
          <w:sz w:val="24"/>
        </w:rPr>
        <w:t xml:space="preserve"> </w:t>
      </w:r>
      <w:r>
        <w:rPr>
          <w:i/>
          <w:color w:val="1F2329"/>
          <w:sz w:val="24"/>
        </w:rPr>
        <w:t>It</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also</w:t>
      </w:r>
      <w:r>
        <w:rPr>
          <w:i/>
          <w:color w:val="1F2329"/>
          <w:spacing w:val="-3"/>
          <w:sz w:val="24"/>
        </w:rPr>
        <w:t xml:space="preserve"> </w:t>
      </w:r>
      <w:r>
        <w:rPr>
          <w:i/>
          <w:color w:val="1F2329"/>
          <w:sz w:val="24"/>
        </w:rPr>
        <w:t>known</w:t>
      </w:r>
      <w:r>
        <w:rPr>
          <w:i/>
          <w:color w:val="1F2329"/>
          <w:spacing w:val="-3"/>
          <w:sz w:val="24"/>
        </w:rPr>
        <w:t xml:space="preserve"> </w:t>
      </w:r>
      <w:r>
        <w:rPr>
          <w:i/>
          <w:color w:val="1F2329"/>
          <w:sz w:val="24"/>
        </w:rPr>
        <w:t>as</w:t>
      </w:r>
      <w:r>
        <w:rPr>
          <w:i/>
          <w:color w:val="1F2329"/>
          <w:spacing w:val="-3"/>
          <w:sz w:val="24"/>
        </w:rPr>
        <w:t xml:space="preserve"> </w:t>
      </w:r>
      <w:r>
        <w:rPr>
          <w:i/>
          <w:color w:val="1F2329"/>
          <w:sz w:val="24"/>
        </w:rPr>
        <w:t>incremental</w:t>
      </w:r>
      <w:r>
        <w:rPr>
          <w:i/>
          <w:color w:val="1F2329"/>
          <w:spacing w:val="-3"/>
          <w:sz w:val="24"/>
        </w:rPr>
        <w:t xml:space="preserve"> </w:t>
      </w:r>
      <w:r>
        <w:rPr>
          <w:i/>
          <w:color w:val="1F2329"/>
          <w:sz w:val="24"/>
        </w:rPr>
        <w:t>design</w:t>
      </w:r>
      <w:r>
        <w:rPr>
          <w:i/>
          <w:color w:val="1F2329"/>
          <w:spacing w:val="-3"/>
          <w:sz w:val="24"/>
        </w:rPr>
        <w:t xml:space="preserve"> </w:t>
      </w:r>
      <w:r>
        <w:rPr>
          <w:i/>
          <w:color w:val="1F2329"/>
          <w:sz w:val="24"/>
        </w:rPr>
        <w:t>which</w:t>
      </w:r>
      <w:r>
        <w:rPr>
          <w:i/>
          <w:color w:val="1F2329"/>
          <w:spacing w:val="-1"/>
          <w:sz w:val="24"/>
        </w:rPr>
        <w:t xml:space="preserve"> </w:t>
      </w:r>
      <w:r>
        <w:rPr>
          <w:i/>
          <w:color w:val="1F2329"/>
          <w:sz w:val="24"/>
        </w:rPr>
        <w:t>means</w:t>
      </w:r>
      <w:r>
        <w:rPr>
          <w:i/>
          <w:color w:val="1F2329"/>
          <w:spacing w:val="-3"/>
          <w:sz w:val="24"/>
        </w:rPr>
        <w:t xml:space="preserve"> </w:t>
      </w:r>
      <w:r>
        <w:rPr>
          <w:i/>
          <w:color w:val="1F2329"/>
          <w:sz w:val="24"/>
        </w:rPr>
        <w:t>doing</w:t>
      </w:r>
      <w:r>
        <w:rPr>
          <w:i/>
          <w:color w:val="1F2329"/>
          <w:spacing w:val="-3"/>
          <w:sz w:val="24"/>
        </w:rPr>
        <w:t xml:space="preserve"> </w:t>
      </w:r>
      <w:r>
        <w:rPr>
          <w:i/>
          <w:color w:val="1F2329"/>
          <w:sz w:val="24"/>
        </w:rPr>
        <w:t>work</w:t>
      </w:r>
      <w:r>
        <w:rPr>
          <w:i/>
          <w:color w:val="1F2329"/>
          <w:spacing w:val="-4"/>
          <w:sz w:val="24"/>
        </w:rPr>
        <w:t xml:space="preserve"> </w:t>
      </w:r>
      <w:r>
        <w:rPr>
          <w:i/>
          <w:color w:val="1F2329"/>
          <w:sz w:val="24"/>
        </w:rPr>
        <w:t>in</w:t>
      </w:r>
      <w:r>
        <w:rPr>
          <w:i/>
          <w:color w:val="1F2329"/>
          <w:spacing w:val="-3"/>
          <w:sz w:val="24"/>
        </w:rPr>
        <w:t xml:space="preserve"> </w:t>
      </w:r>
      <w:r>
        <w:rPr>
          <w:i/>
          <w:color w:val="1F2329"/>
          <w:sz w:val="24"/>
        </w:rPr>
        <w:t>small increments &amp; building it up further.</w:t>
      </w:r>
    </w:p>
    <w:p w14:paraId="361E6E16">
      <w:pPr>
        <w:pStyle w:val="9"/>
        <w:numPr>
          <w:ilvl w:val="0"/>
          <w:numId w:val="6"/>
        </w:numPr>
        <w:tabs>
          <w:tab w:val="left" w:pos="571"/>
        </w:tabs>
        <w:spacing w:before="0" w:after="0" w:line="240" w:lineRule="auto"/>
        <w:ind w:left="571" w:right="0" w:hanging="360"/>
        <w:jc w:val="left"/>
        <w:rPr>
          <w:i/>
          <w:sz w:val="24"/>
        </w:rPr>
      </w:pPr>
      <w:r>
        <w:rPr>
          <w:b/>
          <w:i/>
          <w:color w:val="1F2329"/>
          <w:sz w:val="24"/>
        </w:rPr>
        <w:t>Refactoring</w:t>
      </w:r>
      <w:r>
        <w:rPr>
          <w:b/>
          <w:i/>
          <w:color w:val="1F2329"/>
          <w:spacing w:val="-3"/>
          <w:sz w:val="24"/>
        </w:rPr>
        <w:t xml:space="preserve"> </w:t>
      </w:r>
      <w:r>
        <w:rPr>
          <w:i/>
          <w:color w:val="1F2329"/>
          <w:sz w:val="24"/>
        </w:rPr>
        <w:t>–</w:t>
      </w:r>
      <w:r>
        <w:rPr>
          <w:i/>
          <w:color w:val="1F2329"/>
          <w:spacing w:val="-1"/>
          <w:sz w:val="24"/>
        </w:rPr>
        <w:t xml:space="preserve"> </w:t>
      </w:r>
      <w:r>
        <w:rPr>
          <w:i/>
          <w:color w:val="1F2329"/>
          <w:sz w:val="24"/>
        </w:rPr>
        <w:t>Its</w:t>
      </w:r>
      <w:r>
        <w:rPr>
          <w:i/>
          <w:color w:val="1F2329"/>
          <w:spacing w:val="-1"/>
          <w:sz w:val="24"/>
        </w:rPr>
        <w:t xml:space="preserve"> </w:t>
      </w:r>
      <w:r>
        <w:rPr>
          <w:i/>
          <w:color w:val="1F2329"/>
          <w:sz w:val="24"/>
        </w:rPr>
        <w:t>primary</w:t>
      </w:r>
      <w:r>
        <w:rPr>
          <w:i/>
          <w:color w:val="1F2329"/>
          <w:spacing w:val="-4"/>
          <w:sz w:val="24"/>
        </w:rPr>
        <w:t xml:space="preserve"> </w:t>
      </w:r>
      <w:r>
        <w:rPr>
          <w:i/>
          <w:color w:val="1F2329"/>
          <w:sz w:val="24"/>
        </w:rPr>
        <w:t>focus</w:t>
      </w:r>
      <w:r>
        <w:rPr>
          <w:i/>
          <w:color w:val="1F2329"/>
          <w:spacing w:val="-2"/>
          <w:sz w:val="24"/>
        </w:rPr>
        <w:t xml:space="preserve"> </w:t>
      </w:r>
      <w:r>
        <w:rPr>
          <w:i/>
          <w:color w:val="1F2329"/>
          <w:sz w:val="24"/>
        </w:rPr>
        <w:t>is</w:t>
      </w:r>
      <w:r>
        <w:rPr>
          <w:i/>
          <w:color w:val="1F2329"/>
          <w:spacing w:val="-1"/>
          <w:sz w:val="24"/>
        </w:rPr>
        <w:t xml:space="preserve"> </w:t>
      </w:r>
      <w:r>
        <w:rPr>
          <w:i/>
          <w:color w:val="1F2329"/>
          <w:sz w:val="24"/>
        </w:rPr>
        <w:t>to</w:t>
      </w:r>
      <w:r>
        <w:rPr>
          <w:i/>
          <w:color w:val="1F2329"/>
          <w:spacing w:val="-4"/>
          <w:sz w:val="24"/>
        </w:rPr>
        <w:t xml:space="preserve"> </w:t>
      </w:r>
      <w:r>
        <w:rPr>
          <w:i/>
          <w:color w:val="1F2329"/>
          <w:sz w:val="24"/>
        </w:rPr>
        <w:t>remove</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duplication of</w:t>
      </w:r>
      <w:r>
        <w:rPr>
          <w:i/>
          <w:color w:val="1F2329"/>
          <w:spacing w:val="-1"/>
          <w:sz w:val="24"/>
        </w:rPr>
        <w:t xml:space="preserve"> </w:t>
      </w:r>
      <w:r>
        <w:rPr>
          <w:i/>
          <w:color w:val="1F2329"/>
          <w:sz w:val="24"/>
        </w:rPr>
        <w:t>various</w:t>
      </w:r>
      <w:r>
        <w:rPr>
          <w:i/>
          <w:color w:val="1F2329"/>
          <w:spacing w:val="-2"/>
          <w:sz w:val="24"/>
        </w:rPr>
        <w:t xml:space="preserve"> processes.</w:t>
      </w:r>
    </w:p>
    <w:p w14:paraId="6D5B6C32">
      <w:pPr>
        <w:pStyle w:val="9"/>
        <w:numPr>
          <w:ilvl w:val="0"/>
          <w:numId w:val="6"/>
        </w:numPr>
        <w:tabs>
          <w:tab w:val="left" w:pos="571"/>
        </w:tabs>
        <w:spacing w:before="0" w:after="0" w:line="242" w:lineRule="auto"/>
        <w:ind w:left="571" w:right="284" w:hanging="361"/>
        <w:jc w:val="left"/>
        <w:rPr>
          <w:i/>
          <w:sz w:val="24"/>
        </w:rPr>
      </w:pPr>
      <w:r>
        <w:rPr>
          <w:b/>
          <w:i/>
          <w:color w:val="1F2329"/>
          <w:sz w:val="24"/>
        </w:rPr>
        <w:t>Simple</w:t>
      </w:r>
      <w:r>
        <w:rPr>
          <w:b/>
          <w:i/>
          <w:color w:val="1F2329"/>
          <w:spacing w:val="-2"/>
          <w:sz w:val="24"/>
        </w:rPr>
        <w:t xml:space="preserve"> </w:t>
      </w:r>
      <w:r>
        <w:rPr>
          <w:b/>
          <w:i/>
          <w:color w:val="1F2329"/>
          <w:sz w:val="24"/>
        </w:rPr>
        <w:t xml:space="preserve">Design </w:t>
      </w:r>
      <w:r>
        <w:rPr>
          <w:i/>
          <w:color w:val="1F2329"/>
          <w:sz w:val="24"/>
        </w:rPr>
        <w:t>–</w:t>
      </w:r>
      <w:r>
        <w:rPr>
          <w:i/>
          <w:color w:val="1F2329"/>
          <w:spacing w:val="-2"/>
          <w:sz w:val="24"/>
        </w:rPr>
        <w:t xml:space="preserve"> </w:t>
      </w:r>
      <w:r>
        <w:rPr>
          <w:i/>
          <w:color w:val="1F2329"/>
          <w:sz w:val="24"/>
        </w:rPr>
        <w:t>Keeping</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system</w:t>
      </w:r>
      <w:r>
        <w:rPr>
          <w:i/>
          <w:color w:val="1F2329"/>
          <w:spacing w:val="-3"/>
          <w:sz w:val="24"/>
        </w:rPr>
        <w:t xml:space="preserve"> </w:t>
      </w:r>
      <w:r>
        <w:rPr>
          <w:i/>
          <w:color w:val="1F2329"/>
          <w:sz w:val="24"/>
        </w:rPr>
        <w:t>design</w:t>
      </w:r>
      <w:r>
        <w:rPr>
          <w:i/>
          <w:color w:val="1F2329"/>
          <w:spacing w:val="-2"/>
          <w:sz w:val="24"/>
        </w:rPr>
        <w:t xml:space="preserve"> </w:t>
      </w:r>
      <w:r>
        <w:rPr>
          <w:i/>
          <w:color w:val="1F2329"/>
          <w:sz w:val="24"/>
        </w:rPr>
        <w:t>as</w:t>
      </w:r>
      <w:r>
        <w:rPr>
          <w:i/>
          <w:color w:val="1F2329"/>
          <w:spacing w:val="-2"/>
          <w:sz w:val="24"/>
        </w:rPr>
        <w:t xml:space="preserve"> </w:t>
      </w:r>
      <w:r>
        <w:rPr>
          <w:i/>
          <w:color w:val="1F2329"/>
          <w:sz w:val="24"/>
        </w:rPr>
        <w:t>simple</w:t>
      </w:r>
      <w:r>
        <w:rPr>
          <w:i/>
          <w:color w:val="1F2329"/>
          <w:spacing w:val="-3"/>
          <w:sz w:val="24"/>
        </w:rPr>
        <w:t xml:space="preserve"> </w:t>
      </w:r>
      <w:r>
        <w:rPr>
          <w:i/>
          <w:color w:val="1F2329"/>
          <w:sz w:val="24"/>
        </w:rPr>
        <w:t>as</w:t>
      </w:r>
      <w:r>
        <w:rPr>
          <w:i/>
          <w:color w:val="1F2329"/>
          <w:spacing w:val="-2"/>
          <w:sz w:val="24"/>
        </w:rPr>
        <w:t xml:space="preserve"> </w:t>
      </w:r>
      <w:r>
        <w:rPr>
          <w:i/>
          <w:color w:val="1F2329"/>
          <w:sz w:val="24"/>
        </w:rPr>
        <w:t>possible</w:t>
      </w:r>
      <w:r>
        <w:rPr>
          <w:i/>
          <w:color w:val="1F2329"/>
          <w:spacing w:val="-2"/>
          <w:sz w:val="24"/>
        </w:rPr>
        <w:t xml:space="preserve"> </w:t>
      </w:r>
      <w:r>
        <w:rPr>
          <w:i/>
          <w:color w:val="1F2329"/>
          <w:sz w:val="24"/>
        </w:rPr>
        <w:t>will</w:t>
      </w:r>
      <w:r>
        <w:rPr>
          <w:i/>
          <w:color w:val="1F2329"/>
          <w:spacing w:val="-2"/>
          <w:sz w:val="24"/>
        </w:rPr>
        <w:t xml:space="preserve"> </w:t>
      </w:r>
      <w:r>
        <w:rPr>
          <w:i/>
          <w:color w:val="1F2329"/>
          <w:sz w:val="24"/>
        </w:rPr>
        <w:t>ensure</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smooth</w:t>
      </w:r>
      <w:r>
        <w:rPr>
          <w:i/>
          <w:color w:val="1F2329"/>
          <w:spacing w:val="-2"/>
          <w:sz w:val="24"/>
        </w:rPr>
        <w:t xml:space="preserve"> </w:t>
      </w:r>
      <w:r>
        <w:rPr>
          <w:i/>
          <w:color w:val="1F2329"/>
          <w:sz w:val="24"/>
        </w:rPr>
        <w:t>running</w:t>
      </w:r>
      <w:r>
        <w:rPr>
          <w:i/>
          <w:color w:val="1F2329"/>
          <w:spacing w:val="-2"/>
          <w:sz w:val="24"/>
        </w:rPr>
        <w:t xml:space="preserve"> </w:t>
      </w:r>
      <w:r>
        <w:rPr>
          <w:i/>
          <w:color w:val="1F2329"/>
          <w:sz w:val="24"/>
        </w:rPr>
        <w:t>of</w:t>
      </w:r>
      <w:r>
        <w:rPr>
          <w:i/>
          <w:color w:val="1F2329"/>
          <w:spacing w:val="-2"/>
          <w:sz w:val="24"/>
        </w:rPr>
        <w:t xml:space="preserve"> </w:t>
      </w:r>
      <w:r>
        <w:rPr>
          <w:i/>
          <w:color w:val="1F2329"/>
          <w:sz w:val="24"/>
        </w:rPr>
        <w:t xml:space="preserve">the </w:t>
      </w:r>
      <w:r>
        <w:rPr>
          <w:i/>
          <w:color w:val="1F2329"/>
          <w:spacing w:val="-2"/>
          <w:sz w:val="24"/>
        </w:rPr>
        <w:t>process.</w:t>
      </w:r>
    </w:p>
    <w:p w14:paraId="30B04E9C">
      <w:pPr>
        <w:pStyle w:val="9"/>
        <w:numPr>
          <w:ilvl w:val="0"/>
          <w:numId w:val="6"/>
        </w:numPr>
        <w:tabs>
          <w:tab w:val="left" w:pos="571"/>
        </w:tabs>
        <w:spacing w:before="0" w:after="0" w:line="272" w:lineRule="exact"/>
        <w:ind w:left="571" w:right="0" w:hanging="360"/>
        <w:jc w:val="left"/>
        <w:rPr>
          <w:i/>
          <w:sz w:val="24"/>
        </w:rPr>
      </w:pPr>
      <w:r>
        <w:rPr>
          <w:b/>
          <w:i/>
          <w:color w:val="1F2329"/>
          <w:sz w:val="24"/>
        </w:rPr>
        <w:t>Planning</w:t>
      </w:r>
      <w:r>
        <w:rPr>
          <w:b/>
          <w:i/>
          <w:color w:val="1F2329"/>
          <w:spacing w:val="-5"/>
          <w:sz w:val="24"/>
        </w:rPr>
        <w:t xml:space="preserve"> </w:t>
      </w:r>
      <w:r>
        <w:rPr>
          <w:b/>
          <w:i/>
          <w:color w:val="1F2329"/>
          <w:sz w:val="24"/>
        </w:rPr>
        <w:t>Game</w:t>
      </w:r>
      <w:r>
        <w:rPr>
          <w:b/>
          <w:i/>
          <w:color w:val="1F2329"/>
          <w:spacing w:val="-4"/>
          <w:sz w:val="24"/>
        </w:rPr>
        <w:t xml:space="preserve"> </w:t>
      </w:r>
      <w:r>
        <w:rPr>
          <w:i/>
          <w:color w:val="1F2329"/>
          <w:sz w:val="24"/>
        </w:rPr>
        <w:t>– The</w:t>
      </w:r>
      <w:r>
        <w:rPr>
          <w:i/>
          <w:color w:val="1F2329"/>
          <w:spacing w:val="-4"/>
          <w:sz w:val="24"/>
        </w:rPr>
        <w:t xml:space="preserve"> </w:t>
      </w:r>
      <w:r>
        <w:rPr>
          <w:i/>
          <w:color w:val="1F2329"/>
          <w:sz w:val="24"/>
        </w:rPr>
        <w:t>stories are</w:t>
      </w:r>
      <w:r>
        <w:rPr>
          <w:i/>
          <w:color w:val="1F2329"/>
          <w:spacing w:val="-3"/>
          <w:sz w:val="24"/>
        </w:rPr>
        <w:t xml:space="preserve"> </w:t>
      </w:r>
      <w:r>
        <w:rPr>
          <w:i/>
          <w:color w:val="1F2329"/>
          <w:sz w:val="24"/>
        </w:rPr>
        <w:t>used to</w:t>
      </w:r>
      <w:r>
        <w:rPr>
          <w:i/>
          <w:color w:val="1F2329"/>
          <w:spacing w:val="-1"/>
          <w:sz w:val="24"/>
        </w:rPr>
        <w:t xml:space="preserve"> </w:t>
      </w:r>
      <w:r>
        <w:rPr>
          <w:i/>
          <w:color w:val="1F2329"/>
          <w:sz w:val="24"/>
        </w:rPr>
        <w:t>describe</w:t>
      </w:r>
      <w:r>
        <w:rPr>
          <w:i/>
          <w:color w:val="1F2329"/>
          <w:spacing w:val="-4"/>
          <w:sz w:val="24"/>
        </w:rPr>
        <w:t xml:space="preserve"> </w:t>
      </w:r>
      <w:r>
        <w:rPr>
          <w:i/>
          <w:color w:val="1F2329"/>
          <w:sz w:val="24"/>
        </w:rPr>
        <w:t>end-user requirements</w:t>
      </w:r>
      <w:r>
        <w:rPr>
          <w:i/>
          <w:color w:val="1F2329"/>
          <w:spacing w:val="3"/>
          <w:sz w:val="24"/>
        </w:rPr>
        <w:t xml:space="preserve"> </w:t>
      </w:r>
      <w:r>
        <w:rPr>
          <w:i/>
          <w:color w:val="1F2329"/>
          <w:sz w:val="24"/>
        </w:rPr>
        <w:t>&amp;</w:t>
      </w:r>
      <w:r>
        <w:rPr>
          <w:i/>
          <w:color w:val="1F2329"/>
          <w:spacing w:val="-2"/>
          <w:sz w:val="24"/>
        </w:rPr>
        <w:t xml:space="preserve"> </w:t>
      </w:r>
      <w:r>
        <w:rPr>
          <w:i/>
          <w:color w:val="1F2329"/>
          <w:sz w:val="24"/>
        </w:rPr>
        <w:t>the planning</w:t>
      </w:r>
      <w:r>
        <w:rPr>
          <w:i/>
          <w:color w:val="1F2329"/>
          <w:spacing w:val="-3"/>
          <w:sz w:val="24"/>
        </w:rPr>
        <w:t xml:space="preserve"> </w:t>
      </w:r>
      <w:r>
        <w:rPr>
          <w:i/>
          <w:color w:val="1F2329"/>
          <w:spacing w:val="-2"/>
          <w:sz w:val="24"/>
        </w:rPr>
        <w:t>process.</w:t>
      </w:r>
    </w:p>
    <w:p w14:paraId="56CE0684">
      <w:pPr>
        <w:pStyle w:val="9"/>
        <w:numPr>
          <w:ilvl w:val="0"/>
          <w:numId w:val="6"/>
        </w:numPr>
        <w:tabs>
          <w:tab w:val="left" w:pos="571"/>
        </w:tabs>
        <w:spacing w:before="0" w:after="0" w:line="275" w:lineRule="exact"/>
        <w:ind w:left="571" w:right="0" w:hanging="360"/>
        <w:jc w:val="left"/>
        <w:rPr>
          <w:i/>
          <w:sz w:val="24"/>
        </w:rPr>
      </w:pPr>
      <w:r>
        <w:rPr>
          <w:b/>
          <w:i/>
          <w:color w:val="1F2329"/>
          <w:sz w:val="24"/>
        </w:rPr>
        <w:t>Coding</w:t>
      </w:r>
      <w:r>
        <w:rPr>
          <w:b/>
          <w:i/>
          <w:color w:val="1F2329"/>
          <w:spacing w:val="-5"/>
          <w:sz w:val="24"/>
        </w:rPr>
        <w:t xml:space="preserve"> </w:t>
      </w:r>
      <w:r>
        <w:rPr>
          <w:b/>
          <w:i/>
          <w:color w:val="1F2329"/>
          <w:sz w:val="24"/>
        </w:rPr>
        <w:t>Standards</w:t>
      </w:r>
      <w:r>
        <w:rPr>
          <w:b/>
          <w:i/>
          <w:color w:val="1F2329"/>
          <w:spacing w:val="-1"/>
          <w:sz w:val="24"/>
        </w:rPr>
        <w:t xml:space="preserve"> </w:t>
      </w:r>
      <w:r>
        <w:rPr>
          <w:i/>
          <w:color w:val="1F2329"/>
          <w:sz w:val="24"/>
        </w:rPr>
        <w:t>–</w:t>
      </w:r>
      <w:r>
        <w:rPr>
          <w:i/>
          <w:color w:val="1F2329"/>
          <w:spacing w:val="-3"/>
          <w:sz w:val="24"/>
        </w:rPr>
        <w:t xml:space="preserve"> </w:t>
      </w:r>
      <w:r>
        <w:rPr>
          <w:i/>
          <w:color w:val="1F2329"/>
          <w:sz w:val="24"/>
        </w:rPr>
        <w:t>Establishing standardized rules</w:t>
      </w:r>
      <w:r>
        <w:rPr>
          <w:i/>
          <w:color w:val="1F2329"/>
          <w:spacing w:val="-1"/>
          <w:sz w:val="24"/>
        </w:rPr>
        <w:t xml:space="preserve"> </w:t>
      </w:r>
      <w:r>
        <w:rPr>
          <w:i/>
          <w:color w:val="1F2329"/>
          <w:sz w:val="24"/>
        </w:rPr>
        <w:t>of code</w:t>
      </w:r>
      <w:r>
        <w:rPr>
          <w:i/>
          <w:color w:val="1F2329"/>
          <w:spacing w:val="-2"/>
          <w:sz w:val="24"/>
        </w:rPr>
        <w:t xml:space="preserve"> </w:t>
      </w:r>
      <w:r>
        <w:rPr>
          <w:i/>
          <w:color w:val="1F2329"/>
          <w:sz w:val="24"/>
        </w:rPr>
        <w:t>for all</w:t>
      </w:r>
      <w:r>
        <w:rPr>
          <w:i/>
          <w:color w:val="1F2329"/>
          <w:spacing w:val="-3"/>
          <w:sz w:val="24"/>
        </w:rPr>
        <w:t xml:space="preserve"> </w:t>
      </w:r>
      <w:r>
        <w:rPr>
          <w:i/>
          <w:color w:val="1F2329"/>
          <w:sz w:val="24"/>
        </w:rPr>
        <w:t>of</w:t>
      </w:r>
      <w:r>
        <w:rPr>
          <w:i/>
          <w:color w:val="1F2329"/>
          <w:spacing w:val="-2"/>
          <w:sz w:val="24"/>
        </w:rPr>
        <w:t xml:space="preserve"> </w:t>
      </w:r>
      <w:r>
        <w:rPr>
          <w:i/>
          <w:color w:val="1F2329"/>
          <w:sz w:val="24"/>
        </w:rPr>
        <w:t>the</w:t>
      </w:r>
      <w:r>
        <w:rPr>
          <w:i/>
          <w:color w:val="1F2329"/>
          <w:spacing w:val="-4"/>
          <w:sz w:val="24"/>
        </w:rPr>
        <w:t xml:space="preserve"> </w:t>
      </w:r>
      <w:r>
        <w:rPr>
          <w:i/>
          <w:color w:val="1F2329"/>
          <w:sz w:val="24"/>
        </w:rPr>
        <w:t>team</w:t>
      </w:r>
      <w:r>
        <w:rPr>
          <w:i/>
          <w:color w:val="1F2329"/>
          <w:spacing w:val="-4"/>
          <w:sz w:val="24"/>
        </w:rPr>
        <w:t xml:space="preserve"> </w:t>
      </w:r>
      <w:r>
        <w:rPr>
          <w:i/>
          <w:color w:val="1F2329"/>
          <w:spacing w:val="-2"/>
          <w:sz w:val="24"/>
        </w:rPr>
        <w:t>members.</w:t>
      </w:r>
    </w:p>
    <w:p w14:paraId="0713992A">
      <w:pPr>
        <w:pStyle w:val="9"/>
        <w:numPr>
          <w:ilvl w:val="0"/>
          <w:numId w:val="6"/>
        </w:numPr>
        <w:tabs>
          <w:tab w:val="left" w:pos="571"/>
        </w:tabs>
        <w:spacing w:before="1" w:after="0" w:line="240" w:lineRule="auto"/>
        <w:ind w:left="571" w:right="158" w:hanging="361"/>
        <w:jc w:val="left"/>
        <w:rPr>
          <w:i/>
          <w:sz w:val="24"/>
        </w:rPr>
      </w:pPr>
      <w:r>
        <w:rPr>
          <w:b/>
          <w:i/>
          <w:color w:val="1F2329"/>
          <w:sz w:val="24"/>
        </w:rPr>
        <w:t>Continuous</w:t>
      </w:r>
      <w:r>
        <w:rPr>
          <w:b/>
          <w:i/>
          <w:color w:val="1F2329"/>
          <w:spacing w:val="-3"/>
          <w:sz w:val="24"/>
        </w:rPr>
        <w:t xml:space="preserve"> </w:t>
      </w:r>
      <w:r>
        <w:rPr>
          <w:b/>
          <w:i/>
          <w:color w:val="1F2329"/>
          <w:sz w:val="24"/>
        </w:rPr>
        <w:t>Integration</w:t>
      </w:r>
      <w:r>
        <w:rPr>
          <w:b/>
          <w:i/>
          <w:color w:val="1F2329"/>
          <w:spacing w:val="-3"/>
          <w:sz w:val="24"/>
        </w:rPr>
        <w:t xml:space="preserve"> </w:t>
      </w:r>
      <w:r>
        <w:rPr>
          <w:i/>
          <w:color w:val="1F2329"/>
          <w:sz w:val="24"/>
        </w:rPr>
        <w:t>–</w:t>
      </w:r>
      <w:r>
        <w:rPr>
          <w:i/>
          <w:color w:val="1F2329"/>
          <w:spacing w:val="-3"/>
          <w:sz w:val="24"/>
        </w:rPr>
        <w:t xml:space="preserve"> </w:t>
      </w:r>
      <w:r>
        <w:rPr>
          <w:i/>
          <w:color w:val="1F2329"/>
          <w:sz w:val="24"/>
        </w:rPr>
        <w:t>This</w:t>
      </w:r>
      <w:r>
        <w:rPr>
          <w:i/>
          <w:color w:val="1F2329"/>
          <w:spacing w:val="-3"/>
          <w:sz w:val="24"/>
        </w:rPr>
        <w:t xml:space="preserve"> </w:t>
      </w:r>
      <w:r>
        <w:rPr>
          <w:i/>
          <w:color w:val="1F2329"/>
          <w:sz w:val="24"/>
        </w:rPr>
        <w:t>means</w:t>
      </w:r>
      <w:r>
        <w:rPr>
          <w:i/>
          <w:color w:val="1F2329"/>
          <w:spacing w:val="-3"/>
          <w:sz w:val="24"/>
        </w:rPr>
        <w:t xml:space="preserve"> </w:t>
      </w:r>
      <w:r>
        <w:rPr>
          <w:i/>
          <w:color w:val="1F2329"/>
          <w:sz w:val="24"/>
        </w:rPr>
        <w:t>testing</w:t>
      </w:r>
      <w:r>
        <w:rPr>
          <w:i/>
          <w:color w:val="1F2329"/>
          <w:spacing w:val="-3"/>
          <w:sz w:val="24"/>
        </w:rPr>
        <w:t xml:space="preserve"> </w:t>
      </w:r>
      <w:r>
        <w:rPr>
          <w:i/>
          <w:color w:val="1F2329"/>
          <w:sz w:val="24"/>
        </w:rPr>
        <w:t>of</w:t>
      </w:r>
      <w:r>
        <w:rPr>
          <w:i/>
          <w:color w:val="1F2329"/>
          <w:spacing w:val="-3"/>
          <w:sz w:val="24"/>
        </w:rPr>
        <w:t xml:space="preserve"> </w:t>
      </w:r>
      <w:r>
        <w:rPr>
          <w:i/>
          <w:color w:val="1F2329"/>
          <w:sz w:val="24"/>
        </w:rPr>
        <w:t>small</w:t>
      </w:r>
      <w:r>
        <w:rPr>
          <w:i/>
          <w:color w:val="1F2329"/>
          <w:spacing w:val="-3"/>
          <w:sz w:val="24"/>
        </w:rPr>
        <w:t xml:space="preserve"> </w:t>
      </w:r>
      <w:r>
        <w:rPr>
          <w:i/>
          <w:color w:val="1F2329"/>
          <w:sz w:val="24"/>
        </w:rPr>
        <w:t>codes</w:t>
      </w:r>
      <w:r>
        <w:rPr>
          <w:i/>
          <w:color w:val="1F2329"/>
          <w:spacing w:val="-2"/>
          <w:sz w:val="24"/>
        </w:rPr>
        <w:t xml:space="preserve"> </w:t>
      </w:r>
      <w:r>
        <w:rPr>
          <w:i/>
          <w:color w:val="1F2329"/>
          <w:sz w:val="24"/>
        </w:rPr>
        <w:t>happens</w:t>
      </w:r>
      <w:r>
        <w:rPr>
          <w:i/>
          <w:color w:val="1F2329"/>
          <w:spacing w:val="-3"/>
          <w:sz w:val="24"/>
        </w:rPr>
        <w:t xml:space="preserve"> </w:t>
      </w:r>
      <w:r>
        <w:rPr>
          <w:i/>
          <w:color w:val="1F2329"/>
          <w:sz w:val="24"/>
        </w:rPr>
        <w:t>immediately</w:t>
      </w:r>
      <w:r>
        <w:rPr>
          <w:i/>
          <w:color w:val="1F2329"/>
          <w:spacing w:val="-3"/>
          <w:sz w:val="24"/>
        </w:rPr>
        <w:t xml:space="preserve"> </w:t>
      </w:r>
      <w:r>
        <w:rPr>
          <w:i/>
          <w:color w:val="1F2329"/>
          <w:sz w:val="24"/>
        </w:rPr>
        <w:t>before</w:t>
      </w:r>
      <w:r>
        <w:rPr>
          <w:i/>
          <w:color w:val="1F2329"/>
          <w:spacing w:val="-3"/>
          <w:sz w:val="24"/>
        </w:rPr>
        <w:t xml:space="preserve"> </w:t>
      </w:r>
      <w:r>
        <w:rPr>
          <w:i/>
          <w:color w:val="1F2329"/>
          <w:sz w:val="24"/>
        </w:rPr>
        <w:t>adding</w:t>
      </w:r>
      <w:r>
        <w:rPr>
          <w:i/>
          <w:color w:val="1F2329"/>
          <w:spacing w:val="-3"/>
          <w:sz w:val="24"/>
        </w:rPr>
        <w:t xml:space="preserve"> </w:t>
      </w:r>
      <w:r>
        <w:rPr>
          <w:i/>
          <w:color w:val="1F2329"/>
          <w:sz w:val="24"/>
        </w:rPr>
        <w:t>them</w:t>
      </w:r>
      <w:r>
        <w:rPr>
          <w:i/>
          <w:color w:val="1F2329"/>
          <w:spacing w:val="-3"/>
          <w:sz w:val="24"/>
        </w:rPr>
        <w:t xml:space="preserve"> </w:t>
      </w:r>
      <w:r>
        <w:rPr>
          <w:i/>
          <w:color w:val="1F2329"/>
          <w:sz w:val="24"/>
        </w:rPr>
        <w:t>to a more significant project. It ensures that error detection happens early on.</w:t>
      </w:r>
    </w:p>
    <w:p w14:paraId="7CC2A79E">
      <w:pPr>
        <w:pStyle w:val="9"/>
        <w:numPr>
          <w:ilvl w:val="0"/>
          <w:numId w:val="6"/>
        </w:numPr>
        <w:tabs>
          <w:tab w:val="left" w:pos="571"/>
        </w:tabs>
        <w:spacing w:before="0" w:after="0" w:line="240" w:lineRule="auto"/>
        <w:ind w:left="571" w:right="565" w:hanging="361"/>
        <w:jc w:val="left"/>
        <w:rPr>
          <w:i/>
          <w:sz w:val="24"/>
        </w:rPr>
      </w:pPr>
      <w:r>
        <w:rPr>
          <w:b/>
          <w:i/>
          <w:color w:val="1F2329"/>
          <w:sz w:val="24"/>
        </w:rPr>
        <w:t>40-</w:t>
      </w:r>
      <w:r>
        <w:rPr>
          <w:b/>
          <w:i/>
          <w:color w:val="1F2329"/>
          <w:spacing w:val="-6"/>
          <w:sz w:val="24"/>
        </w:rPr>
        <w:t xml:space="preserve"> </w:t>
      </w:r>
      <w:r>
        <w:rPr>
          <w:b/>
          <w:i/>
          <w:color w:val="1F2329"/>
          <w:sz w:val="24"/>
        </w:rPr>
        <w:t>Hour</w:t>
      </w:r>
      <w:r>
        <w:rPr>
          <w:b/>
          <w:i/>
          <w:color w:val="1F2329"/>
          <w:spacing w:val="-2"/>
          <w:sz w:val="24"/>
        </w:rPr>
        <w:t xml:space="preserve"> </w:t>
      </w:r>
      <w:r>
        <w:rPr>
          <w:b/>
          <w:i/>
          <w:color w:val="1F2329"/>
          <w:sz w:val="24"/>
        </w:rPr>
        <w:t>week</w:t>
      </w:r>
      <w:r>
        <w:rPr>
          <w:b/>
          <w:i/>
          <w:color w:val="1F2329"/>
          <w:spacing w:val="-2"/>
          <w:sz w:val="24"/>
        </w:rPr>
        <w:t xml:space="preserve"> </w:t>
      </w:r>
      <w:r>
        <w:rPr>
          <w:i/>
          <w:color w:val="1F2329"/>
          <w:sz w:val="24"/>
        </w:rPr>
        <w:t>–</w:t>
      </w:r>
      <w:r>
        <w:rPr>
          <w:i/>
          <w:color w:val="1F2329"/>
          <w:spacing w:val="-2"/>
          <w:sz w:val="24"/>
        </w:rPr>
        <w:t xml:space="preserve"> </w:t>
      </w:r>
      <w:r>
        <w:rPr>
          <w:i/>
          <w:color w:val="1F2329"/>
          <w:sz w:val="24"/>
        </w:rPr>
        <w:t>As</w:t>
      </w:r>
      <w:r>
        <w:rPr>
          <w:i/>
          <w:color w:val="1F2329"/>
          <w:spacing w:val="-2"/>
          <w:sz w:val="24"/>
        </w:rPr>
        <w:t xml:space="preserve"> </w:t>
      </w:r>
      <w:r>
        <w:rPr>
          <w:i/>
          <w:color w:val="1F2329"/>
          <w:sz w:val="24"/>
        </w:rPr>
        <w:t>the</w:t>
      </w:r>
      <w:r>
        <w:rPr>
          <w:i/>
          <w:color w:val="1F2329"/>
          <w:spacing w:val="-5"/>
          <w:sz w:val="24"/>
        </w:rPr>
        <w:t xml:space="preserve"> </w:t>
      </w:r>
      <w:r>
        <w:rPr>
          <w:i/>
          <w:color w:val="1F2329"/>
          <w:sz w:val="24"/>
        </w:rPr>
        <w:t>name</w:t>
      </w:r>
      <w:r>
        <w:rPr>
          <w:i/>
          <w:color w:val="1F2329"/>
          <w:spacing w:val="-6"/>
          <w:sz w:val="24"/>
        </w:rPr>
        <w:t xml:space="preserve"> </w:t>
      </w:r>
      <w:r>
        <w:rPr>
          <w:i/>
          <w:color w:val="1F2329"/>
          <w:sz w:val="24"/>
        </w:rPr>
        <w:t>suggests,</w:t>
      </w:r>
      <w:r>
        <w:rPr>
          <w:i/>
          <w:color w:val="1F2329"/>
          <w:spacing w:val="-2"/>
          <w:sz w:val="24"/>
        </w:rPr>
        <w:t xml:space="preserve"> </w:t>
      </w:r>
      <w:r>
        <w:rPr>
          <w:i/>
          <w:color w:val="1F2329"/>
          <w:sz w:val="24"/>
        </w:rPr>
        <w:t>every</w:t>
      </w:r>
      <w:r>
        <w:rPr>
          <w:i/>
          <w:color w:val="1F2329"/>
          <w:spacing w:val="-5"/>
          <w:sz w:val="24"/>
        </w:rPr>
        <w:t xml:space="preserve"> </w:t>
      </w:r>
      <w:r>
        <w:rPr>
          <w:i/>
          <w:color w:val="1F2329"/>
          <w:sz w:val="24"/>
        </w:rPr>
        <w:t>team</w:t>
      </w:r>
      <w:r>
        <w:rPr>
          <w:i/>
          <w:color w:val="1F2329"/>
          <w:spacing w:val="-2"/>
          <w:sz w:val="24"/>
        </w:rPr>
        <w:t xml:space="preserve"> </w:t>
      </w:r>
      <w:r>
        <w:rPr>
          <w:i/>
          <w:color w:val="1F2329"/>
          <w:sz w:val="24"/>
        </w:rPr>
        <w:t>member</w:t>
      </w:r>
      <w:r>
        <w:rPr>
          <w:i/>
          <w:color w:val="1F2329"/>
          <w:spacing w:val="-2"/>
          <w:sz w:val="24"/>
        </w:rPr>
        <w:t xml:space="preserve"> </w:t>
      </w:r>
      <w:r>
        <w:rPr>
          <w:i/>
          <w:color w:val="1F2329"/>
          <w:sz w:val="24"/>
        </w:rPr>
        <w:t>is</w:t>
      </w:r>
      <w:r>
        <w:rPr>
          <w:i/>
          <w:color w:val="1F2329"/>
          <w:spacing w:val="-1"/>
          <w:sz w:val="24"/>
        </w:rPr>
        <w:t xml:space="preserve"> </w:t>
      </w:r>
      <w:r>
        <w:rPr>
          <w:i/>
          <w:color w:val="1F2329"/>
          <w:sz w:val="24"/>
        </w:rPr>
        <w:t>required</w:t>
      </w:r>
      <w:r>
        <w:rPr>
          <w:i/>
          <w:color w:val="1F2329"/>
          <w:spacing w:val="-2"/>
          <w:sz w:val="24"/>
        </w:rPr>
        <w:t xml:space="preserve"> </w:t>
      </w:r>
      <w:r>
        <w:rPr>
          <w:i/>
          <w:color w:val="1F2329"/>
          <w:sz w:val="24"/>
        </w:rPr>
        <w:t>to work</w:t>
      </w:r>
      <w:r>
        <w:rPr>
          <w:i/>
          <w:color w:val="1F2329"/>
          <w:spacing w:val="-5"/>
          <w:sz w:val="24"/>
        </w:rPr>
        <w:t xml:space="preserve"> </w:t>
      </w:r>
      <w:r>
        <w:rPr>
          <w:i/>
          <w:color w:val="1F2329"/>
          <w:sz w:val="24"/>
        </w:rPr>
        <w:t>for</w:t>
      </w:r>
      <w:r>
        <w:rPr>
          <w:i/>
          <w:color w:val="1F2329"/>
          <w:spacing w:val="-2"/>
          <w:sz w:val="24"/>
        </w:rPr>
        <w:t xml:space="preserve"> </w:t>
      </w:r>
      <w:r>
        <w:rPr>
          <w:i/>
          <w:color w:val="1F2329"/>
          <w:sz w:val="24"/>
        </w:rPr>
        <w:t>40</w:t>
      </w:r>
      <w:r>
        <w:rPr>
          <w:i/>
          <w:color w:val="1F2329"/>
          <w:spacing w:val="-2"/>
          <w:sz w:val="24"/>
        </w:rPr>
        <w:t xml:space="preserve"> </w:t>
      </w:r>
      <w:r>
        <w:rPr>
          <w:i/>
          <w:color w:val="1F2329"/>
          <w:sz w:val="24"/>
        </w:rPr>
        <w:t>hours</w:t>
      </w:r>
      <w:r>
        <w:rPr>
          <w:i/>
          <w:color w:val="1F2329"/>
          <w:spacing w:val="-2"/>
          <w:sz w:val="24"/>
        </w:rPr>
        <w:t xml:space="preserve"> </w:t>
      </w:r>
      <w:r>
        <w:rPr>
          <w:i/>
          <w:color w:val="1F2329"/>
          <w:sz w:val="24"/>
        </w:rPr>
        <w:t>a</w:t>
      </w:r>
      <w:r>
        <w:rPr>
          <w:i/>
          <w:color w:val="1F2329"/>
          <w:spacing w:val="-2"/>
          <w:sz w:val="24"/>
        </w:rPr>
        <w:t xml:space="preserve"> </w:t>
      </w:r>
      <w:r>
        <w:rPr>
          <w:i/>
          <w:color w:val="1F2329"/>
          <w:sz w:val="24"/>
        </w:rPr>
        <w:t>week. Therefore, maintaining a work-life balance.</w:t>
      </w:r>
    </w:p>
    <w:p w14:paraId="3A30D026">
      <w:pPr>
        <w:pStyle w:val="9"/>
        <w:numPr>
          <w:ilvl w:val="0"/>
          <w:numId w:val="6"/>
        </w:numPr>
        <w:tabs>
          <w:tab w:val="left" w:pos="571"/>
        </w:tabs>
        <w:spacing w:before="0" w:after="0" w:line="240" w:lineRule="auto"/>
        <w:ind w:left="571" w:right="108" w:hanging="361"/>
        <w:jc w:val="left"/>
        <w:rPr>
          <w:i/>
          <w:sz w:val="24"/>
        </w:rPr>
      </w:pPr>
      <w:r>
        <w:rPr>
          <w:b/>
          <w:i/>
          <w:color w:val="1F2329"/>
          <w:sz w:val="24"/>
        </w:rPr>
        <w:t xml:space="preserve">Collective code ownership </w:t>
      </w:r>
      <w:r>
        <w:rPr>
          <w:i/>
          <w:color w:val="1F2329"/>
          <w:sz w:val="24"/>
        </w:rPr>
        <w:t>- This means everyone owns the code in the team &amp; that everyone is allowed to</w:t>
      </w:r>
      <w:r>
        <w:rPr>
          <w:i/>
          <w:color w:val="1F2329"/>
          <w:spacing w:val="-3"/>
          <w:sz w:val="24"/>
        </w:rPr>
        <w:t xml:space="preserve"> </w:t>
      </w:r>
      <w:r>
        <w:rPr>
          <w:i/>
          <w:color w:val="1F2329"/>
          <w:sz w:val="24"/>
        </w:rPr>
        <w:t>exert</w:t>
      </w:r>
      <w:r>
        <w:rPr>
          <w:i/>
          <w:color w:val="1F2329"/>
          <w:spacing w:val="-3"/>
          <w:sz w:val="24"/>
        </w:rPr>
        <w:t xml:space="preserve"> </w:t>
      </w:r>
      <w:r>
        <w:rPr>
          <w:i/>
          <w:color w:val="1F2329"/>
          <w:sz w:val="24"/>
        </w:rPr>
        <w:t>a</w:t>
      </w:r>
      <w:r>
        <w:rPr>
          <w:i/>
          <w:color w:val="1F2329"/>
          <w:spacing w:val="-3"/>
          <w:sz w:val="24"/>
        </w:rPr>
        <w:t xml:space="preserve"> </w:t>
      </w:r>
      <w:r>
        <w:rPr>
          <w:i/>
          <w:color w:val="1F2329"/>
          <w:sz w:val="24"/>
        </w:rPr>
        <w:t>"</w:t>
      </w:r>
      <w:r>
        <w:rPr>
          <w:b/>
          <w:i/>
          <w:color w:val="1F2329"/>
          <w:sz w:val="24"/>
        </w:rPr>
        <w:t>positive</w:t>
      </w:r>
      <w:r>
        <w:rPr>
          <w:i/>
          <w:color w:val="1F2329"/>
          <w:sz w:val="24"/>
        </w:rPr>
        <w:t>"</w:t>
      </w:r>
      <w:r>
        <w:rPr>
          <w:i/>
          <w:color w:val="1F2329"/>
          <w:spacing w:val="-3"/>
          <w:sz w:val="24"/>
        </w:rPr>
        <w:t xml:space="preserve"> </w:t>
      </w:r>
      <w:r>
        <w:rPr>
          <w:i/>
          <w:color w:val="1F2329"/>
          <w:sz w:val="24"/>
        </w:rPr>
        <w:t>duty</w:t>
      </w:r>
      <w:r>
        <w:rPr>
          <w:i/>
          <w:color w:val="1F2329"/>
          <w:spacing w:val="-6"/>
          <w:sz w:val="24"/>
        </w:rPr>
        <w:t xml:space="preserve"> </w:t>
      </w:r>
      <w:r>
        <w:rPr>
          <w:i/>
          <w:color w:val="1F2329"/>
          <w:sz w:val="24"/>
        </w:rPr>
        <w:t>to</w:t>
      </w:r>
      <w:r>
        <w:rPr>
          <w:i/>
          <w:color w:val="1F2329"/>
          <w:spacing w:val="-3"/>
          <w:sz w:val="24"/>
        </w:rPr>
        <w:t xml:space="preserve"> </w:t>
      </w:r>
      <w:r>
        <w:rPr>
          <w:i/>
          <w:color w:val="1F2329"/>
          <w:sz w:val="24"/>
        </w:rPr>
        <w:t>make</w:t>
      </w:r>
      <w:r>
        <w:rPr>
          <w:i/>
          <w:color w:val="1F2329"/>
          <w:spacing w:val="-6"/>
          <w:sz w:val="24"/>
        </w:rPr>
        <w:t xml:space="preserve"> </w:t>
      </w:r>
      <w:r>
        <w:rPr>
          <w:i/>
          <w:color w:val="1F2329"/>
          <w:sz w:val="24"/>
        </w:rPr>
        <w:t>the</w:t>
      </w:r>
      <w:r>
        <w:rPr>
          <w:i/>
          <w:color w:val="1F2329"/>
          <w:spacing w:val="-2"/>
          <w:sz w:val="24"/>
        </w:rPr>
        <w:t xml:space="preserve"> </w:t>
      </w:r>
      <w:r>
        <w:rPr>
          <w:i/>
          <w:color w:val="1F2329"/>
          <w:sz w:val="24"/>
        </w:rPr>
        <w:t>changes</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code</w:t>
      </w:r>
      <w:r>
        <w:rPr>
          <w:i/>
          <w:color w:val="1F2329"/>
          <w:spacing w:val="-6"/>
          <w:sz w:val="24"/>
        </w:rPr>
        <w:t xml:space="preserve"> </w:t>
      </w:r>
      <w:r>
        <w:rPr>
          <w:i/>
          <w:color w:val="1F2329"/>
          <w:sz w:val="24"/>
        </w:rPr>
        <w:t>as</w:t>
      </w:r>
      <w:r>
        <w:rPr>
          <w:i/>
          <w:color w:val="1F2329"/>
          <w:spacing w:val="-3"/>
          <w:sz w:val="24"/>
        </w:rPr>
        <w:t xml:space="preserve"> </w:t>
      </w:r>
      <w:r>
        <w:rPr>
          <w:i/>
          <w:color w:val="1F2329"/>
          <w:sz w:val="24"/>
        </w:rPr>
        <w:t>necessary.</w:t>
      </w:r>
      <w:r>
        <w:rPr>
          <w:i/>
          <w:color w:val="1F2329"/>
          <w:spacing w:val="-3"/>
          <w:sz w:val="24"/>
        </w:rPr>
        <w:t xml:space="preserve"> </w:t>
      </w:r>
      <w:r>
        <w:rPr>
          <w:i/>
          <w:color w:val="1F2329"/>
          <w:sz w:val="24"/>
        </w:rPr>
        <w:t>Hence,</w:t>
      </w:r>
      <w:r>
        <w:rPr>
          <w:i/>
          <w:color w:val="1F2329"/>
          <w:spacing w:val="-3"/>
          <w:sz w:val="24"/>
        </w:rPr>
        <w:t xml:space="preserve"> </w:t>
      </w:r>
      <w:r>
        <w:rPr>
          <w:i/>
          <w:color w:val="1F2329"/>
          <w:sz w:val="24"/>
        </w:rPr>
        <w:t>it</w:t>
      </w:r>
      <w:r>
        <w:rPr>
          <w:i/>
          <w:color w:val="1F2329"/>
          <w:spacing w:val="-3"/>
          <w:sz w:val="24"/>
        </w:rPr>
        <w:t xml:space="preserve"> </w:t>
      </w:r>
      <w:r>
        <w:rPr>
          <w:i/>
          <w:color w:val="1F2329"/>
          <w:sz w:val="24"/>
        </w:rPr>
        <w:t>reduces</w:t>
      </w:r>
      <w:r>
        <w:rPr>
          <w:i/>
          <w:color w:val="1F2329"/>
          <w:spacing w:val="-2"/>
          <w:sz w:val="24"/>
        </w:rPr>
        <w:t xml:space="preserve"> </w:t>
      </w:r>
      <w:r>
        <w:rPr>
          <w:i/>
          <w:color w:val="1F2329"/>
          <w:sz w:val="24"/>
        </w:rPr>
        <w:t>the</w:t>
      </w:r>
      <w:r>
        <w:rPr>
          <w:i/>
          <w:color w:val="1F2329"/>
          <w:spacing w:val="-6"/>
          <w:sz w:val="24"/>
        </w:rPr>
        <w:t xml:space="preserve"> </w:t>
      </w:r>
      <w:r>
        <w:rPr>
          <w:i/>
          <w:color w:val="1F2329"/>
          <w:sz w:val="24"/>
        </w:rPr>
        <w:t>dependency on any one developer.</w:t>
      </w:r>
    </w:p>
    <w:p w14:paraId="7DEA384C">
      <w:pPr>
        <w:pStyle w:val="9"/>
        <w:numPr>
          <w:ilvl w:val="0"/>
          <w:numId w:val="6"/>
        </w:numPr>
        <w:tabs>
          <w:tab w:val="left" w:pos="571"/>
        </w:tabs>
        <w:spacing w:before="0" w:after="0" w:line="240" w:lineRule="auto"/>
        <w:ind w:left="571" w:right="380" w:hanging="361"/>
        <w:jc w:val="left"/>
        <w:rPr>
          <w:i/>
          <w:sz w:val="24"/>
        </w:rPr>
      </w:pPr>
      <w:r>
        <w:rPr>
          <w:b/>
          <w:i/>
          <w:color w:val="1F2329"/>
          <w:sz w:val="24"/>
        </w:rPr>
        <w:t>Metaphor</w:t>
      </w:r>
      <w:r>
        <w:rPr>
          <w:b/>
          <w:i/>
          <w:color w:val="1F2329"/>
          <w:spacing w:val="-2"/>
          <w:sz w:val="24"/>
        </w:rPr>
        <w:t xml:space="preserve"> </w:t>
      </w:r>
      <w:r>
        <w:rPr>
          <w:i/>
          <w:color w:val="1F2329"/>
          <w:sz w:val="24"/>
        </w:rPr>
        <w:t>–</w:t>
      </w:r>
      <w:r>
        <w:rPr>
          <w:i/>
          <w:color w:val="1F2329"/>
          <w:spacing w:val="-2"/>
          <w:sz w:val="24"/>
        </w:rPr>
        <w:t xml:space="preserve"> </w:t>
      </w:r>
      <w:r>
        <w:rPr>
          <w:i/>
          <w:color w:val="1F2329"/>
          <w:sz w:val="24"/>
        </w:rPr>
        <w:t>This</w:t>
      </w:r>
      <w:r>
        <w:rPr>
          <w:i/>
          <w:color w:val="1F2329"/>
          <w:spacing w:val="-2"/>
          <w:sz w:val="24"/>
        </w:rPr>
        <w:t xml:space="preserve"> </w:t>
      </w:r>
      <w:r>
        <w:rPr>
          <w:i/>
          <w:color w:val="1F2329"/>
          <w:sz w:val="24"/>
        </w:rPr>
        <w:t>means</w:t>
      </w:r>
      <w:r>
        <w:rPr>
          <w:i/>
          <w:color w:val="1F2329"/>
          <w:spacing w:val="-2"/>
          <w:sz w:val="24"/>
        </w:rPr>
        <w:t xml:space="preserve"> </w:t>
      </w:r>
      <w:r>
        <w:rPr>
          <w:i/>
          <w:color w:val="1F2329"/>
          <w:sz w:val="24"/>
        </w:rPr>
        <w:t>a</w:t>
      </w:r>
      <w:r>
        <w:rPr>
          <w:i/>
          <w:color w:val="1F2329"/>
          <w:spacing w:val="-2"/>
          <w:sz w:val="24"/>
        </w:rPr>
        <w:t xml:space="preserve"> </w:t>
      </w:r>
      <w:r>
        <w:rPr>
          <w:i/>
          <w:color w:val="1F2329"/>
          <w:sz w:val="24"/>
        </w:rPr>
        <w:t>simple</w:t>
      </w:r>
      <w:r>
        <w:rPr>
          <w:i/>
          <w:color w:val="1F2329"/>
          <w:spacing w:val="-3"/>
          <w:sz w:val="24"/>
        </w:rPr>
        <w:t xml:space="preserve"> </w:t>
      </w:r>
      <w:r>
        <w:rPr>
          <w:i/>
          <w:color w:val="1F2329"/>
          <w:sz w:val="24"/>
        </w:rPr>
        <w:t>layman</w:t>
      </w:r>
      <w:r>
        <w:rPr>
          <w:i/>
          <w:color w:val="1F2329"/>
          <w:spacing w:val="-2"/>
          <w:sz w:val="24"/>
        </w:rPr>
        <w:t xml:space="preserve"> </w:t>
      </w:r>
      <w:r>
        <w:rPr>
          <w:i/>
          <w:color w:val="1F2329"/>
          <w:sz w:val="24"/>
        </w:rPr>
        <w:t>explanation</w:t>
      </w:r>
      <w:r>
        <w:rPr>
          <w:i/>
          <w:color w:val="1F2329"/>
          <w:spacing w:val="-2"/>
          <w:sz w:val="24"/>
        </w:rPr>
        <w:t xml:space="preserve"> </w:t>
      </w:r>
      <w:r>
        <w:rPr>
          <w:i/>
          <w:color w:val="1F2329"/>
          <w:sz w:val="24"/>
        </w:rPr>
        <w:t>of</w:t>
      </w:r>
      <w:r>
        <w:rPr>
          <w:i/>
          <w:color w:val="1F2329"/>
          <w:spacing w:val="-2"/>
          <w:sz w:val="24"/>
        </w:rPr>
        <w:t xml:space="preserve"> </w:t>
      </w:r>
      <w:r>
        <w:rPr>
          <w:i/>
          <w:color w:val="1F2329"/>
          <w:sz w:val="24"/>
        </w:rPr>
        <w:t>how</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code</w:t>
      </w:r>
      <w:r>
        <w:rPr>
          <w:i/>
          <w:color w:val="1F2329"/>
          <w:spacing w:val="-3"/>
          <w:sz w:val="24"/>
        </w:rPr>
        <w:t xml:space="preserve"> </w:t>
      </w:r>
      <w:r>
        <w:rPr>
          <w:i/>
          <w:color w:val="1F2329"/>
          <w:sz w:val="24"/>
        </w:rPr>
        <w:t>works,</w:t>
      </w:r>
      <w:r>
        <w:rPr>
          <w:i/>
          <w:color w:val="1F2329"/>
          <w:spacing w:val="-2"/>
          <w:sz w:val="24"/>
        </w:rPr>
        <w:t xml:space="preserve"> </w:t>
      </w:r>
      <w:r>
        <w:rPr>
          <w:i/>
          <w:color w:val="1F2329"/>
          <w:sz w:val="24"/>
        </w:rPr>
        <w:t>i.e.,</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ability</w:t>
      </w:r>
      <w:r>
        <w:rPr>
          <w:i/>
          <w:color w:val="1F2329"/>
          <w:spacing w:val="-3"/>
          <w:sz w:val="24"/>
        </w:rPr>
        <w:t xml:space="preserve"> </w:t>
      </w:r>
      <w:r>
        <w:rPr>
          <w:i/>
          <w:color w:val="1F2329"/>
          <w:sz w:val="24"/>
        </w:rPr>
        <w:t>to</w:t>
      </w:r>
      <w:r>
        <w:rPr>
          <w:i/>
          <w:color w:val="1F2329"/>
          <w:spacing w:val="-2"/>
          <w:sz w:val="24"/>
        </w:rPr>
        <w:t xml:space="preserve"> </w:t>
      </w:r>
      <w:r>
        <w:rPr>
          <w:i/>
          <w:color w:val="1F2329"/>
          <w:sz w:val="24"/>
        </w:rPr>
        <w:t>explain the system to the new people without flooding them with technical terms.</w:t>
      </w:r>
    </w:p>
    <w:p w14:paraId="6A22D130">
      <w:pPr>
        <w:pStyle w:val="9"/>
        <w:spacing w:after="0" w:line="240" w:lineRule="auto"/>
        <w:jc w:val="left"/>
        <w:rPr>
          <w:i/>
          <w:sz w:val="24"/>
        </w:rPr>
        <w:sectPr>
          <w:pgSz w:w="12240" w:h="15840"/>
          <w:pgMar w:top="700" w:right="720" w:bottom="460" w:left="720" w:header="415" w:footer="273" w:gutter="0"/>
          <w:cols w:space="720" w:num="1"/>
        </w:sectPr>
      </w:pPr>
    </w:p>
    <w:p w14:paraId="301DABE5">
      <w:pPr>
        <w:pStyle w:val="3"/>
        <w:spacing w:before="87"/>
      </w:pPr>
      <w:r>
        <mc:AlternateContent>
          <mc:Choice Requires="wps">
            <w:drawing>
              <wp:anchor distT="0" distB="0" distL="0" distR="0" simplePos="0" relativeHeight="251664384"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21" name="Graphic 21"/>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21" o:spid="_x0000_s1026" o:spt="100" style="position:absolute;left:0pt;margin-left:24pt;margin-top:30.9pt;height:730.25pt;width:564.1pt;mso-position-horizontal-relative:page;mso-position-vertical-relative:page;z-index:-251652096;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ArmuGL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color w:val="484848"/>
        </w:rPr>
        <w:t>Process</w:t>
      </w:r>
      <w:r>
        <w:rPr>
          <w:color w:val="484848"/>
          <w:spacing w:val="-1"/>
        </w:rPr>
        <w:t xml:space="preserve"> </w:t>
      </w:r>
      <w:r>
        <w:rPr>
          <w:color w:val="484848"/>
        </w:rPr>
        <w:t>of</w:t>
      </w:r>
      <w:r>
        <w:rPr>
          <w:color w:val="484848"/>
          <w:spacing w:val="-2"/>
        </w:rPr>
        <w:t xml:space="preserve"> </w:t>
      </w:r>
      <w:r>
        <w:rPr>
          <w:color w:val="484848"/>
          <w:spacing w:val="-5"/>
        </w:rPr>
        <w:t>XP:</w:t>
      </w:r>
    </w:p>
    <w:p w14:paraId="1146A578">
      <w:pPr>
        <w:spacing w:before="274"/>
        <w:ind w:left="271" w:right="0" w:firstLine="0"/>
        <w:jc w:val="left"/>
        <w:rPr>
          <w:sz w:val="24"/>
        </w:rPr>
      </w:pPr>
      <w:r>
        <w:rPr>
          <w:color w:val="1F2329"/>
          <w:sz w:val="24"/>
        </w:rPr>
        <w:t>The</w:t>
      </w:r>
      <w:r>
        <w:rPr>
          <w:color w:val="1F2329"/>
          <w:spacing w:val="-5"/>
          <w:sz w:val="24"/>
        </w:rPr>
        <w:t xml:space="preserve"> </w:t>
      </w:r>
      <w:r>
        <w:rPr>
          <w:color w:val="1F2329"/>
          <w:sz w:val="24"/>
        </w:rPr>
        <w:t>process of XP</w:t>
      </w:r>
      <w:r>
        <w:rPr>
          <w:color w:val="1F2329"/>
          <w:spacing w:val="-1"/>
          <w:sz w:val="24"/>
        </w:rPr>
        <w:t xml:space="preserve"> </w:t>
      </w:r>
      <w:r>
        <w:rPr>
          <w:color w:val="1F2329"/>
          <w:sz w:val="24"/>
        </w:rPr>
        <w:t>is as below in</w:t>
      </w:r>
      <w:r>
        <w:rPr>
          <w:color w:val="1F2329"/>
          <w:spacing w:val="-1"/>
          <w:sz w:val="24"/>
        </w:rPr>
        <w:t xml:space="preserve"> </w:t>
      </w:r>
      <w:r>
        <w:rPr>
          <w:color w:val="1F2329"/>
          <w:sz w:val="24"/>
        </w:rPr>
        <w:t xml:space="preserve">the form a </w:t>
      </w:r>
      <w:r>
        <w:rPr>
          <w:color w:val="1F2329"/>
          <w:spacing w:val="-2"/>
          <w:sz w:val="24"/>
        </w:rPr>
        <w:t>diagram:-</w:t>
      </w:r>
    </w:p>
    <w:p w14:paraId="32901173">
      <w:pPr>
        <w:pStyle w:val="6"/>
        <w:spacing w:before="84"/>
        <w:rPr>
          <w:i w:val="0"/>
        </w:rPr>
      </w:pPr>
    </w:p>
    <w:p w14:paraId="170EB011">
      <w:pPr>
        <w:pStyle w:val="9"/>
        <w:numPr>
          <w:ilvl w:val="1"/>
          <w:numId w:val="6"/>
        </w:numPr>
        <w:tabs>
          <w:tab w:val="left" w:pos="991"/>
        </w:tabs>
        <w:spacing w:before="0" w:after="0" w:line="240" w:lineRule="auto"/>
        <w:ind w:left="991" w:right="125" w:hanging="360"/>
        <w:jc w:val="left"/>
        <w:rPr>
          <w:i/>
          <w:sz w:val="24"/>
        </w:rPr>
      </w:pPr>
      <w:r>
        <w:rPr>
          <w:b/>
          <w:i/>
          <w:color w:val="1F2329"/>
          <w:sz w:val="24"/>
        </w:rPr>
        <w:t xml:space="preserve">Planning </w:t>
      </w:r>
      <w:r>
        <w:rPr>
          <w:i/>
          <w:color w:val="1F2329"/>
          <w:sz w:val="24"/>
        </w:rPr>
        <w:t>– The first stage of the process is to start collecting the requirements from the customers in</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form</w:t>
      </w:r>
      <w:r>
        <w:rPr>
          <w:i/>
          <w:color w:val="1F2329"/>
          <w:spacing w:val="-2"/>
          <w:sz w:val="24"/>
        </w:rPr>
        <w:t xml:space="preserve"> </w:t>
      </w:r>
      <w:r>
        <w:rPr>
          <w:i/>
          <w:color w:val="1F2329"/>
          <w:sz w:val="24"/>
        </w:rPr>
        <w:t>of</w:t>
      </w:r>
      <w:r>
        <w:rPr>
          <w:i/>
          <w:color w:val="1F2329"/>
          <w:spacing w:val="-2"/>
          <w:sz w:val="24"/>
        </w:rPr>
        <w:t xml:space="preserve"> </w:t>
      </w:r>
      <w:r>
        <w:rPr>
          <w:i/>
          <w:color w:val="1F2329"/>
          <w:sz w:val="24"/>
        </w:rPr>
        <w:t>user</w:t>
      </w:r>
      <w:r>
        <w:rPr>
          <w:i/>
          <w:color w:val="1F2329"/>
          <w:spacing w:val="-2"/>
          <w:sz w:val="24"/>
        </w:rPr>
        <w:t xml:space="preserve"> </w:t>
      </w:r>
      <w:r>
        <w:rPr>
          <w:i/>
          <w:color w:val="1F2329"/>
          <w:sz w:val="24"/>
        </w:rPr>
        <w:t>stories.</w:t>
      </w:r>
      <w:r>
        <w:rPr>
          <w:i/>
          <w:color w:val="1F2329"/>
          <w:spacing w:val="-2"/>
          <w:sz w:val="24"/>
        </w:rPr>
        <w:t xml:space="preserve"> </w:t>
      </w:r>
      <w:r>
        <w:rPr>
          <w:i/>
          <w:color w:val="1F2329"/>
          <w:sz w:val="24"/>
        </w:rPr>
        <w:t>The</w:t>
      </w:r>
      <w:r>
        <w:rPr>
          <w:i/>
          <w:color w:val="1F2329"/>
          <w:spacing w:val="-2"/>
          <w:sz w:val="24"/>
        </w:rPr>
        <w:t xml:space="preserve"> </w:t>
      </w:r>
      <w:r>
        <w:rPr>
          <w:b/>
          <w:i/>
          <w:color w:val="1F2329"/>
          <w:sz w:val="24"/>
        </w:rPr>
        <w:t>value</w:t>
      </w:r>
      <w:r>
        <w:rPr>
          <w:b/>
          <w:i/>
          <w:color w:val="1F2329"/>
          <w:spacing w:val="-3"/>
          <w:sz w:val="24"/>
        </w:rPr>
        <w:t xml:space="preserve"> </w:t>
      </w:r>
      <w:r>
        <w:rPr>
          <w:i/>
          <w:color w:val="1F2329"/>
          <w:sz w:val="24"/>
        </w:rPr>
        <w:t>of</w:t>
      </w:r>
      <w:r>
        <w:rPr>
          <w:i/>
          <w:color w:val="1F2329"/>
          <w:spacing w:val="-2"/>
          <w:sz w:val="24"/>
        </w:rPr>
        <w:t xml:space="preserve"> </w:t>
      </w:r>
      <w:r>
        <w:rPr>
          <w:i/>
          <w:color w:val="1F2329"/>
          <w:sz w:val="24"/>
        </w:rPr>
        <w:t>each</w:t>
      </w:r>
      <w:r>
        <w:rPr>
          <w:i/>
          <w:color w:val="1F2329"/>
          <w:spacing w:val="-2"/>
          <w:sz w:val="24"/>
        </w:rPr>
        <w:t xml:space="preserve"> </w:t>
      </w:r>
      <w:r>
        <w:rPr>
          <w:b/>
          <w:i/>
          <w:color w:val="1F2329"/>
          <w:sz w:val="24"/>
        </w:rPr>
        <w:t>user story</w:t>
      </w:r>
      <w:r>
        <w:rPr>
          <w:b/>
          <w:i/>
          <w:color w:val="1F2329"/>
          <w:spacing w:val="-2"/>
          <w:sz w:val="24"/>
        </w:rPr>
        <w:t xml:space="preserve"> </w:t>
      </w:r>
      <w:r>
        <w:rPr>
          <w:i/>
          <w:color w:val="1F2329"/>
          <w:sz w:val="24"/>
        </w:rPr>
        <w:t>is</w:t>
      </w:r>
      <w:r>
        <w:rPr>
          <w:i/>
          <w:color w:val="1F2329"/>
          <w:spacing w:val="-2"/>
          <w:sz w:val="24"/>
        </w:rPr>
        <w:t xml:space="preserve"> </w:t>
      </w:r>
      <w:r>
        <w:rPr>
          <w:i/>
          <w:color w:val="1F2329"/>
          <w:sz w:val="24"/>
        </w:rPr>
        <w:t>then</w:t>
      </w:r>
      <w:r>
        <w:rPr>
          <w:i/>
          <w:color w:val="1F2329"/>
          <w:spacing w:val="-2"/>
          <w:sz w:val="24"/>
        </w:rPr>
        <w:t xml:space="preserve"> </w:t>
      </w:r>
      <w:r>
        <w:rPr>
          <w:i/>
          <w:color w:val="1F2329"/>
          <w:sz w:val="24"/>
        </w:rPr>
        <w:t>estimated,</w:t>
      </w:r>
      <w:r>
        <w:rPr>
          <w:i/>
          <w:color w:val="1F2329"/>
          <w:spacing w:val="-2"/>
          <w:sz w:val="24"/>
        </w:rPr>
        <w:t xml:space="preserve"> </w:t>
      </w:r>
      <w:r>
        <w:rPr>
          <w:i/>
          <w:color w:val="1F2329"/>
          <w:sz w:val="24"/>
        </w:rPr>
        <w:t>which</w:t>
      </w:r>
      <w:r>
        <w:rPr>
          <w:i/>
          <w:color w:val="1F2329"/>
          <w:spacing w:val="-2"/>
          <w:sz w:val="24"/>
        </w:rPr>
        <w:t xml:space="preserve"> </w:t>
      </w:r>
      <w:r>
        <w:rPr>
          <w:i/>
          <w:color w:val="1F2329"/>
          <w:sz w:val="24"/>
        </w:rPr>
        <w:t>should</w:t>
      </w:r>
      <w:r>
        <w:rPr>
          <w:i/>
          <w:color w:val="1F2329"/>
          <w:spacing w:val="-2"/>
          <w:sz w:val="24"/>
        </w:rPr>
        <w:t xml:space="preserve"> </w:t>
      </w:r>
      <w:r>
        <w:rPr>
          <w:i/>
          <w:color w:val="1F2329"/>
          <w:sz w:val="24"/>
        </w:rPr>
        <w:t>roughly</w:t>
      </w:r>
      <w:r>
        <w:rPr>
          <w:i/>
          <w:color w:val="1F2329"/>
          <w:spacing w:val="-3"/>
          <w:sz w:val="24"/>
        </w:rPr>
        <w:t xml:space="preserve"> </w:t>
      </w:r>
      <w:r>
        <w:rPr>
          <w:i/>
          <w:color w:val="1F2329"/>
          <w:sz w:val="24"/>
        </w:rPr>
        <w:t>help the team to understand how long it will take to implement a story. XP practices used here are:-</w:t>
      </w:r>
    </w:p>
    <w:p w14:paraId="7404C95F">
      <w:pPr>
        <w:pStyle w:val="9"/>
        <w:numPr>
          <w:ilvl w:val="2"/>
          <w:numId w:val="6"/>
        </w:numPr>
        <w:tabs>
          <w:tab w:val="left" w:pos="1710"/>
        </w:tabs>
        <w:spacing w:before="2" w:after="0" w:line="280" w:lineRule="exact"/>
        <w:ind w:left="1710" w:right="0" w:hanging="359"/>
        <w:jc w:val="left"/>
        <w:rPr>
          <w:i/>
          <w:sz w:val="24"/>
        </w:rPr>
      </w:pPr>
      <w:r>
        <w:rPr>
          <w:i/>
          <w:color w:val="1F2329"/>
          <w:sz w:val="24"/>
        </w:rPr>
        <w:t xml:space="preserve">Planning </w:t>
      </w:r>
      <w:r>
        <w:rPr>
          <w:i/>
          <w:color w:val="1F2329"/>
          <w:spacing w:val="-4"/>
          <w:sz w:val="24"/>
        </w:rPr>
        <w:t>Game</w:t>
      </w:r>
    </w:p>
    <w:p w14:paraId="202E768E">
      <w:pPr>
        <w:pStyle w:val="9"/>
        <w:numPr>
          <w:ilvl w:val="2"/>
          <w:numId w:val="6"/>
        </w:numPr>
        <w:tabs>
          <w:tab w:val="left" w:pos="1710"/>
        </w:tabs>
        <w:spacing w:before="0" w:after="0" w:line="277" w:lineRule="exact"/>
        <w:ind w:left="1710" w:right="0" w:hanging="359"/>
        <w:jc w:val="left"/>
        <w:rPr>
          <w:i/>
          <w:sz w:val="24"/>
        </w:rPr>
      </w:pPr>
      <w:r>
        <w:rPr>
          <w:i/>
          <w:color w:val="1F2329"/>
          <w:sz w:val="24"/>
        </w:rPr>
        <w:t>On-Site</w:t>
      </w:r>
      <w:r>
        <w:rPr>
          <w:i/>
          <w:color w:val="1F2329"/>
          <w:spacing w:val="-6"/>
          <w:sz w:val="24"/>
        </w:rPr>
        <w:t xml:space="preserve"> </w:t>
      </w:r>
      <w:r>
        <w:rPr>
          <w:i/>
          <w:color w:val="1F2329"/>
          <w:spacing w:val="-2"/>
          <w:sz w:val="24"/>
        </w:rPr>
        <w:t>Customer</w:t>
      </w:r>
    </w:p>
    <w:p w14:paraId="253803F9">
      <w:pPr>
        <w:pStyle w:val="9"/>
        <w:numPr>
          <w:ilvl w:val="1"/>
          <w:numId w:val="6"/>
        </w:numPr>
        <w:tabs>
          <w:tab w:val="left" w:pos="991"/>
        </w:tabs>
        <w:spacing w:before="0" w:after="0" w:line="240" w:lineRule="auto"/>
        <w:ind w:left="991" w:right="174" w:hanging="360"/>
        <w:jc w:val="left"/>
        <w:rPr>
          <w:i/>
          <w:sz w:val="24"/>
        </w:rPr>
      </w:pPr>
      <w:r>
        <w:rPr>
          <w:b/>
          <w:i/>
          <w:color w:val="1F2329"/>
          <w:sz w:val="24"/>
        </w:rPr>
        <w:t>Design</w:t>
      </w:r>
      <w:r>
        <w:rPr>
          <w:b/>
          <w:i/>
          <w:color w:val="1F2329"/>
          <w:spacing w:val="-2"/>
          <w:sz w:val="24"/>
        </w:rPr>
        <w:t xml:space="preserve"> </w:t>
      </w:r>
      <w:r>
        <w:rPr>
          <w:i/>
          <w:color w:val="1F2329"/>
          <w:sz w:val="24"/>
        </w:rPr>
        <w:t>–</w:t>
      </w:r>
      <w:r>
        <w:rPr>
          <w:i/>
          <w:color w:val="1F2329"/>
          <w:spacing w:val="-3"/>
          <w:sz w:val="24"/>
        </w:rPr>
        <w:t xml:space="preserve"> </w:t>
      </w:r>
      <w:r>
        <w:rPr>
          <w:i/>
          <w:color w:val="1F2329"/>
          <w:sz w:val="24"/>
        </w:rPr>
        <w:t>Second</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Design.</w:t>
      </w:r>
      <w:r>
        <w:rPr>
          <w:i/>
          <w:color w:val="1F2329"/>
          <w:spacing w:val="-3"/>
          <w:sz w:val="24"/>
        </w:rPr>
        <w:t xml:space="preserve"> </w:t>
      </w:r>
      <w:r>
        <w:rPr>
          <w:i/>
          <w:color w:val="1F2329"/>
          <w:sz w:val="24"/>
        </w:rPr>
        <w:t>Having</w:t>
      </w:r>
      <w:r>
        <w:rPr>
          <w:i/>
          <w:color w:val="1F2329"/>
          <w:spacing w:val="-3"/>
          <w:sz w:val="24"/>
        </w:rPr>
        <w:t xml:space="preserve"> </w:t>
      </w:r>
      <w:r>
        <w:rPr>
          <w:i/>
          <w:color w:val="1F2329"/>
          <w:sz w:val="24"/>
        </w:rPr>
        <w:t>a</w:t>
      </w:r>
      <w:r>
        <w:rPr>
          <w:i/>
          <w:color w:val="1F2329"/>
          <w:spacing w:val="-3"/>
          <w:sz w:val="24"/>
        </w:rPr>
        <w:t xml:space="preserve"> </w:t>
      </w:r>
      <w:r>
        <w:rPr>
          <w:i/>
          <w:color w:val="1F2329"/>
          <w:sz w:val="24"/>
        </w:rPr>
        <w:t>simple</w:t>
      </w:r>
      <w:r>
        <w:rPr>
          <w:i/>
          <w:color w:val="1F2329"/>
          <w:spacing w:val="-3"/>
          <w:sz w:val="24"/>
        </w:rPr>
        <w:t xml:space="preserve"> </w:t>
      </w:r>
      <w:r>
        <w:rPr>
          <w:i/>
          <w:color w:val="1F2329"/>
          <w:sz w:val="24"/>
        </w:rPr>
        <w:t>design</w:t>
      </w:r>
      <w:r>
        <w:rPr>
          <w:i/>
          <w:color w:val="1F2329"/>
          <w:spacing w:val="-3"/>
          <w:sz w:val="24"/>
        </w:rPr>
        <w:t xml:space="preserve"> </w:t>
      </w:r>
      <w:r>
        <w:rPr>
          <w:i/>
          <w:color w:val="1F2329"/>
          <w:sz w:val="24"/>
        </w:rPr>
        <w:t>of</w:t>
      </w:r>
      <w:r>
        <w:rPr>
          <w:i/>
          <w:color w:val="1F2329"/>
          <w:spacing w:val="-3"/>
          <w:sz w:val="24"/>
        </w:rPr>
        <w:t xml:space="preserve"> </w:t>
      </w:r>
      <w:r>
        <w:rPr>
          <w:i/>
          <w:color w:val="1F2329"/>
          <w:sz w:val="24"/>
        </w:rPr>
        <w:t>a</w:t>
      </w:r>
      <w:r>
        <w:rPr>
          <w:i/>
          <w:color w:val="1F2329"/>
          <w:spacing w:val="-3"/>
          <w:sz w:val="24"/>
        </w:rPr>
        <w:t xml:space="preserve"> </w:t>
      </w:r>
      <w:r>
        <w:rPr>
          <w:i/>
          <w:color w:val="1F2329"/>
          <w:sz w:val="24"/>
        </w:rPr>
        <w:t>system</w:t>
      </w:r>
      <w:r>
        <w:rPr>
          <w:i/>
          <w:color w:val="1F2329"/>
          <w:spacing w:val="-4"/>
          <w:sz w:val="24"/>
        </w:rPr>
        <w:t xml:space="preserve"> </w:t>
      </w:r>
      <w:r>
        <w:rPr>
          <w:i/>
          <w:color w:val="1F2329"/>
          <w:sz w:val="24"/>
        </w:rPr>
        <w:t>ensures</w:t>
      </w:r>
      <w:r>
        <w:rPr>
          <w:i/>
          <w:color w:val="1F2329"/>
          <w:spacing w:val="-3"/>
          <w:sz w:val="24"/>
        </w:rPr>
        <w:t xml:space="preserve"> </w:t>
      </w:r>
      <w:r>
        <w:rPr>
          <w:i/>
          <w:color w:val="1F2329"/>
          <w:sz w:val="24"/>
        </w:rPr>
        <w:t>fewer</w:t>
      </w:r>
      <w:r>
        <w:rPr>
          <w:i/>
          <w:color w:val="1F2329"/>
          <w:spacing w:val="-3"/>
          <w:sz w:val="24"/>
        </w:rPr>
        <w:t xml:space="preserve"> </w:t>
      </w:r>
      <w:r>
        <w:rPr>
          <w:i/>
          <w:color w:val="1F2329"/>
          <w:sz w:val="24"/>
        </w:rPr>
        <w:t>dependencies</w:t>
      </w:r>
      <w:r>
        <w:rPr>
          <w:i/>
          <w:color w:val="1F2329"/>
          <w:spacing w:val="-3"/>
          <w:sz w:val="24"/>
        </w:rPr>
        <w:t xml:space="preserve"> </w:t>
      </w:r>
      <w:r>
        <w:rPr>
          <w:i/>
          <w:color w:val="1F2329"/>
          <w:sz w:val="24"/>
        </w:rPr>
        <w:t>&amp;</w:t>
      </w:r>
      <w:r>
        <w:rPr>
          <w:i/>
          <w:color w:val="1F2329"/>
          <w:spacing w:val="-3"/>
          <w:sz w:val="24"/>
        </w:rPr>
        <w:t xml:space="preserve"> </w:t>
      </w:r>
      <w:r>
        <w:rPr>
          <w:i/>
          <w:color w:val="1F2329"/>
          <w:sz w:val="24"/>
        </w:rPr>
        <w:t>early deliveries. The addition of any extra functionalities can happen later as well. Additionally, if some stories need more research in terms of technicality, a short time-boxed period is assigned</w:t>
      </w:r>
    </w:p>
    <w:p w14:paraId="0268A5AE">
      <w:pPr>
        <w:pStyle w:val="6"/>
        <w:ind w:left="991"/>
      </w:pPr>
      <w:r>
        <w:rPr>
          <w:color w:val="1F2329"/>
        </w:rPr>
        <w:t>called</w:t>
      </w:r>
      <w:r>
        <w:rPr>
          <w:color w:val="1F2329"/>
          <w:spacing w:val="-2"/>
        </w:rPr>
        <w:t xml:space="preserve"> </w:t>
      </w:r>
      <w:r>
        <w:rPr>
          <w:b/>
          <w:color w:val="1F2329"/>
        </w:rPr>
        <w:t>Spike</w:t>
      </w:r>
      <w:r>
        <w:rPr>
          <w:color w:val="1F2329"/>
        </w:rPr>
        <w:t>.</w:t>
      </w:r>
      <w:r>
        <w:rPr>
          <w:color w:val="1F2329"/>
          <w:spacing w:val="-2"/>
        </w:rPr>
        <w:t xml:space="preserve"> </w:t>
      </w:r>
      <w:r>
        <w:rPr>
          <w:color w:val="1F2329"/>
        </w:rPr>
        <w:t>XP</w:t>
      </w:r>
      <w:r>
        <w:rPr>
          <w:color w:val="1F2329"/>
          <w:spacing w:val="-2"/>
        </w:rPr>
        <w:t xml:space="preserve"> </w:t>
      </w:r>
      <w:r>
        <w:rPr>
          <w:color w:val="1F2329"/>
        </w:rPr>
        <w:t>practices</w:t>
      </w:r>
      <w:r>
        <w:rPr>
          <w:color w:val="1F2329"/>
          <w:spacing w:val="-1"/>
        </w:rPr>
        <w:t xml:space="preserve"> </w:t>
      </w:r>
      <w:r>
        <w:rPr>
          <w:color w:val="1F2329"/>
        </w:rPr>
        <w:t>used</w:t>
      </w:r>
      <w:r>
        <w:rPr>
          <w:color w:val="1F2329"/>
          <w:spacing w:val="-1"/>
        </w:rPr>
        <w:t xml:space="preserve"> </w:t>
      </w:r>
      <w:r>
        <w:rPr>
          <w:color w:val="1F2329"/>
        </w:rPr>
        <w:t>here</w:t>
      </w:r>
      <w:r>
        <w:rPr>
          <w:color w:val="1F2329"/>
          <w:spacing w:val="-5"/>
        </w:rPr>
        <w:t xml:space="preserve"> </w:t>
      </w:r>
      <w:r>
        <w:rPr>
          <w:color w:val="1F2329"/>
          <w:spacing w:val="-4"/>
        </w:rPr>
        <w:t>are:-</w:t>
      </w:r>
    </w:p>
    <w:p w14:paraId="29DBACAF">
      <w:pPr>
        <w:pStyle w:val="9"/>
        <w:numPr>
          <w:ilvl w:val="2"/>
          <w:numId w:val="6"/>
        </w:numPr>
        <w:tabs>
          <w:tab w:val="left" w:pos="1710"/>
        </w:tabs>
        <w:spacing w:before="0" w:after="0" w:line="280" w:lineRule="exact"/>
        <w:ind w:left="1710" w:right="0" w:hanging="359"/>
        <w:jc w:val="left"/>
        <w:rPr>
          <w:i/>
          <w:sz w:val="24"/>
        </w:rPr>
      </w:pPr>
      <w:r>
        <w:rPr>
          <w:i/>
          <w:color w:val="1F2329"/>
          <w:spacing w:val="-2"/>
          <w:sz w:val="24"/>
        </w:rPr>
        <w:t>Refactoring</w:t>
      </w:r>
    </w:p>
    <w:p w14:paraId="6AB23251">
      <w:pPr>
        <w:pStyle w:val="9"/>
        <w:numPr>
          <w:ilvl w:val="2"/>
          <w:numId w:val="6"/>
        </w:numPr>
        <w:tabs>
          <w:tab w:val="left" w:pos="1710"/>
        </w:tabs>
        <w:spacing w:before="0" w:after="0" w:line="278" w:lineRule="exact"/>
        <w:ind w:left="1710" w:right="0" w:hanging="359"/>
        <w:jc w:val="left"/>
        <w:rPr>
          <w:i/>
          <w:sz w:val="24"/>
        </w:rPr>
      </w:pPr>
      <w:r>
        <w:rPr>
          <w:i/>
          <w:color w:val="1F2329"/>
          <w:sz w:val="24"/>
        </w:rPr>
        <w:t>Simple</w:t>
      </w:r>
      <w:r>
        <w:rPr>
          <w:i/>
          <w:color w:val="1F2329"/>
          <w:spacing w:val="-1"/>
          <w:sz w:val="24"/>
        </w:rPr>
        <w:t xml:space="preserve"> </w:t>
      </w:r>
      <w:r>
        <w:rPr>
          <w:i/>
          <w:color w:val="1F2329"/>
          <w:spacing w:val="-2"/>
          <w:sz w:val="24"/>
        </w:rPr>
        <w:t>Design</w:t>
      </w:r>
    </w:p>
    <w:p w14:paraId="3A6AD26B">
      <w:pPr>
        <w:pStyle w:val="9"/>
        <w:numPr>
          <w:ilvl w:val="1"/>
          <w:numId w:val="6"/>
        </w:numPr>
        <w:tabs>
          <w:tab w:val="left" w:pos="991"/>
        </w:tabs>
        <w:spacing w:before="0" w:after="0" w:line="240" w:lineRule="auto"/>
        <w:ind w:left="991" w:right="195" w:hanging="360"/>
        <w:jc w:val="both"/>
        <w:rPr>
          <w:i/>
          <w:sz w:val="24"/>
        </w:rPr>
      </w:pPr>
      <w:r>
        <w:rPr>
          <w:b/>
          <w:i/>
          <w:color w:val="1F2329"/>
          <w:sz w:val="24"/>
        </w:rPr>
        <w:t>Coding</w:t>
      </w:r>
      <w:r>
        <w:rPr>
          <w:b/>
          <w:i/>
          <w:color w:val="1F2329"/>
          <w:spacing w:val="-2"/>
          <w:sz w:val="24"/>
        </w:rPr>
        <w:t xml:space="preserve"> </w:t>
      </w:r>
      <w:r>
        <w:rPr>
          <w:i/>
          <w:color w:val="1F2329"/>
          <w:sz w:val="24"/>
        </w:rPr>
        <w:t>–</w:t>
      </w:r>
      <w:r>
        <w:rPr>
          <w:i/>
          <w:color w:val="1F2329"/>
          <w:spacing w:val="-2"/>
          <w:sz w:val="24"/>
        </w:rPr>
        <w:t xml:space="preserve"> </w:t>
      </w:r>
      <w:r>
        <w:rPr>
          <w:i/>
          <w:color w:val="1F2329"/>
          <w:sz w:val="24"/>
        </w:rPr>
        <w:t>Third</w:t>
      </w:r>
      <w:r>
        <w:rPr>
          <w:i/>
          <w:color w:val="1F2329"/>
          <w:spacing w:val="-2"/>
          <w:sz w:val="24"/>
        </w:rPr>
        <w:t xml:space="preserve"> </w:t>
      </w:r>
      <w:r>
        <w:rPr>
          <w:i/>
          <w:color w:val="1F2329"/>
          <w:sz w:val="24"/>
        </w:rPr>
        <w:t>is</w:t>
      </w:r>
      <w:r>
        <w:rPr>
          <w:i/>
          <w:color w:val="1F2329"/>
          <w:spacing w:val="-2"/>
          <w:sz w:val="24"/>
        </w:rPr>
        <w:t xml:space="preserve"> </w:t>
      </w:r>
      <w:r>
        <w:rPr>
          <w:i/>
          <w:color w:val="1F2329"/>
          <w:sz w:val="24"/>
        </w:rPr>
        <w:t>coding.</w:t>
      </w:r>
      <w:r>
        <w:rPr>
          <w:i/>
          <w:color w:val="1F2329"/>
          <w:spacing w:val="-2"/>
          <w:sz w:val="24"/>
        </w:rPr>
        <w:t xml:space="preserve"> </w:t>
      </w:r>
      <w:r>
        <w:rPr>
          <w:i/>
          <w:color w:val="1F2329"/>
          <w:sz w:val="24"/>
        </w:rPr>
        <w:t>This</w:t>
      </w:r>
      <w:r>
        <w:rPr>
          <w:i/>
          <w:color w:val="1F2329"/>
          <w:spacing w:val="-2"/>
          <w:sz w:val="24"/>
        </w:rPr>
        <w:t xml:space="preserve"> </w:t>
      </w:r>
      <w:r>
        <w:rPr>
          <w:i/>
          <w:color w:val="1F2329"/>
          <w:sz w:val="24"/>
        </w:rPr>
        <w:t>is</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core</w:t>
      </w:r>
      <w:r>
        <w:rPr>
          <w:i/>
          <w:color w:val="1F2329"/>
          <w:spacing w:val="-3"/>
          <w:sz w:val="24"/>
        </w:rPr>
        <w:t xml:space="preserve"> </w:t>
      </w:r>
      <w:r>
        <w:rPr>
          <w:i/>
          <w:color w:val="1F2329"/>
          <w:sz w:val="24"/>
        </w:rPr>
        <w:t>of</w:t>
      </w:r>
      <w:r>
        <w:rPr>
          <w:i/>
          <w:color w:val="1F2329"/>
          <w:spacing w:val="-2"/>
          <w:sz w:val="24"/>
        </w:rPr>
        <w:t xml:space="preserve"> </w:t>
      </w:r>
      <w:r>
        <w:rPr>
          <w:i/>
          <w:color w:val="1F2329"/>
          <w:sz w:val="24"/>
        </w:rPr>
        <w:t>any</w:t>
      </w:r>
      <w:r>
        <w:rPr>
          <w:i/>
          <w:color w:val="1F2329"/>
          <w:spacing w:val="-3"/>
          <w:sz w:val="24"/>
        </w:rPr>
        <w:t xml:space="preserve"> </w:t>
      </w:r>
      <w:r>
        <w:rPr>
          <w:i/>
          <w:color w:val="1F2329"/>
          <w:sz w:val="24"/>
        </w:rPr>
        <w:t>process.</w:t>
      </w:r>
      <w:r>
        <w:rPr>
          <w:i/>
          <w:color w:val="1F2329"/>
          <w:spacing w:val="-2"/>
          <w:sz w:val="24"/>
        </w:rPr>
        <w:t xml:space="preserve"> </w:t>
      </w:r>
      <w:r>
        <w:rPr>
          <w:i/>
          <w:color w:val="1F2329"/>
          <w:sz w:val="24"/>
        </w:rPr>
        <w:t>The actual</w:t>
      </w:r>
      <w:r>
        <w:rPr>
          <w:i/>
          <w:color w:val="1F2329"/>
          <w:spacing w:val="-2"/>
          <w:sz w:val="24"/>
        </w:rPr>
        <w:t xml:space="preserve"> </w:t>
      </w:r>
      <w:r>
        <w:rPr>
          <w:i/>
          <w:color w:val="1F2329"/>
          <w:sz w:val="24"/>
        </w:rPr>
        <w:t>coding</w:t>
      </w:r>
      <w:r>
        <w:rPr>
          <w:i/>
          <w:color w:val="1F2329"/>
          <w:spacing w:val="-2"/>
          <w:sz w:val="24"/>
        </w:rPr>
        <w:t xml:space="preserve"> </w:t>
      </w:r>
      <w:r>
        <w:rPr>
          <w:i/>
          <w:color w:val="1F2329"/>
          <w:sz w:val="24"/>
        </w:rPr>
        <w:t>of</w:t>
      </w:r>
      <w:r>
        <w:rPr>
          <w:i/>
          <w:color w:val="1F2329"/>
          <w:spacing w:val="-2"/>
          <w:sz w:val="24"/>
        </w:rPr>
        <w:t xml:space="preserve"> </w:t>
      </w:r>
      <w:r>
        <w:rPr>
          <w:i/>
          <w:color w:val="1F2329"/>
          <w:sz w:val="24"/>
        </w:rPr>
        <w:t>software</w:t>
      </w:r>
      <w:r>
        <w:rPr>
          <w:i/>
          <w:color w:val="1F2329"/>
          <w:spacing w:val="-3"/>
          <w:sz w:val="24"/>
        </w:rPr>
        <w:t xml:space="preserve"> </w:t>
      </w:r>
      <w:r>
        <w:rPr>
          <w:i/>
          <w:color w:val="1F2329"/>
          <w:sz w:val="24"/>
        </w:rPr>
        <w:t>starts</w:t>
      </w:r>
      <w:r>
        <w:rPr>
          <w:i/>
          <w:color w:val="1F2329"/>
          <w:spacing w:val="-2"/>
          <w:sz w:val="24"/>
        </w:rPr>
        <w:t xml:space="preserve"> </w:t>
      </w:r>
      <w:r>
        <w:rPr>
          <w:i/>
          <w:color w:val="1F2329"/>
          <w:sz w:val="24"/>
        </w:rPr>
        <w:t>here. In</w:t>
      </w:r>
      <w:r>
        <w:rPr>
          <w:i/>
          <w:color w:val="1F2329"/>
          <w:spacing w:val="-3"/>
          <w:sz w:val="24"/>
        </w:rPr>
        <w:t xml:space="preserve"> </w:t>
      </w:r>
      <w:r>
        <w:rPr>
          <w:i/>
          <w:color w:val="1F2329"/>
          <w:sz w:val="24"/>
        </w:rPr>
        <w:t>other</w:t>
      </w:r>
      <w:r>
        <w:rPr>
          <w:i/>
          <w:color w:val="1F2329"/>
          <w:spacing w:val="-3"/>
          <w:sz w:val="24"/>
        </w:rPr>
        <w:t xml:space="preserve"> </w:t>
      </w:r>
      <w:r>
        <w:rPr>
          <w:i/>
          <w:color w:val="1F2329"/>
          <w:sz w:val="24"/>
        </w:rPr>
        <w:t>words,</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team</w:t>
      </w:r>
      <w:r>
        <w:rPr>
          <w:i/>
          <w:color w:val="1F2329"/>
          <w:spacing w:val="-2"/>
          <w:sz w:val="24"/>
        </w:rPr>
        <w:t xml:space="preserve"> </w:t>
      </w:r>
      <w:r>
        <w:rPr>
          <w:i/>
          <w:color w:val="1F2329"/>
          <w:sz w:val="24"/>
        </w:rPr>
        <w:t>sits</w:t>
      </w:r>
      <w:r>
        <w:rPr>
          <w:i/>
          <w:color w:val="1F2329"/>
          <w:spacing w:val="-3"/>
          <w:sz w:val="24"/>
        </w:rPr>
        <w:t xml:space="preserve"> </w:t>
      </w:r>
      <w:r>
        <w:rPr>
          <w:i/>
          <w:color w:val="1F2329"/>
          <w:sz w:val="24"/>
        </w:rPr>
        <w:t>together</w:t>
      </w:r>
      <w:r>
        <w:rPr>
          <w:i/>
          <w:color w:val="1F2329"/>
          <w:spacing w:val="-3"/>
          <w:sz w:val="24"/>
        </w:rPr>
        <w:t xml:space="preserve"> </w:t>
      </w:r>
      <w:r>
        <w:rPr>
          <w:i/>
          <w:color w:val="1F2329"/>
          <w:sz w:val="24"/>
        </w:rPr>
        <w:t>&amp;</w:t>
      </w:r>
      <w:r>
        <w:rPr>
          <w:i/>
          <w:color w:val="1F2329"/>
          <w:spacing w:val="-3"/>
          <w:sz w:val="24"/>
        </w:rPr>
        <w:t xml:space="preserve"> </w:t>
      </w:r>
      <w:r>
        <w:rPr>
          <w:i/>
          <w:color w:val="1F2329"/>
          <w:sz w:val="24"/>
        </w:rPr>
        <w:t>starts</w:t>
      </w:r>
      <w:r>
        <w:rPr>
          <w:i/>
          <w:color w:val="1F2329"/>
          <w:spacing w:val="-3"/>
          <w:sz w:val="24"/>
        </w:rPr>
        <w:t xml:space="preserve"> </w:t>
      </w:r>
      <w:r>
        <w:rPr>
          <w:i/>
          <w:color w:val="1F2329"/>
          <w:sz w:val="24"/>
        </w:rPr>
        <w:t>working</w:t>
      </w:r>
      <w:r>
        <w:rPr>
          <w:i/>
          <w:color w:val="1F2329"/>
          <w:spacing w:val="-3"/>
          <w:sz w:val="24"/>
        </w:rPr>
        <w:t xml:space="preserve"> </w:t>
      </w:r>
      <w:r>
        <w:rPr>
          <w:i/>
          <w:color w:val="1F2329"/>
          <w:sz w:val="24"/>
        </w:rPr>
        <w:t>incrementally</w:t>
      </w:r>
      <w:r>
        <w:rPr>
          <w:i/>
          <w:color w:val="1F2329"/>
          <w:spacing w:val="-3"/>
          <w:sz w:val="24"/>
        </w:rPr>
        <w:t xml:space="preserve"> </w:t>
      </w:r>
      <w:r>
        <w:rPr>
          <w:i/>
          <w:color w:val="1F2329"/>
          <w:sz w:val="24"/>
        </w:rPr>
        <w:t>to</w:t>
      </w:r>
      <w:r>
        <w:rPr>
          <w:i/>
          <w:color w:val="1F2329"/>
          <w:spacing w:val="-3"/>
          <w:sz w:val="24"/>
        </w:rPr>
        <w:t xml:space="preserve"> </w:t>
      </w:r>
      <w:r>
        <w:rPr>
          <w:i/>
          <w:color w:val="1F2329"/>
          <w:sz w:val="24"/>
        </w:rPr>
        <w:t>deliver</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end</w:t>
      </w:r>
      <w:r>
        <w:rPr>
          <w:i/>
          <w:color w:val="1F2329"/>
          <w:spacing w:val="-3"/>
          <w:sz w:val="24"/>
        </w:rPr>
        <w:t xml:space="preserve"> </w:t>
      </w:r>
      <w:r>
        <w:rPr>
          <w:i/>
          <w:color w:val="1F2329"/>
          <w:sz w:val="24"/>
        </w:rPr>
        <w:t>product.</w:t>
      </w:r>
      <w:r>
        <w:rPr>
          <w:i/>
          <w:color w:val="1F2329"/>
          <w:spacing w:val="-3"/>
          <w:sz w:val="24"/>
        </w:rPr>
        <w:t xml:space="preserve"> </w:t>
      </w:r>
      <w:r>
        <w:rPr>
          <w:i/>
          <w:color w:val="1F2329"/>
          <w:sz w:val="24"/>
        </w:rPr>
        <w:t>XP practices used here are:-</w:t>
      </w:r>
    </w:p>
    <w:p w14:paraId="4F5B5F3E">
      <w:pPr>
        <w:pStyle w:val="9"/>
        <w:numPr>
          <w:ilvl w:val="2"/>
          <w:numId w:val="6"/>
        </w:numPr>
        <w:tabs>
          <w:tab w:val="left" w:pos="1710"/>
        </w:tabs>
        <w:spacing w:before="0" w:after="0" w:line="280" w:lineRule="exact"/>
        <w:ind w:left="1710" w:right="0" w:hanging="359"/>
        <w:jc w:val="left"/>
        <w:rPr>
          <w:i/>
          <w:sz w:val="24"/>
        </w:rPr>
      </w:pPr>
      <w:r>
        <w:rPr>
          <w:i/>
          <w:color w:val="1F2329"/>
          <w:sz w:val="24"/>
        </w:rPr>
        <w:t xml:space="preserve">Pair </w:t>
      </w:r>
      <w:r>
        <w:rPr>
          <w:i/>
          <w:color w:val="1F2329"/>
          <w:spacing w:val="-2"/>
          <w:sz w:val="24"/>
        </w:rPr>
        <w:t>programming</w:t>
      </w:r>
    </w:p>
    <w:p w14:paraId="79678130">
      <w:pPr>
        <w:pStyle w:val="9"/>
        <w:numPr>
          <w:ilvl w:val="2"/>
          <w:numId w:val="6"/>
        </w:numPr>
        <w:tabs>
          <w:tab w:val="left" w:pos="1710"/>
        </w:tabs>
        <w:spacing w:before="0" w:after="0" w:line="276" w:lineRule="exact"/>
        <w:ind w:left="1710" w:right="0" w:hanging="359"/>
        <w:jc w:val="left"/>
        <w:rPr>
          <w:i/>
          <w:sz w:val="24"/>
        </w:rPr>
      </w:pPr>
      <w:r>
        <w:rPr>
          <w:i/>
          <w:color w:val="1F2329"/>
          <w:sz w:val="24"/>
        </w:rPr>
        <w:t>Collective</w:t>
      </w:r>
      <w:r>
        <w:rPr>
          <w:i/>
          <w:color w:val="1F2329"/>
          <w:spacing w:val="-5"/>
          <w:sz w:val="24"/>
        </w:rPr>
        <w:t xml:space="preserve"> </w:t>
      </w:r>
      <w:r>
        <w:rPr>
          <w:i/>
          <w:color w:val="1F2329"/>
          <w:sz w:val="24"/>
        </w:rPr>
        <w:t>code</w:t>
      </w:r>
      <w:r>
        <w:rPr>
          <w:i/>
          <w:color w:val="1F2329"/>
          <w:spacing w:val="-3"/>
          <w:sz w:val="24"/>
        </w:rPr>
        <w:t xml:space="preserve"> </w:t>
      </w:r>
      <w:r>
        <w:rPr>
          <w:i/>
          <w:color w:val="1F2329"/>
          <w:spacing w:val="-2"/>
          <w:sz w:val="24"/>
        </w:rPr>
        <w:t>ownership</w:t>
      </w:r>
    </w:p>
    <w:p w14:paraId="5321D8D2">
      <w:pPr>
        <w:pStyle w:val="9"/>
        <w:numPr>
          <w:ilvl w:val="2"/>
          <w:numId w:val="6"/>
        </w:numPr>
        <w:tabs>
          <w:tab w:val="left" w:pos="1710"/>
        </w:tabs>
        <w:spacing w:before="0" w:after="0" w:line="277" w:lineRule="exact"/>
        <w:ind w:left="1710" w:right="0" w:hanging="359"/>
        <w:jc w:val="left"/>
        <w:rPr>
          <w:i/>
          <w:sz w:val="24"/>
        </w:rPr>
      </w:pPr>
      <w:r>
        <w:rPr>
          <w:i/>
          <w:color w:val="1F2329"/>
          <w:sz w:val="24"/>
        </w:rPr>
        <w:t xml:space="preserve">Coding </w:t>
      </w:r>
      <w:r>
        <w:rPr>
          <w:i/>
          <w:color w:val="1F2329"/>
          <w:spacing w:val="-2"/>
          <w:sz w:val="24"/>
        </w:rPr>
        <w:t>Standards</w:t>
      </w:r>
    </w:p>
    <w:p w14:paraId="3C704A49">
      <w:pPr>
        <w:pStyle w:val="9"/>
        <w:numPr>
          <w:ilvl w:val="1"/>
          <w:numId w:val="6"/>
        </w:numPr>
        <w:tabs>
          <w:tab w:val="left" w:pos="991"/>
        </w:tabs>
        <w:spacing w:before="0" w:after="0" w:line="240" w:lineRule="auto"/>
        <w:ind w:left="991" w:right="712" w:hanging="360"/>
        <w:jc w:val="left"/>
        <w:rPr>
          <w:i/>
          <w:sz w:val="24"/>
        </w:rPr>
      </w:pPr>
      <w:r>
        <w:rPr>
          <w:b/>
          <w:i/>
          <w:color w:val="1F2329"/>
          <w:sz w:val="24"/>
        </w:rPr>
        <w:t>Testing</w:t>
      </w:r>
      <w:r>
        <w:rPr>
          <w:b/>
          <w:i/>
          <w:color w:val="1F2329"/>
          <w:spacing w:val="-3"/>
          <w:sz w:val="24"/>
        </w:rPr>
        <w:t xml:space="preserve"> </w:t>
      </w:r>
      <w:r>
        <w:rPr>
          <w:i/>
          <w:color w:val="1F2329"/>
          <w:sz w:val="24"/>
        </w:rPr>
        <w:t>–</w:t>
      </w:r>
      <w:r>
        <w:rPr>
          <w:i/>
          <w:color w:val="1F2329"/>
          <w:spacing w:val="-3"/>
          <w:sz w:val="24"/>
        </w:rPr>
        <w:t xml:space="preserve"> </w:t>
      </w:r>
      <w:r>
        <w:rPr>
          <w:i/>
          <w:color w:val="1F2329"/>
          <w:sz w:val="24"/>
        </w:rPr>
        <w:t>Towards</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end,</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code</w:t>
      </w:r>
      <w:r>
        <w:rPr>
          <w:i/>
          <w:color w:val="1F2329"/>
          <w:spacing w:val="-4"/>
          <w:sz w:val="24"/>
        </w:rPr>
        <w:t xml:space="preserve"> </w:t>
      </w:r>
      <w:r>
        <w:rPr>
          <w:i/>
          <w:color w:val="1F2329"/>
          <w:sz w:val="24"/>
        </w:rPr>
        <w:t>is</w:t>
      </w:r>
      <w:r>
        <w:rPr>
          <w:i/>
          <w:color w:val="1F2329"/>
          <w:spacing w:val="-3"/>
          <w:sz w:val="24"/>
        </w:rPr>
        <w:t xml:space="preserve"> </w:t>
      </w:r>
      <w:r>
        <w:rPr>
          <w:i/>
          <w:color w:val="1F2329"/>
          <w:sz w:val="24"/>
        </w:rPr>
        <w:t>tested</w:t>
      </w:r>
      <w:r>
        <w:rPr>
          <w:i/>
          <w:color w:val="1F2329"/>
          <w:spacing w:val="-3"/>
          <w:sz w:val="24"/>
        </w:rPr>
        <w:t xml:space="preserve"> </w:t>
      </w:r>
      <w:r>
        <w:rPr>
          <w:i/>
          <w:color w:val="1F2329"/>
          <w:sz w:val="24"/>
        </w:rPr>
        <w:t>first</w:t>
      </w:r>
      <w:r>
        <w:rPr>
          <w:i/>
          <w:color w:val="1F2329"/>
          <w:spacing w:val="-3"/>
          <w:sz w:val="24"/>
        </w:rPr>
        <w:t xml:space="preserve"> </w:t>
      </w:r>
      <w:r>
        <w:rPr>
          <w:i/>
          <w:color w:val="1F2329"/>
          <w:sz w:val="24"/>
        </w:rPr>
        <w:t>&amp;</w:t>
      </w:r>
      <w:r>
        <w:rPr>
          <w:i/>
          <w:color w:val="1F2329"/>
          <w:spacing w:val="-3"/>
          <w:sz w:val="24"/>
        </w:rPr>
        <w:t xml:space="preserve"> </w:t>
      </w:r>
      <w:r>
        <w:rPr>
          <w:i/>
          <w:color w:val="1F2329"/>
          <w:sz w:val="24"/>
        </w:rPr>
        <w:t>run</w:t>
      </w:r>
      <w:r>
        <w:rPr>
          <w:i/>
          <w:color w:val="1F2329"/>
          <w:spacing w:val="-3"/>
          <w:sz w:val="24"/>
        </w:rPr>
        <w:t xml:space="preserve"> </w:t>
      </w:r>
      <w:r>
        <w:rPr>
          <w:i/>
          <w:color w:val="1F2329"/>
          <w:sz w:val="24"/>
        </w:rPr>
        <w:t>later,</w:t>
      </w:r>
      <w:r>
        <w:rPr>
          <w:i/>
          <w:color w:val="1F2329"/>
          <w:spacing w:val="-3"/>
          <w:sz w:val="24"/>
        </w:rPr>
        <w:t xml:space="preserve"> </w:t>
      </w:r>
      <w:r>
        <w:rPr>
          <w:i/>
          <w:color w:val="1F2329"/>
          <w:sz w:val="24"/>
        </w:rPr>
        <w:t>after</w:t>
      </w:r>
      <w:r>
        <w:rPr>
          <w:i/>
          <w:color w:val="1F2329"/>
          <w:spacing w:val="-3"/>
          <w:sz w:val="24"/>
        </w:rPr>
        <w:t xml:space="preserve"> </w:t>
      </w:r>
      <w:r>
        <w:rPr>
          <w:i/>
          <w:color w:val="1F2329"/>
          <w:sz w:val="24"/>
        </w:rPr>
        <w:t>fixing</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bugs. Following practice supports it</w:t>
      </w:r>
    </w:p>
    <w:p w14:paraId="11755D4F">
      <w:pPr>
        <w:pStyle w:val="9"/>
        <w:numPr>
          <w:ilvl w:val="2"/>
          <w:numId w:val="6"/>
        </w:numPr>
        <w:tabs>
          <w:tab w:val="left" w:pos="1710"/>
        </w:tabs>
        <w:spacing w:before="0" w:after="0" w:line="280" w:lineRule="exact"/>
        <w:ind w:left="1710" w:right="0" w:hanging="359"/>
        <w:jc w:val="left"/>
        <w:rPr>
          <w:i/>
          <w:sz w:val="24"/>
        </w:rPr>
      </w:pPr>
      <w:r>
        <w:rPr>
          <w:i/>
          <w:color w:val="1F2329"/>
          <w:sz w:val="24"/>
        </w:rPr>
        <w:t xml:space="preserve">Continuous </w:t>
      </w:r>
      <w:r>
        <w:rPr>
          <w:i/>
          <w:color w:val="1F2329"/>
          <w:spacing w:val="-2"/>
          <w:sz w:val="24"/>
        </w:rPr>
        <w:t>integration</w:t>
      </w:r>
    </w:p>
    <w:p w14:paraId="52555A9B">
      <w:pPr>
        <w:pStyle w:val="9"/>
        <w:numPr>
          <w:ilvl w:val="2"/>
          <w:numId w:val="6"/>
        </w:numPr>
        <w:tabs>
          <w:tab w:val="left" w:pos="1710"/>
        </w:tabs>
        <w:spacing w:before="0" w:after="0" w:line="276" w:lineRule="exact"/>
        <w:ind w:left="1710" w:right="0" w:hanging="359"/>
        <w:jc w:val="left"/>
        <w:rPr>
          <w:i/>
          <w:sz w:val="24"/>
        </w:rPr>
      </w:pPr>
      <w:r>
        <w:rPr>
          <w:i/>
          <w:color w:val="1F2329"/>
          <w:sz w:val="24"/>
        </w:rPr>
        <w:t>Test</w:t>
      </w:r>
      <w:r>
        <w:rPr>
          <w:i/>
          <w:color w:val="1F2329"/>
          <w:spacing w:val="-1"/>
          <w:sz w:val="24"/>
        </w:rPr>
        <w:t xml:space="preserve"> </w:t>
      </w:r>
      <w:r>
        <w:rPr>
          <w:i/>
          <w:color w:val="1F2329"/>
          <w:spacing w:val="-2"/>
          <w:sz w:val="24"/>
        </w:rPr>
        <w:t>first</w:t>
      </w:r>
    </w:p>
    <w:p w14:paraId="508BFC93">
      <w:pPr>
        <w:pStyle w:val="9"/>
        <w:numPr>
          <w:ilvl w:val="2"/>
          <w:numId w:val="6"/>
        </w:numPr>
        <w:tabs>
          <w:tab w:val="left" w:pos="1710"/>
        </w:tabs>
        <w:spacing w:before="0" w:after="0" w:line="277" w:lineRule="exact"/>
        <w:ind w:left="1710" w:right="0" w:hanging="359"/>
        <w:jc w:val="left"/>
        <w:rPr>
          <w:i/>
          <w:sz w:val="24"/>
        </w:rPr>
      </w:pPr>
      <w:r>
        <w:rPr>
          <w:i/>
          <w:color w:val="1F2329"/>
          <w:sz w:val="24"/>
        </w:rPr>
        <w:t>Iterative</w:t>
      </w:r>
      <w:r>
        <w:rPr>
          <w:i/>
          <w:color w:val="1F2329"/>
          <w:spacing w:val="-9"/>
          <w:sz w:val="24"/>
        </w:rPr>
        <w:t xml:space="preserve"> </w:t>
      </w:r>
      <w:r>
        <w:rPr>
          <w:i/>
          <w:color w:val="1F2329"/>
          <w:spacing w:val="-2"/>
          <w:sz w:val="24"/>
        </w:rPr>
        <w:t>development</w:t>
      </w:r>
    </w:p>
    <w:p w14:paraId="006D9468">
      <w:pPr>
        <w:pStyle w:val="9"/>
        <w:numPr>
          <w:ilvl w:val="1"/>
          <w:numId w:val="6"/>
        </w:numPr>
        <w:tabs>
          <w:tab w:val="left" w:pos="991"/>
        </w:tabs>
        <w:spacing w:before="0" w:after="0" w:line="240" w:lineRule="auto"/>
        <w:ind w:left="991" w:right="103" w:hanging="360"/>
        <w:jc w:val="left"/>
        <w:rPr>
          <w:i/>
          <w:sz w:val="24"/>
        </w:rPr>
      </w:pPr>
      <w:r>
        <w:rPr>
          <w:b/>
          <w:i/>
          <w:color w:val="1F2329"/>
          <w:sz w:val="24"/>
        </w:rPr>
        <w:t xml:space="preserve">Release </w:t>
      </w:r>
      <w:r>
        <w:rPr>
          <w:i/>
          <w:color w:val="1F2329"/>
          <w:sz w:val="24"/>
        </w:rPr>
        <w:t>– Finally, the customer valued product is released &amp; project velocity is computed to keep a tab</w:t>
      </w:r>
      <w:r>
        <w:rPr>
          <w:i/>
          <w:color w:val="1F2329"/>
          <w:spacing w:val="-3"/>
          <w:sz w:val="24"/>
        </w:rPr>
        <w:t xml:space="preserve"> </w:t>
      </w:r>
      <w:r>
        <w:rPr>
          <w:i/>
          <w:color w:val="1F2329"/>
          <w:sz w:val="24"/>
        </w:rPr>
        <w:t>on</w:t>
      </w:r>
      <w:r>
        <w:rPr>
          <w:i/>
          <w:color w:val="1F2329"/>
          <w:spacing w:val="-3"/>
          <w:sz w:val="24"/>
        </w:rPr>
        <w:t xml:space="preserve"> </w:t>
      </w:r>
      <w:r>
        <w:rPr>
          <w:i/>
          <w:color w:val="1F2329"/>
          <w:sz w:val="24"/>
        </w:rPr>
        <w:t>the</w:t>
      </w:r>
      <w:r>
        <w:rPr>
          <w:i/>
          <w:color w:val="1F2329"/>
          <w:spacing w:val="-6"/>
          <w:sz w:val="24"/>
        </w:rPr>
        <w:t xml:space="preserve"> </w:t>
      </w:r>
      <w:r>
        <w:rPr>
          <w:i/>
          <w:color w:val="1F2329"/>
          <w:sz w:val="24"/>
        </w:rPr>
        <w:t>progress.</w:t>
      </w:r>
      <w:r>
        <w:rPr>
          <w:i/>
          <w:color w:val="1F2329"/>
          <w:spacing w:val="-3"/>
          <w:sz w:val="24"/>
        </w:rPr>
        <w:t xml:space="preserve"> </w:t>
      </w:r>
      <w:r>
        <w:rPr>
          <w:i/>
          <w:color w:val="1F2329"/>
          <w:sz w:val="24"/>
        </w:rPr>
        <w:t>Measurement</w:t>
      </w:r>
      <w:r>
        <w:rPr>
          <w:i/>
          <w:color w:val="1F2329"/>
          <w:spacing w:val="-2"/>
          <w:sz w:val="24"/>
        </w:rPr>
        <w:t xml:space="preserve"> </w:t>
      </w:r>
      <w:r>
        <w:rPr>
          <w:i/>
          <w:color w:val="1F2329"/>
          <w:sz w:val="24"/>
        </w:rPr>
        <w:t>of</w:t>
      </w:r>
      <w:r>
        <w:rPr>
          <w:i/>
          <w:color w:val="1F2329"/>
          <w:spacing w:val="-3"/>
          <w:sz w:val="24"/>
        </w:rPr>
        <w:t xml:space="preserve"> </w:t>
      </w:r>
      <w:r>
        <w:rPr>
          <w:i/>
          <w:color w:val="1F2329"/>
          <w:sz w:val="24"/>
        </w:rPr>
        <w:t>Project</w:t>
      </w:r>
      <w:r>
        <w:rPr>
          <w:i/>
          <w:color w:val="1F2329"/>
          <w:spacing w:val="-3"/>
          <w:sz w:val="24"/>
        </w:rPr>
        <w:t xml:space="preserve"> </w:t>
      </w:r>
      <w:r>
        <w:rPr>
          <w:i/>
          <w:color w:val="1F2329"/>
          <w:sz w:val="24"/>
        </w:rPr>
        <w:t>velocity</w:t>
      </w:r>
      <w:r>
        <w:rPr>
          <w:i/>
          <w:color w:val="1F2329"/>
          <w:spacing w:val="-3"/>
          <w:sz w:val="24"/>
        </w:rPr>
        <w:t xml:space="preserve"> </w:t>
      </w:r>
      <w:r>
        <w:rPr>
          <w:i/>
          <w:color w:val="1F2329"/>
          <w:sz w:val="24"/>
        </w:rPr>
        <w:t>happens,</w:t>
      </w:r>
      <w:r>
        <w:rPr>
          <w:i/>
          <w:color w:val="1F2329"/>
          <w:spacing w:val="-3"/>
          <w:sz w:val="24"/>
        </w:rPr>
        <w:t xml:space="preserve"> </w:t>
      </w:r>
      <w:r>
        <w:rPr>
          <w:i/>
          <w:color w:val="1F2329"/>
          <w:sz w:val="24"/>
        </w:rPr>
        <w:t>which</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a</w:t>
      </w:r>
      <w:r>
        <w:rPr>
          <w:i/>
          <w:color w:val="1F2329"/>
          <w:spacing w:val="-6"/>
          <w:sz w:val="24"/>
        </w:rPr>
        <w:t xml:space="preserve"> </w:t>
      </w:r>
      <w:r>
        <w:rPr>
          <w:i/>
          <w:color w:val="1F2329"/>
          <w:sz w:val="24"/>
        </w:rPr>
        <w:t>quantifying</w:t>
      </w:r>
      <w:r>
        <w:rPr>
          <w:i/>
          <w:color w:val="1F2329"/>
          <w:spacing w:val="-3"/>
          <w:sz w:val="24"/>
        </w:rPr>
        <w:t xml:space="preserve"> </w:t>
      </w:r>
      <w:r>
        <w:rPr>
          <w:i/>
          <w:color w:val="1F2329"/>
          <w:sz w:val="24"/>
        </w:rPr>
        <w:t>criterion</w:t>
      </w:r>
      <w:r>
        <w:rPr>
          <w:i/>
          <w:color w:val="1F2329"/>
          <w:spacing w:val="-1"/>
          <w:sz w:val="24"/>
        </w:rPr>
        <w:t xml:space="preserve"> </w:t>
      </w:r>
      <w:r>
        <w:rPr>
          <w:i/>
          <w:color w:val="1F2329"/>
          <w:sz w:val="24"/>
        </w:rPr>
        <w:t>of</w:t>
      </w:r>
      <w:r>
        <w:rPr>
          <w:i/>
          <w:color w:val="1F2329"/>
          <w:spacing w:val="-5"/>
          <w:sz w:val="24"/>
        </w:rPr>
        <w:t xml:space="preserve"> </w:t>
      </w:r>
      <w:r>
        <w:rPr>
          <w:i/>
          <w:color w:val="1F2329"/>
          <w:sz w:val="24"/>
        </w:rPr>
        <w:t>the amount of work accomplished in a project.</w:t>
      </w:r>
    </w:p>
    <w:p w14:paraId="3ED812A0">
      <w:pPr>
        <w:pStyle w:val="3"/>
        <w:spacing w:before="265"/>
      </w:pPr>
      <w:r>
        <w:rPr>
          <w:color w:val="484848"/>
        </w:rPr>
        <w:t>Advantages</w:t>
      </w:r>
      <w:r>
        <w:rPr>
          <w:color w:val="484848"/>
          <w:spacing w:val="-1"/>
        </w:rPr>
        <w:t xml:space="preserve"> </w:t>
      </w:r>
      <w:r>
        <w:rPr>
          <w:color w:val="484848"/>
        </w:rPr>
        <w:t>of</w:t>
      </w:r>
      <w:r>
        <w:rPr>
          <w:color w:val="484848"/>
          <w:spacing w:val="-1"/>
        </w:rPr>
        <w:t xml:space="preserve"> </w:t>
      </w:r>
      <w:r>
        <w:rPr>
          <w:color w:val="484848"/>
          <w:spacing w:val="-5"/>
        </w:rPr>
        <w:t>XP:</w:t>
      </w:r>
    </w:p>
    <w:p w14:paraId="050F0567">
      <w:pPr>
        <w:spacing w:before="274"/>
        <w:ind w:left="271" w:right="0" w:firstLine="0"/>
        <w:jc w:val="left"/>
        <w:rPr>
          <w:sz w:val="24"/>
        </w:rPr>
      </w:pPr>
      <w:r>
        <w:rPr>
          <w:color w:val="1F2329"/>
          <w:sz w:val="24"/>
        </w:rPr>
        <w:t>Following</w:t>
      </w:r>
      <w:r>
        <w:rPr>
          <w:color w:val="1F2329"/>
          <w:spacing w:val="-3"/>
          <w:sz w:val="24"/>
        </w:rPr>
        <w:t xml:space="preserve"> </w:t>
      </w:r>
      <w:r>
        <w:rPr>
          <w:color w:val="1F2329"/>
          <w:sz w:val="24"/>
        </w:rPr>
        <w:t>are</w:t>
      </w:r>
      <w:r>
        <w:rPr>
          <w:color w:val="1F2329"/>
          <w:spacing w:val="-3"/>
          <w:sz w:val="24"/>
        </w:rPr>
        <w:t xml:space="preserve"> </w:t>
      </w:r>
      <w:r>
        <w:rPr>
          <w:color w:val="1F2329"/>
          <w:sz w:val="24"/>
        </w:rPr>
        <w:t>the</w:t>
      </w:r>
      <w:r>
        <w:rPr>
          <w:color w:val="1F2329"/>
          <w:spacing w:val="-2"/>
          <w:sz w:val="24"/>
        </w:rPr>
        <w:t xml:space="preserve"> </w:t>
      </w:r>
      <w:r>
        <w:rPr>
          <w:color w:val="1F2329"/>
          <w:sz w:val="24"/>
        </w:rPr>
        <w:t>main</w:t>
      </w:r>
      <w:r>
        <w:rPr>
          <w:color w:val="1F2329"/>
          <w:spacing w:val="-1"/>
          <w:sz w:val="24"/>
        </w:rPr>
        <w:t xml:space="preserve"> </w:t>
      </w:r>
      <w:r>
        <w:rPr>
          <w:color w:val="1F2329"/>
          <w:sz w:val="24"/>
        </w:rPr>
        <w:t xml:space="preserve">advantages of </w:t>
      </w:r>
      <w:r>
        <w:rPr>
          <w:color w:val="1F2329"/>
          <w:spacing w:val="-4"/>
          <w:sz w:val="24"/>
        </w:rPr>
        <w:t>XP:-</w:t>
      </w:r>
    </w:p>
    <w:p w14:paraId="1D6E7329">
      <w:pPr>
        <w:pStyle w:val="6"/>
        <w:spacing w:before="81"/>
        <w:rPr>
          <w:i w:val="0"/>
        </w:rPr>
      </w:pPr>
    </w:p>
    <w:p w14:paraId="40981BBD">
      <w:pPr>
        <w:pStyle w:val="9"/>
        <w:numPr>
          <w:ilvl w:val="0"/>
          <w:numId w:val="7"/>
        </w:numPr>
        <w:tabs>
          <w:tab w:val="left" w:pos="571"/>
        </w:tabs>
        <w:spacing w:before="1" w:after="0" w:line="240" w:lineRule="auto"/>
        <w:ind w:left="571" w:right="159" w:hanging="361"/>
        <w:jc w:val="left"/>
        <w:rPr>
          <w:i/>
          <w:sz w:val="24"/>
        </w:rPr>
      </w:pPr>
      <w:r>
        <w:rPr>
          <w:b/>
          <w:i/>
          <w:color w:val="1F2329"/>
          <w:sz w:val="24"/>
        </w:rPr>
        <w:t>Time-saving</w:t>
      </w:r>
      <w:r>
        <w:rPr>
          <w:b/>
          <w:i/>
          <w:color w:val="1F2329"/>
          <w:spacing w:val="-3"/>
          <w:sz w:val="24"/>
        </w:rPr>
        <w:t xml:space="preserve"> </w:t>
      </w:r>
      <w:r>
        <w:rPr>
          <w:i/>
          <w:color w:val="1F2329"/>
          <w:sz w:val="24"/>
        </w:rPr>
        <w:t>-</w:t>
      </w:r>
      <w:r>
        <w:rPr>
          <w:i/>
          <w:color w:val="1F2329"/>
          <w:spacing w:val="-4"/>
          <w:sz w:val="24"/>
        </w:rPr>
        <w:t xml:space="preserve"> </w:t>
      </w:r>
      <w:r>
        <w:rPr>
          <w:i/>
          <w:color w:val="1F2329"/>
          <w:sz w:val="24"/>
        </w:rPr>
        <w:t>Firstly,</w:t>
      </w:r>
      <w:r>
        <w:rPr>
          <w:i/>
          <w:color w:val="1F2329"/>
          <w:spacing w:val="-4"/>
          <w:sz w:val="24"/>
        </w:rPr>
        <w:t xml:space="preserve"> </w:t>
      </w:r>
      <w:r>
        <w:rPr>
          <w:i/>
          <w:color w:val="1F2329"/>
          <w:sz w:val="24"/>
        </w:rPr>
        <w:t>it</w:t>
      </w:r>
      <w:r>
        <w:rPr>
          <w:i/>
          <w:color w:val="1F2329"/>
          <w:spacing w:val="-5"/>
          <w:sz w:val="24"/>
        </w:rPr>
        <w:t xml:space="preserve"> </w:t>
      </w:r>
      <w:r>
        <w:rPr>
          <w:i/>
          <w:color w:val="1F2329"/>
          <w:sz w:val="24"/>
        </w:rPr>
        <w:t>allows</w:t>
      </w:r>
      <w:r>
        <w:rPr>
          <w:i/>
          <w:color w:val="1F2329"/>
          <w:spacing w:val="-3"/>
          <w:sz w:val="24"/>
        </w:rPr>
        <w:t xml:space="preserve"> </w:t>
      </w:r>
      <w:r>
        <w:rPr>
          <w:i/>
          <w:color w:val="1F2329"/>
          <w:sz w:val="24"/>
        </w:rPr>
        <w:t>the</w:t>
      </w:r>
      <w:r>
        <w:rPr>
          <w:i/>
          <w:color w:val="1F2329"/>
          <w:spacing w:val="-3"/>
          <w:sz w:val="24"/>
        </w:rPr>
        <w:t xml:space="preserve"> </w:t>
      </w:r>
      <w:r>
        <w:rPr>
          <w:i/>
          <w:color w:val="1F2329"/>
          <w:sz w:val="24"/>
        </w:rPr>
        <w:t>organizations</w:t>
      </w:r>
      <w:r>
        <w:rPr>
          <w:i/>
          <w:color w:val="1F2329"/>
          <w:spacing w:val="-8"/>
          <w:sz w:val="24"/>
        </w:rPr>
        <w:t xml:space="preserve"> </w:t>
      </w:r>
      <w:r>
        <w:rPr>
          <w:i/>
          <w:color w:val="1F2329"/>
          <w:sz w:val="24"/>
        </w:rPr>
        <w:t>to</w:t>
      </w:r>
      <w:r>
        <w:rPr>
          <w:i/>
          <w:color w:val="1F2329"/>
          <w:spacing w:val="-3"/>
          <w:sz w:val="24"/>
        </w:rPr>
        <w:t xml:space="preserve"> </w:t>
      </w:r>
      <w:r>
        <w:rPr>
          <w:i/>
          <w:color w:val="1F2329"/>
          <w:sz w:val="24"/>
        </w:rPr>
        <w:t>save</w:t>
      </w:r>
      <w:r>
        <w:rPr>
          <w:i/>
          <w:color w:val="1F2329"/>
          <w:spacing w:val="-7"/>
          <w:sz w:val="24"/>
        </w:rPr>
        <w:t xml:space="preserve"> </w:t>
      </w:r>
      <w:r>
        <w:rPr>
          <w:i/>
          <w:color w:val="1F2329"/>
          <w:sz w:val="24"/>
        </w:rPr>
        <w:t>time</w:t>
      </w:r>
      <w:r>
        <w:rPr>
          <w:i/>
          <w:color w:val="1F2329"/>
          <w:spacing w:val="-7"/>
          <w:sz w:val="24"/>
        </w:rPr>
        <w:t xml:space="preserve"> </w:t>
      </w:r>
      <w:r>
        <w:rPr>
          <w:i/>
          <w:color w:val="1F2329"/>
          <w:sz w:val="24"/>
        </w:rPr>
        <w:t>required</w:t>
      </w:r>
      <w:r>
        <w:rPr>
          <w:i/>
          <w:color w:val="1F2329"/>
          <w:spacing w:val="-3"/>
          <w:sz w:val="24"/>
        </w:rPr>
        <w:t xml:space="preserve"> </w:t>
      </w:r>
      <w:r>
        <w:rPr>
          <w:i/>
          <w:color w:val="1F2329"/>
          <w:sz w:val="24"/>
        </w:rPr>
        <w:t>for</w:t>
      </w:r>
      <w:r>
        <w:rPr>
          <w:i/>
          <w:color w:val="1F2329"/>
          <w:spacing w:val="-1"/>
          <w:sz w:val="24"/>
        </w:rPr>
        <w:t xml:space="preserve"> </w:t>
      </w:r>
      <w:r>
        <w:rPr>
          <w:i/>
          <w:color w:val="1F2329"/>
          <w:sz w:val="24"/>
        </w:rPr>
        <w:t>project</w:t>
      </w:r>
      <w:r>
        <w:rPr>
          <w:i/>
          <w:color w:val="1F2329"/>
          <w:spacing w:val="-3"/>
          <w:sz w:val="24"/>
        </w:rPr>
        <w:t xml:space="preserve"> </w:t>
      </w:r>
      <w:r>
        <w:rPr>
          <w:i/>
          <w:color w:val="1F2329"/>
          <w:sz w:val="24"/>
        </w:rPr>
        <w:t>execution</w:t>
      </w:r>
      <w:r>
        <w:rPr>
          <w:i/>
          <w:color w:val="1F2329"/>
          <w:spacing w:val="-2"/>
          <w:sz w:val="24"/>
        </w:rPr>
        <w:t xml:space="preserve"> </w:t>
      </w:r>
      <w:r>
        <w:rPr>
          <w:i/>
          <w:color w:val="1F2329"/>
          <w:sz w:val="24"/>
        </w:rPr>
        <w:t>because</w:t>
      </w:r>
      <w:r>
        <w:rPr>
          <w:i/>
          <w:color w:val="1F2329"/>
          <w:spacing w:val="-4"/>
          <w:sz w:val="24"/>
        </w:rPr>
        <w:t xml:space="preserve"> </w:t>
      </w:r>
      <w:r>
        <w:rPr>
          <w:i/>
          <w:color w:val="1F2329"/>
          <w:sz w:val="24"/>
        </w:rPr>
        <w:t>XP focuses on the timely delivery of final products.</w:t>
      </w:r>
    </w:p>
    <w:p w14:paraId="0DCF77ED">
      <w:pPr>
        <w:pStyle w:val="9"/>
        <w:numPr>
          <w:ilvl w:val="0"/>
          <w:numId w:val="7"/>
        </w:numPr>
        <w:tabs>
          <w:tab w:val="left" w:pos="571"/>
        </w:tabs>
        <w:spacing w:before="0" w:after="0" w:line="240" w:lineRule="auto"/>
        <w:ind w:left="571" w:right="632" w:hanging="361"/>
        <w:jc w:val="left"/>
        <w:rPr>
          <w:i/>
          <w:sz w:val="24"/>
        </w:rPr>
      </w:pPr>
      <w:r>
        <w:rPr>
          <w:b/>
          <w:i/>
          <w:color w:val="1F2329"/>
          <w:sz w:val="24"/>
        </w:rPr>
        <w:t>Cost-Effective</w:t>
      </w:r>
      <w:r>
        <w:rPr>
          <w:b/>
          <w:i/>
          <w:color w:val="1F2329"/>
          <w:spacing w:val="-6"/>
          <w:sz w:val="24"/>
        </w:rPr>
        <w:t xml:space="preserve"> </w:t>
      </w:r>
      <w:r>
        <w:rPr>
          <w:i/>
          <w:color w:val="1F2329"/>
          <w:sz w:val="24"/>
        </w:rPr>
        <w:t>-</w:t>
      </w:r>
      <w:r>
        <w:rPr>
          <w:i/>
          <w:color w:val="1F2329"/>
          <w:spacing w:val="-7"/>
          <w:sz w:val="24"/>
        </w:rPr>
        <w:t xml:space="preserve"> </w:t>
      </w:r>
      <w:r>
        <w:rPr>
          <w:i/>
          <w:color w:val="1F2329"/>
          <w:sz w:val="24"/>
        </w:rPr>
        <w:t>Secondly,</w:t>
      </w:r>
      <w:r>
        <w:rPr>
          <w:i/>
          <w:color w:val="1F2329"/>
          <w:spacing w:val="-2"/>
          <w:sz w:val="24"/>
        </w:rPr>
        <w:t xml:space="preserve"> </w:t>
      </w:r>
      <w:r>
        <w:rPr>
          <w:i/>
          <w:color w:val="1F2329"/>
          <w:sz w:val="24"/>
        </w:rPr>
        <w:t>XP</w:t>
      </w:r>
      <w:r>
        <w:rPr>
          <w:i/>
          <w:color w:val="1F2329"/>
          <w:spacing w:val="-6"/>
          <w:sz w:val="24"/>
        </w:rPr>
        <w:t xml:space="preserve"> </w:t>
      </w:r>
      <w:r>
        <w:rPr>
          <w:i/>
          <w:color w:val="1F2329"/>
          <w:sz w:val="24"/>
        </w:rPr>
        <w:t>saves</w:t>
      </w:r>
      <w:r>
        <w:rPr>
          <w:i/>
          <w:color w:val="1F2329"/>
          <w:spacing w:val="-6"/>
          <w:sz w:val="24"/>
        </w:rPr>
        <w:t xml:space="preserve"> </w:t>
      </w:r>
      <w:r>
        <w:rPr>
          <w:i/>
          <w:color w:val="1F2329"/>
          <w:sz w:val="24"/>
        </w:rPr>
        <w:t>a</w:t>
      </w:r>
      <w:r>
        <w:rPr>
          <w:i/>
          <w:color w:val="1F2329"/>
          <w:spacing w:val="-3"/>
          <w:sz w:val="24"/>
        </w:rPr>
        <w:t xml:space="preserve"> </w:t>
      </w:r>
      <w:r>
        <w:rPr>
          <w:i/>
          <w:color w:val="1F2329"/>
          <w:sz w:val="24"/>
        </w:rPr>
        <w:t>lot</w:t>
      </w:r>
      <w:r>
        <w:rPr>
          <w:i/>
          <w:color w:val="1F2329"/>
          <w:spacing w:val="-5"/>
          <w:sz w:val="24"/>
        </w:rPr>
        <w:t xml:space="preserve"> </w:t>
      </w:r>
      <w:r>
        <w:rPr>
          <w:i/>
          <w:color w:val="1F2329"/>
          <w:sz w:val="24"/>
        </w:rPr>
        <w:t>of</w:t>
      </w:r>
      <w:r>
        <w:rPr>
          <w:i/>
          <w:color w:val="1F2329"/>
          <w:spacing w:val="-3"/>
          <w:sz w:val="24"/>
        </w:rPr>
        <w:t xml:space="preserve"> </w:t>
      </w:r>
      <w:r>
        <w:rPr>
          <w:i/>
          <w:color w:val="1F2329"/>
          <w:sz w:val="24"/>
        </w:rPr>
        <w:t>money</w:t>
      </w:r>
      <w:r>
        <w:rPr>
          <w:i/>
          <w:color w:val="1F2329"/>
          <w:spacing w:val="-7"/>
          <w:sz w:val="24"/>
        </w:rPr>
        <w:t xml:space="preserve"> </w:t>
      </w:r>
      <w:r>
        <w:rPr>
          <w:i/>
          <w:color w:val="1F2329"/>
          <w:sz w:val="24"/>
        </w:rPr>
        <w:t>because</w:t>
      </w:r>
      <w:r>
        <w:rPr>
          <w:i/>
          <w:color w:val="1F2329"/>
          <w:spacing w:val="-6"/>
          <w:sz w:val="24"/>
        </w:rPr>
        <w:t xml:space="preserve"> </w:t>
      </w:r>
      <w:r>
        <w:rPr>
          <w:i/>
          <w:color w:val="1F2329"/>
          <w:sz w:val="24"/>
        </w:rPr>
        <w:t>they</w:t>
      </w:r>
      <w:r>
        <w:rPr>
          <w:i/>
          <w:color w:val="1F2329"/>
          <w:spacing w:val="-7"/>
          <w:sz w:val="24"/>
        </w:rPr>
        <w:t xml:space="preserve"> </w:t>
      </w:r>
      <w:r>
        <w:rPr>
          <w:i/>
          <w:color w:val="1F2329"/>
          <w:sz w:val="24"/>
        </w:rPr>
        <w:t>don’t</w:t>
      </w:r>
      <w:r>
        <w:rPr>
          <w:i/>
          <w:color w:val="1F2329"/>
          <w:spacing w:val="-4"/>
          <w:sz w:val="24"/>
        </w:rPr>
        <w:t xml:space="preserve"> </w:t>
      </w:r>
      <w:r>
        <w:rPr>
          <w:i/>
          <w:color w:val="1F2329"/>
          <w:sz w:val="24"/>
        </w:rPr>
        <w:t>use</w:t>
      </w:r>
      <w:r>
        <w:rPr>
          <w:i/>
          <w:color w:val="1F2329"/>
          <w:spacing w:val="-2"/>
          <w:sz w:val="24"/>
        </w:rPr>
        <w:t xml:space="preserve"> </w:t>
      </w:r>
      <w:r>
        <w:rPr>
          <w:i/>
          <w:color w:val="1F2329"/>
          <w:sz w:val="24"/>
        </w:rPr>
        <w:t>too</w:t>
      </w:r>
      <w:r>
        <w:rPr>
          <w:i/>
          <w:color w:val="1F2329"/>
          <w:spacing w:val="-3"/>
          <w:sz w:val="24"/>
        </w:rPr>
        <w:t xml:space="preserve"> </w:t>
      </w:r>
      <w:r>
        <w:rPr>
          <w:i/>
          <w:color w:val="1F2329"/>
          <w:sz w:val="24"/>
        </w:rPr>
        <w:t>much</w:t>
      </w:r>
      <w:r>
        <w:rPr>
          <w:i/>
          <w:color w:val="1F2329"/>
          <w:spacing w:val="-3"/>
          <w:sz w:val="24"/>
        </w:rPr>
        <w:t xml:space="preserve"> </w:t>
      </w:r>
      <w:r>
        <w:rPr>
          <w:i/>
          <w:color w:val="1F2329"/>
          <w:sz w:val="24"/>
        </w:rPr>
        <w:t>documentation. They usually solve problems through discussions inside of the team.</w:t>
      </w:r>
    </w:p>
    <w:p w14:paraId="33F6B272">
      <w:pPr>
        <w:pStyle w:val="9"/>
        <w:numPr>
          <w:ilvl w:val="0"/>
          <w:numId w:val="7"/>
        </w:numPr>
        <w:tabs>
          <w:tab w:val="left" w:pos="571"/>
        </w:tabs>
        <w:spacing w:before="0" w:after="0" w:line="240" w:lineRule="auto"/>
        <w:ind w:left="571" w:right="0" w:hanging="360"/>
        <w:jc w:val="left"/>
        <w:rPr>
          <w:i/>
          <w:sz w:val="24"/>
        </w:rPr>
      </w:pPr>
      <w:r>
        <w:rPr>
          <w:b/>
          <w:i/>
          <w:color w:val="1F2329"/>
          <w:sz w:val="24"/>
        </w:rPr>
        <w:t>Simplicity</w:t>
      </w:r>
      <w:r>
        <w:rPr>
          <w:i/>
          <w:color w:val="1F2329"/>
          <w:sz w:val="24"/>
        </w:rPr>
        <w:t>-</w:t>
      </w:r>
      <w:r>
        <w:rPr>
          <w:i/>
          <w:color w:val="1F2329"/>
          <w:spacing w:val="-5"/>
          <w:sz w:val="24"/>
        </w:rPr>
        <w:t xml:space="preserve"> </w:t>
      </w:r>
      <w:r>
        <w:rPr>
          <w:i/>
          <w:color w:val="1F2329"/>
          <w:sz w:val="24"/>
        </w:rPr>
        <w:t>Thirdly,</w:t>
      </w:r>
      <w:r>
        <w:rPr>
          <w:i/>
          <w:color w:val="1F2329"/>
          <w:spacing w:val="-3"/>
          <w:sz w:val="24"/>
        </w:rPr>
        <w:t xml:space="preserve"> </w:t>
      </w:r>
      <w:r>
        <w:rPr>
          <w:i/>
          <w:color w:val="1F2329"/>
          <w:sz w:val="24"/>
        </w:rPr>
        <w:t>the</w:t>
      </w:r>
      <w:r>
        <w:rPr>
          <w:i/>
          <w:color w:val="1F2329"/>
          <w:spacing w:val="-2"/>
          <w:sz w:val="24"/>
        </w:rPr>
        <w:t xml:space="preserve"> </w:t>
      </w:r>
      <w:r>
        <w:rPr>
          <w:i/>
          <w:color w:val="1F2329"/>
          <w:sz w:val="24"/>
        </w:rPr>
        <w:t>developers</w:t>
      </w:r>
      <w:r>
        <w:rPr>
          <w:i/>
          <w:color w:val="1F2329"/>
          <w:spacing w:val="2"/>
          <w:sz w:val="24"/>
        </w:rPr>
        <w:t xml:space="preserve"> </w:t>
      </w:r>
      <w:r>
        <w:rPr>
          <w:i/>
          <w:color w:val="1F2329"/>
          <w:sz w:val="24"/>
        </w:rPr>
        <w:t>create</w:t>
      </w:r>
      <w:r>
        <w:rPr>
          <w:i/>
          <w:color w:val="1F2329"/>
          <w:spacing w:val="-2"/>
          <w:sz w:val="24"/>
        </w:rPr>
        <w:t xml:space="preserve"> </w:t>
      </w:r>
      <w:r>
        <w:rPr>
          <w:i/>
          <w:color w:val="1F2329"/>
          <w:sz w:val="24"/>
        </w:rPr>
        <w:t>a</w:t>
      </w:r>
      <w:r>
        <w:rPr>
          <w:i/>
          <w:color w:val="1F2329"/>
          <w:spacing w:val="-1"/>
          <w:sz w:val="24"/>
        </w:rPr>
        <w:t xml:space="preserve"> </w:t>
      </w:r>
      <w:r>
        <w:rPr>
          <w:i/>
          <w:color w:val="1F2329"/>
          <w:sz w:val="24"/>
        </w:rPr>
        <w:t>straightforward code</w:t>
      </w:r>
      <w:r>
        <w:rPr>
          <w:i/>
          <w:color w:val="1F2329"/>
          <w:spacing w:val="-4"/>
          <w:sz w:val="24"/>
        </w:rPr>
        <w:t xml:space="preserve"> </w:t>
      </w:r>
      <w:r>
        <w:rPr>
          <w:i/>
          <w:color w:val="1F2329"/>
          <w:sz w:val="24"/>
        </w:rPr>
        <w:t>that</w:t>
      </w:r>
      <w:r>
        <w:rPr>
          <w:i/>
          <w:color w:val="1F2329"/>
          <w:spacing w:val="-1"/>
          <w:sz w:val="24"/>
        </w:rPr>
        <w:t xml:space="preserve"> </w:t>
      </w:r>
      <w:r>
        <w:rPr>
          <w:i/>
          <w:color w:val="1F2329"/>
          <w:sz w:val="24"/>
        </w:rPr>
        <w:t>they</w:t>
      </w:r>
      <w:r>
        <w:rPr>
          <w:i/>
          <w:color w:val="1F2329"/>
          <w:spacing w:val="-5"/>
          <w:sz w:val="24"/>
        </w:rPr>
        <w:t xml:space="preserve"> </w:t>
      </w:r>
      <w:r>
        <w:rPr>
          <w:i/>
          <w:color w:val="1F2329"/>
          <w:sz w:val="24"/>
        </w:rPr>
        <w:t>can</w:t>
      </w:r>
      <w:r>
        <w:rPr>
          <w:i/>
          <w:color w:val="1F2329"/>
          <w:spacing w:val="-1"/>
          <w:sz w:val="24"/>
        </w:rPr>
        <w:t xml:space="preserve"> </w:t>
      </w:r>
      <w:r>
        <w:rPr>
          <w:i/>
          <w:color w:val="1F2329"/>
          <w:sz w:val="24"/>
        </w:rPr>
        <w:t>improve</w:t>
      </w:r>
      <w:r>
        <w:rPr>
          <w:i/>
          <w:color w:val="1F2329"/>
          <w:spacing w:val="-4"/>
          <w:sz w:val="24"/>
        </w:rPr>
        <w:t xml:space="preserve"> </w:t>
      </w:r>
      <w:r>
        <w:rPr>
          <w:i/>
          <w:color w:val="1F2329"/>
          <w:sz w:val="24"/>
        </w:rPr>
        <w:t>at</w:t>
      </w:r>
      <w:r>
        <w:rPr>
          <w:i/>
          <w:color w:val="1F2329"/>
          <w:spacing w:val="1"/>
          <w:sz w:val="24"/>
        </w:rPr>
        <w:t xml:space="preserve"> </w:t>
      </w:r>
      <w:r>
        <w:rPr>
          <w:i/>
          <w:color w:val="1F2329"/>
          <w:sz w:val="24"/>
        </w:rPr>
        <w:t>any</w:t>
      </w:r>
      <w:r>
        <w:rPr>
          <w:i/>
          <w:color w:val="1F2329"/>
          <w:spacing w:val="1"/>
          <w:sz w:val="24"/>
        </w:rPr>
        <w:t xml:space="preserve"> </w:t>
      </w:r>
      <w:r>
        <w:rPr>
          <w:i/>
          <w:color w:val="1F2329"/>
          <w:spacing w:val="-2"/>
          <w:sz w:val="24"/>
        </w:rPr>
        <w:t>moment.</w:t>
      </w:r>
    </w:p>
    <w:p w14:paraId="047CE046">
      <w:pPr>
        <w:pStyle w:val="9"/>
        <w:numPr>
          <w:ilvl w:val="0"/>
          <w:numId w:val="7"/>
        </w:numPr>
        <w:tabs>
          <w:tab w:val="left" w:pos="571"/>
        </w:tabs>
        <w:spacing w:before="3" w:after="0" w:line="240" w:lineRule="auto"/>
        <w:ind w:left="571" w:right="397" w:hanging="361"/>
        <w:jc w:val="left"/>
        <w:rPr>
          <w:i/>
          <w:sz w:val="24"/>
        </w:rPr>
      </w:pPr>
      <w:r>
        <w:rPr>
          <w:b/>
          <w:i/>
          <w:color w:val="1F2329"/>
          <w:sz w:val="24"/>
        </w:rPr>
        <w:t>High</w:t>
      </w:r>
      <w:r>
        <w:rPr>
          <w:b/>
          <w:i/>
          <w:color w:val="1F2329"/>
          <w:spacing w:val="-5"/>
          <w:sz w:val="24"/>
        </w:rPr>
        <w:t xml:space="preserve"> </w:t>
      </w:r>
      <w:r>
        <w:rPr>
          <w:b/>
          <w:i/>
          <w:color w:val="1F2329"/>
          <w:sz w:val="24"/>
        </w:rPr>
        <w:t>Visibility</w:t>
      </w:r>
      <w:r>
        <w:rPr>
          <w:b/>
          <w:i/>
          <w:color w:val="1F2329"/>
          <w:spacing w:val="-4"/>
          <w:sz w:val="24"/>
        </w:rPr>
        <w:t xml:space="preserve"> </w:t>
      </w:r>
      <w:r>
        <w:rPr>
          <w:i/>
          <w:color w:val="1F2329"/>
          <w:sz w:val="24"/>
        </w:rPr>
        <w:t>-</w:t>
      </w:r>
      <w:r>
        <w:rPr>
          <w:i/>
          <w:color w:val="1F2329"/>
          <w:spacing w:val="-7"/>
          <w:sz w:val="24"/>
        </w:rPr>
        <w:t xml:space="preserve"> </w:t>
      </w:r>
      <w:r>
        <w:rPr>
          <w:i/>
          <w:color w:val="1F2329"/>
          <w:sz w:val="24"/>
        </w:rPr>
        <w:t>Finally,</w:t>
      </w:r>
      <w:r>
        <w:rPr>
          <w:i/>
          <w:color w:val="1F2329"/>
          <w:spacing w:val="-6"/>
          <w:sz w:val="24"/>
        </w:rPr>
        <w:t xml:space="preserve"> </w:t>
      </w:r>
      <w:r>
        <w:rPr>
          <w:i/>
          <w:color w:val="1F2329"/>
          <w:sz w:val="24"/>
        </w:rPr>
        <w:t>the</w:t>
      </w:r>
      <w:r>
        <w:rPr>
          <w:i/>
          <w:color w:val="1F2329"/>
          <w:spacing w:val="-6"/>
          <w:sz w:val="24"/>
        </w:rPr>
        <w:t xml:space="preserve"> </w:t>
      </w:r>
      <w:r>
        <w:rPr>
          <w:i/>
          <w:color w:val="1F2329"/>
          <w:sz w:val="24"/>
        </w:rPr>
        <w:t>whole</w:t>
      </w:r>
      <w:r>
        <w:rPr>
          <w:i/>
          <w:color w:val="1F2329"/>
          <w:spacing w:val="-4"/>
          <w:sz w:val="24"/>
        </w:rPr>
        <w:t xml:space="preserve"> </w:t>
      </w:r>
      <w:r>
        <w:rPr>
          <w:i/>
          <w:color w:val="1F2329"/>
          <w:sz w:val="24"/>
        </w:rPr>
        <w:t>process</w:t>
      </w:r>
      <w:r>
        <w:rPr>
          <w:i/>
          <w:color w:val="1F2329"/>
          <w:spacing w:val="-3"/>
          <w:sz w:val="24"/>
        </w:rPr>
        <w:t xml:space="preserve"> </w:t>
      </w:r>
      <w:r>
        <w:rPr>
          <w:i/>
          <w:color w:val="1F2329"/>
          <w:sz w:val="24"/>
        </w:rPr>
        <w:t>in</w:t>
      </w:r>
      <w:r>
        <w:rPr>
          <w:i/>
          <w:color w:val="1F2329"/>
          <w:spacing w:val="-3"/>
          <w:sz w:val="24"/>
        </w:rPr>
        <w:t xml:space="preserve"> </w:t>
      </w:r>
      <w:r>
        <w:rPr>
          <w:i/>
          <w:color w:val="1F2329"/>
          <w:sz w:val="24"/>
        </w:rPr>
        <w:t>XP</w:t>
      </w:r>
      <w:r>
        <w:rPr>
          <w:i/>
          <w:color w:val="1F2329"/>
          <w:spacing w:val="-3"/>
          <w:sz w:val="24"/>
        </w:rPr>
        <w:t xml:space="preserve"> </w:t>
      </w:r>
      <w:r>
        <w:rPr>
          <w:i/>
          <w:color w:val="1F2329"/>
          <w:sz w:val="24"/>
        </w:rPr>
        <w:t>is</w:t>
      </w:r>
      <w:r>
        <w:rPr>
          <w:i/>
          <w:color w:val="1F2329"/>
          <w:spacing w:val="-3"/>
          <w:sz w:val="24"/>
        </w:rPr>
        <w:t xml:space="preserve"> </w:t>
      </w:r>
      <w:r>
        <w:rPr>
          <w:i/>
          <w:color w:val="1F2329"/>
          <w:sz w:val="24"/>
        </w:rPr>
        <w:t>visible</w:t>
      </w:r>
      <w:r>
        <w:rPr>
          <w:i/>
          <w:color w:val="1F2329"/>
          <w:spacing w:val="-3"/>
          <w:sz w:val="24"/>
        </w:rPr>
        <w:t xml:space="preserve"> </w:t>
      </w:r>
      <w:r>
        <w:rPr>
          <w:i/>
          <w:color w:val="1F2329"/>
          <w:sz w:val="24"/>
        </w:rPr>
        <w:t>and</w:t>
      </w:r>
      <w:r>
        <w:rPr>
          <w:i/>
          <w:color w:val="1F2329"/>
          <w:spacing w:val="-3"/>
          <w:sz w:val="24"/>
        </w:rPr>
        <w:t xml:space="preserve"> </w:t>
      </w:r>
      <w:r>
        <w:rPr>
          <w:i/>
          <w:color w:val="1F2329"/>
          <w:sz w:val="24"/>
        </w:rPr>
        <w:t>accountable.</w:t>
      </w:r>
      <w:r>
        <w:rPr>
          <w:i/>
          <w:color w:val="1F2329"/>
          <w:spacing w:val="-3"/>
          <w:sz w:val="24"/>
        </w:rPr>
        <w:t xml:space="preserve"> </w:t>
      </w:r>
      <w:r>
        <w:rPr>
          <w:i/>
          <w:color w:val="1F2329"/>
          <w:sz w:val="24"/>
        </w:rPr>
        <w:t>Developers</w:t>
      </w:r>
      <w:r>
        <w:rPr>
          <w:i/>
          <w:color w:val="1F2329"/>
          <w:spacing w:val="-3"/>
          <w:sz w:val="24"/>
        </w:rPr>
        <w:t xml:space="preserve"> </w:t>
      </w:r>
      <w:r>
        <w:rPr>
          <w:i/>
          <w:color w:val="1F2329"/>
          <w:sz w:val="24"/>
        </w:rPr>
        <w:t>commit</w:t>
      </w:r>
      <w:r>
        <w:rPr>
          <w:i/>
          <w:color w:val="1F2329"/>
          <w:spacing w:val="-2"/>
          <w:sz w:val="24"/>
        </w:rPr>
        <w:t xml:space="preserve"> </w:t>
      </w:r>
      <w:r>
        <w:rPr>
          <w:i/>
          <w:color w:val="1F2329"/>
          <w:sz w:val="24"/>
        </w:rPr>
        <w:t>what they will accomplish and show progress.</w:t>
      </w:r>
    </w:p>
    <w:p w14:paraId="7E68EB23">
      <w:pPr>
        <w:pStyle w:val="6"/>
        <w:spacing w:before="9"/>
      </w:pPr>
    </w:p>
    <w:p w14:paraId="2B1D41D6">
      <w:pPr>
        <w:pStyle w:val="3"/>
      </w:pPr>
      <w:r>
        <w:rPr>
          <w:color w:val="484848"/>
        </w:rPr>
        <w:t>Difference</w:t>
      </w:r>
      <w:r>
        <w:rPr>
          <w:color w:val="484848"/>
          <w:spacing w:val="-5"/>
        </w:rPr>
        <w:t xml:space="preserve"> </w:t>
      </w:r>
      <w:r>
        <w:rPr>
          <w:color w:val="484848"/>
        </w:rPr>
        <w:t>between XP</w:t>
      </w:r>
      <w:r>
        <w:rPr>
          <w:color w:val="484848"/>
          <w:spacing w:val="-2"/>
        </w:rPr>
        <w:t xml:space="preserve"> </w:t>
      </w:r>
      <w:r>
        <w:rPr>
          <w:color w:val="484848"/>
        </w:rPr>
        <w:t>&amp;</w:t>
      </w:r>
      <w:r>
        <w:rPr>
          <w:color w:val="484848"/>
          <w:spacing w:val="-1"/>
        </w:rPr>
        <w:t xml:space="preserve"> </w:t>
      </w:r>
      <w:r>
        <w:rPr>
          <w:color w:val="484848"/>
          <w:spacing w:val="-2"/>
        </w:rPr>
        <w:t>Scrum:</w:t>
      </w:r>
    </w:p>
    <w:p w14:paraId="19C69BBB">
      <w:pPr>
        <w:spacing w:before="274"/>
        <w:ind w:left="271" w:right="0" w:firstLine="0"/>
        <w:jc w:val="left"/>
        <w:rPr>
          <w:sz w:val="24"/>
        </w:rPr>
      </w:pPr>
      <w:r>
        <w:rPr>
          <w:color w:val="1F2329"/>
          <w:sz w:val="24"/>
        </w:rPr>
        <w:t>Following</w:t>
      </w:r>
      <w:r>
        <w:rPr>
          <w:color w:val="1F2329"/>
          <w:spacing w:val="-3"/>
          <w:sz w:val="24"/>
        </w:rPr>
        <w:t xml:space="preserve"> </w:t>
      </w:r>
      <w:r>
        <w:rPr>
          <w:color w:val="1F2329"/>
          <w:sz w:val="24"/>
        </w:rPr>
        <w:t>are</w:t>
      </w:r>
      <w:r>
        <w:rPr>
          <w:color w:val="1F2329"/>
          <w:spacing w:val="-5"/>
          <w:sz w:val="24"/>
        </w:rPr>
        <w:t xml:space="preserve"> </w:t>
      </w:r>
      <w:r>
        <w:rPr>
          <w:color w:val="1F2329"/>
          <w:sz w:val="24"/>
        </w:rPr>
        <w:t>the</w:t>
      </w:r>
      <w:r>
        <w:rPr>
          <w:color w:val="1F2329"/>
          <w:spacing w:val="-1"/>
          <w:sz w:val="24"/>
        </w:rPr>
        <w:t xml:space="preserve"> </w:t>
      </w:r>
      <w:r>
        <w:rPr>
          <w:color w:val="1F2329"/>
          <w:sz w:val="24"/>
        </w:rPr>
        <w:t>main</w:t>
      </w:r>
      <w:r>
        <w:rPr>
          <w:color w:val="1F2329"/>
          <w:spacing w:val="-1"/>
          <w:sz w:val="24"/>
        </w:rPr>
        <w:t xml:space="preserve"> </w:t>
      </w:r>
      <w:r>
        <w:rPr>
          <w:color w:val="1F2329"/>
          <w:sz w:val="24"/>
        </w:rPr>
        <w:t>differences</w:t>
      </w:r>
      <w:r>
        <w:rPr>
          <w:color w:val="1F2329"/>
          <w:spacing w:val="-1"/>
          <w:sz w:val="24"/>
        </w:rPr>
        <w:t xml:space="preserve"> </w:t>
      </w:r>
      <w:r>
        <w:rPr>
          <w:color w:val="1F2329"/>
          <w:sz w:val="24"/>
        </w:rPr>
        <w:t>between</w:t>
      </w:r>
      <w:r>
        <w:rPr>
          <w:color w:val="1F2329"/>
          <w:spacing w:val="2"/>
          <w:sz w:val="24"/>
        </w:rPr>
        <w:t xml:space="preserve"> </w:t>
      </w:r>
      <w:r>
        <w:rPr>
          <w:color w:val="1F2329"/>
          <w:sz w:val="24"/>
        </w:rPr>
        <w:t>XP</w:t>
      </w:r>
      <w:r>
        <w:rPr>
          <w:color w:val="1F2329"/>
          <w:spacing w:val="-1"/>
          <w:sz w:val="24"/>
        </w:rPr>
        <w:t xml:space="preserve"> </w:t>
      </w:r>
      <w:r>
        <w:rPr>
          <w:color w:val="1F2329"/>
          <w:sz w:val="24"/>
        </w:rPr>
        <w:t xml:space="preserve">&amp; </w:t>
      </w:r>
      <w:r>
        <w:rPr>
          <w:color w:val="1F2329"/>
          <w:spacing w:val="-2"/>
          <w:sz w:val="24"/>
        </w:rPr>
        <w:t>Scrum:-</w:t>
      </w:r>
    </w:p>
    <w:p w14:paraId="5ACBFF45">
      <w:pPr>
        <w:pStyle w:val="6"/>
        <w:spacing w:before="84"/>
        <w:rPr>
          <w:i w:val="0"/>
        </w:rPr>
      </w:pPr>
    </w:p>
    <w:p w14:paraId="7B8382A8">
      <w:pPr>
        <w:pStyle w:val="9"/>
        <w:numPr>
          <w:ilvl w:val="0"/>
          <w:numId w:val="8"/>
        </w:numPr>
        <w:tabs>
          <w:tab w:val="left" w:pos="571"/>
        </w:tabs>
        <w:spacing w:before="0" w:after="0" w:line="275" w:lineRule="exact"/>
        <w:ind w:left="571" w:right="0" w:hanging="360"/>
        <w:jc w:val="left"/>
        <w:rPr>
          <w:i/>
          <w:sz w:val="24"/>
        </w:rPr>
      </w:pPr>
      <w:r>
        <w:rPr>
          <w:i/>
          <w:color w:val="1F2329"/>
          <w:sz w:val="24"/>
        </w:rPr>
        <w:t>Scrum</w:t>
      </w:r>
      <w:r>
        <w:rPr>
          <w:i/>
          <w:color w:val="1F2329"/>
          <w:spacing w:val="-3"/>
          <w:sz w:val="24"/>
        </w:rPr>
        <w:t xml:space="preserve"> </w:t>
      </w:r>
      <w:r>
        <w:rPr>
          <w:i/>
          <w:color w:val="1F2329"/>
          <w:sz w:val="24"/>
        </w:rPr>
        <w:t>works</w:t>
      </w:r>
      <w:r>
        <w:rPr>
          <w:i/>
          <w:color w:val="1F2329"/>
          <w:spacing w:val="-1"/>
          <w:sz w:val="24"/>
        </w:rPr>
        <w:t xml:space="preserve"> </w:t>
      </w:r>
      <w:r>
        <w:rPr>
          <w:i/>
          <w:color w:val="1F2329"/>
          <w:sz w:val="24"/>
        </w:rPr>
        <w:t>on</w:t>
      </w:r>
      <w:r>
        <w:rPr>
          <w:i/>
          <w:color w:val="1F2329"/>
          <w:spacing w:val="-1"/>
          <w:sz w:val="24"/>
        </w:rPr>
        <w:t xml:space="preserve"> </w:t>
      </w:r>
      <w:r>
        <w:rPr>
          <w:i/>
          <w:color w:val="1F2329"/>
          <w:sz w:val="24"/>
        </w:rPr>
        <w:t>iterations</w:t>
      </w:r>
      <w:r>
        <w:rPr>
          <w:i/>
          <w:color w:val="1F2329"/>
          <w:spacing w:val="-1"/>
          <w:sz w:val="24"/>
        </w:rPr>
        <w:t xml:space="preserve"> </w:t>
      </w:r>
      <w:r>
        <w:rPr>
          <w:i/>
          <w:color w:val="1F2329"/>
          <w:sz w:val="24"/>
        </w:rPr>
        <w:t>which are</w:t>
      </w:r>
      <w:r>
        <w:rPr>
          <w:i/>
          <w:color w:val="1F2329"/>
          <w:spacing w:val="-5"/>
          <w:sz w:val="24"/>
        </w:rPr>
        <w:t xml:space="preserve"> </w:t>
      </w:r>
      <w:r>
        <w:rPr>
          <w:i/>
          <w:color w:val="1F2329"/>
          <w:sz w:val="24"/>
        </w:rPr>
        <w:t>2-4</w:t>
      </w:r>
      <w:r>
        <w:rPr>
          <w:i/>
          <w:color w:val="1F2329"/>
          <w:spacing w:val="-1"/>
          <w:sz w:val="24"/>
        </w:rPr>
        <w:t xml:space="preserve"> </w:t>
      </w:r>
      <w:r>
        <w:rPr>
          <w:i/>
          <w:color w:val="1F2329"/>
          <w:sz w:val="24"/>
        </w:rPr>
        <w:t>weeks</w:t>
      </w:r>
      <w:r>
        <w:rPr>
          <w:i/>
          <w:color w:val="1F2329"/>
          <w:spacing w:val="-1"/>
          <w:sz w:val="24"/>
        </w:rPr>
        <w:t xml:space="preserve"> </w:t>
      </w:r>
      <w:r>
        <w:rPr>
          <w:i/>
          <w:color w:val="1F2329"/>
          <w:sz w:val="24"/>
        </w:rPr>
        <w:t>long</w:t>
      </w:r>
      <w:r>
        <w:rPr>
          <w:i/>
          <w:color w:val="1F2329"/>
          <w:spacing w:val="-1"/>
          <w:sz w:val="24"/>
        </w:rPr>
        <w:t xml:space="preserve"> </w:t>
      </w:r>
      <w:r>
        <w:rPr>
          <w:i/>
          <w:color w:val="1F2329"/>
          <w:sz w:val="24"/>
        </w:rPr>
        <w:t>whereas</w:t>
      </w:r>
      <w:r>
        <w:rPr>
          <w:i/>
          <w:color w:val="1F2329"/>
          <w:spacing w:val="-1"/>
          <w:sz w:val="24"/>
        </w:rPr>
        <w:t xml:space="preserve"> </w:t>
      </w:r>
      <w:r>
        <w:rPr>
          <w:i/>
          <w:color w:val="1F2329"/>
          <w:sz w:val="24"/>
        </w:rPr>
        <w:t>XP</w:t>
      </w:r>
      <w:r>
        <w:rPr>
          <w:i/>
          <w:color w:val="1F2329"/>
          <w:spacing w:val="-1"/>
          <w:sz w:val="24"/>
        </w:rPr>
        <w:t xml:space="preserve"> </w:t>
      </w:r>
      <w:r>
        <w:rPr>
          <w:i/>
          <w:color w:val="1F2329"/>
          <w:sz w:val="24"/>
        </w:rPr>
        <w:t>iterations</w:t>
      </w:r>
      <w:r>
        <w:rPr>
          <w:i/>
          <w:color w:val="1F2329"/>
          <w:spacing w:val="-3"/>
          <w:sz w:val="24"/>
        </w:rPr>
        <w:t xml:space="preserve"> </w:t>
      </w:r>
      <w:r>
        <w:rPr>
          <w:i/>
          <w:color w:val="1F2329"/>
          <w:sz w:val="24"/>
        </w:rPr>
        <w:t>are</w:t>
      </w:r>
      <w:r>
        <w:rPr>
          <w:i/>
          <w:color w:val="1F2329"/>
          <w:spacing w:val="-2"/>
          <w:sz w:val="24"/>
        </w:rPr>
        <w:t xml:space="preserve"> </w:t>
      </w:r>
      <w:r>
        <w:rPr>
          <w:i/>
          <w:color w:val="1F2329"/>
          <w:sz w:val="24"/>
        </w:rPr>
        <w:t>1-2</w:t>
      </w:r>
      <w:r>
        <w:rPr>
          <w:i/>
          <w:color w:val="1F2329"/>
          <w:spacing w:val="-1"/>
          <w:sz w:val="24"/>
        </w:rPr>
        <w:t xml:space="preserve"> </w:t>
      </w:r>
      <w:r>
        <w:rPr>
          <w:i/>
          <w:color w:val="1F2329"/>
          <w:sz w:val="24"/>
        </w:rPr>
        <w:t>weeks</w:t>
      </w:r>
      <w:r>
        <w:rPr>
          <w:i/>
          <w:color w:val="1F2329"/>
          <w:spacing w:val="-1"/>
          <w:sz w:val="24"/>
        </w:rPr>
        <w:t xml:space="preserve"> </w:t>
      </w:r>
      <w:r>
        <w:rPr>
          <w:i/>
          <w:color w:val="1F2329"/>
          <w:spacing w:val="-2"/>
          <w:sz w:val="24"/>
        </w:rPr>
        <w:t>long.</w:t>
      </w:r>
    </w:p>
    <w:p w14:paraId="55C0528E">
      <w:pPr>
        <w:pStyle w:val="9"/>
        <w:numPr>
          <w:ilvl w:val="0"/>
          <w:numId w:val="8"/>
        </w:numPr>
        <w:tabs>
          <w:tab w:val="left" w:pos="571"/>
        </w:tabs>
        <w:spacing w:before="0" w:after="0" w:line="240" w:lineRule="auto"/>
        <w:ind w:left="571" w:right="538" w:hanging="361"/>
        <w:jc w:val="left"/>
        <w:rPr>
          <w:i/>
          <w:sz w:val="24"/>
        </w:rPr>
      </w:pPr>
      <w:r>
        <w:rPr>
          <w:i/>
          <w:color w:val="1F2329"/>
          <w:sz w:val="24"/>
        </w:rPr>
        <w:t>Scrum</w:t>
      </w:r>
      <w:r>
        <w:rPr>
          <w:i/>
          <w:color w:val="1F2329"/>
          <w:spacing w:val="-4"/>
          <w:sz w:val="24"/>
        </w:rPr>
        <w:t xml:space="preserve"> </w:t>
      </w:r>
      <w:r>
        <w:rPr>
          <w:i/>
          <w:color w:val="1F2329"/>
          <w:sz w:val="24"/>
        </w:rPr>
        <w:t>doesn't</w:t>
      </w:r>
      <w:r>
        <w:rPr>
          <w:i/>
          <w:color w:val="1F2329"/>
          <w:spacing w:val="-3"/>
          <w:sz w:val="24"/>
        </w:rPr>
        <w:t xml:space="preserve"> </w:t>
      </w:r>
      <w:r>
        <w:rPr>
          <w:i/>
          <w:color w:val="1F2329"/>
          <w:sz w:val="24"/>
        </w:rPr>
        <w:t>allow</w:t>
      </w:r>
      <w:r>
        <w:rPr>
          <w:i/>
          <w:color w:val="1F2329"/>
          <w:spacing w:val="-3"/>
          <w:sz w:val="24"/>
        </w:rPr>
        <w:t xml:space="preserve"> </w:t>
      </w:r>
      <w:r>
        <w:rPr>
          <w:i/>
          <w:color w:val="1F2329"/>
          <w:sz w:val="24"/>
        </w:rPr>
        <w:t>changes</w:t>
      </w:r>
      <w:r>
        <w:rPr>
          <w:i/>
          <w:color w:val="1F2329"/>
          <w:spacing w:val="-2"/>
          <w:sz w:val="24"/>
        </w:rPr>
        <w:t xml:space="preserve"> </w:t>
      </w:r>
      <w:r>
        <w:rPr>
          <w:i/>
          <w:color w:val="1F2329"/>
          <w:sz w:val="24"/>
        </w:rPr>
        <w:t>in</w:t>
      </w:r>
      <w:r>
        <w:rPr>
          <w:i/>
          <w:color w:val="1F2329"/>
          <w:spacing w:val="-3"/>
          <w:sz w:val="24"/>
        </w:rPr>
        <w:t xml:space="preserve"> </w:t>
      </w:r>
      <w:r>
        <w:rPr>
          <w:i/>
          <w:color w:val="1F2329"/>
          <w:sz w:val="24"/>
        </w:rPr>
        <w:t>the</w:t>
      </w:r>
      <w:r>
        <w:rPr>
          <w:i/>
          <w:color w:val="1F2329"/>
          <w:spacing w:val="-4"/>
          <w:sz w:val="24"/>
        </w:rPr>
        <w:t xml:space="preserve"> </w:t>
      </w:r>
      <w:r>
        <w:rPr>
          <w:i/>
          <w:color w:val="1F2329"/>
          <w:sz w:val="24"/>
        </w:rPr>
        <w:t>sprint</w:t>
      </w:r>
      <w:r>
        <w:rPr>
          <w:i/>
          <w:color w:val="1F2329"/>
          <w:spacing w:val="-3"/>
          <w:sz w:val="24"/>
        </w:rPr>
        <w:t xml:space="preserve"> </w:t>
      </w:r>
      <w:r>
        <w:rPr>
          <w:i/>
          <w:color w:val="1F2329"/>
          <w:sz w:val="24"/>
        </w:rPr>
        <w:t>once</w:t>
      </w:r>
      <w:r>
        <w:rPr>
          <w:i/>
          <w:color w:val="1F2329"/>
          <w:spacing w:val="-7"/>
          <w:sz w:val="24"/>
        </w:rPr>
        <w:t xml:space="preserve"> </w:t>
      </w:r>
      <w:r>
        <w:rPr>
          <w:i/>
          <w:color w:val="1F2329"/>
          <w:sz w:val="24"/>
        </w:rPr>
        <w:t>started.</w:t>
      </w:r>
      <w:r>
        <w:rPr>
          <w:i/>
          <w:color w:val="1F2329"/>
          <w:spacing w:val="-3"/>
          <w:sz w:val="24"/>
        </w:rPr>
        <w:t xml:space="preserve"> </w:t>
      </w:r>
      <w:r>
        <w:rPr>
          <w:i/>
          <w:color w:val="1F2329"/>
          <w:sz w:val="24"/>
        </w:rPr>
        <w:t>Unlike</w:t>
      </w:r>
      <w:r>
        <w:rPr>
          <w:i/>
          <w:color w:val="1F2329"/>
          <w:spacing w:val="-7"/>
          <w:sz w:val="24"/>
        </w:rPr>
        <w:t xml:space="preserve"> </w:t>
      </w:r>
      <w:r>
        <w:rPr>
          <w:i/>
          <w:color w:val="1F2329"/>
          <w:sz w:val="24"/>
        </w:rPr>
        <w:t>XP,</w:t>
      </w:r>
      <w:r>
        <w:rPr>
          <w:i/>
          <w:color w:val="1F2329"/>
          <w:spacing w:val="-3"/>
          <w:sz w:val="24"/>
        </w:rPr>
        <w:t xml:space="preserve"> </w:t>
      </w:r>
      <w:r>
        <w:rPr>
          <w:i/>
          <w:color w:val="1F2329"/>
          <w:sz w:val="24"/>
        </w:rPr>
        <w:t>which</w:t>
      </w:r>
      <w:r>
        <w:rPr>
          <w:i/>
          <w:color w:val="1F2329"/>
          <w:spacing w:val="-1"/>
          <w:sz w:val="24"/>
        </w:rPr>
        <w:t xml:space="preserve"> </w:t>
      </w:r>
      <w:r>
        <w:rPr>
          <w:i/>
          <w:color w:val="1F2329"/>
          <w:sz w:val="24"/>
        </w:rPr>
        <w:t>enables</w:t>
      </w:r>
      <w:r>
        <w:rPr>
          <w:i/>
          <w:color w:val="1F2329"/>
          <w:spacing w:val="-3"/>
          <w:sz w:val="24"/>
        </w:rPr>
        <w:t xml:space="preserve"> </w:t>
      </w:r>
      <w:r>
        <w:rPr>
          <w:i/>
          <w:color w:val="1F2329"/>
          <w:sz w:val="24"/>
        </w:rPr>
        <w:t>the</w:t>
      </w:r>
      <w:r>
        <w:rPr>
          <w:i/>
          <w:color w:val="1F2329"/>
          <w:spacing w:val="-6"/>
          <w:sz w:val="24"/>
        </w:rPr>
        <w:t xml:space="preserve"> </w:t>
      </w:r>
      <w:r>
        <w:rPr>
          <w:i/>
          <w:color w:val="1F2329"/>
          <w:sz w:val="24"/>
        </w:rPr>
        <w:t>introduction</w:t>
      </w:r>
      <w:r>
        <w:rPr>
          <w:i/>
          <w:color w:val="1F2329"/>
          <w:spacing w:val="-3"/>
          <w:sz w:val="24"/>
        </w:rPr>
        <w:t xml:space="preserve"> </w:t>
      </w:r>
      <w:r>
        <w:rPr>
          <w:i/>
          <w:color w:val="1F2329"/>
          <w:sz w:val="24"/>
        </w:rPr>
        <w:t>of new features. These features can replace a feature on which the work is yet to begin.</w:t>
      </w:r>
    </w:p>
    <w:p w14:paraId="16749BA9">
      <w:pPr>
        <w:pStyle w:val="9"/>
        <w:numPr>
          <w:ilvl w:val="0"/>
          <w:numId w:val="8"/>
        </w:numPr>
        <w:tabs>
          <w:tab w:val="left" w:pos="571"/>
        </w:tabs>
        <w:spacing w:before="0" w:after="0" w:line="240" w:lineRule="auto"/>
        <w:ind w:left="571" w:right="0" w:hanging="360"/>
        <w:jc w:val="left"/>
        <w:rPr>
          <w:i/>
          <w:sz w:val="24"/>
        </w:rPr>
      </w:pPr>
      <w:r>
        <w:rPr>
          <w:i/>
          <w:color w:val="1F2329"/>
          <w:sz w:val="24"/>
        </w:rPr>
        <w:t>XP</w:t>
      </w:r>
      <w:r>
        <w:rPr>
          <w:i/>
          <w:color w:val="1F2329"/>
          <w:spacing w:val="-2"/>
          <w:sz w:val="24"/>
        </w:rPr>
        <w:t xml:space="preserve"> </w:t>
      </w:r>
      <w:r>
        <w:rPr>
          <w:i/>
          <w:color w:val="1F2329"/>
          <w:sz w:val="24"/>
        </w:rPr>
        <w:t>works</w:t>
      </w:r>
      <w:r>
        <w:rPr>
          <w:i/>
          <w:color w:val="1F2329"/>
          <w:spacing w:val="-1"/>
          <w:sz w:val="24"/>
        </w:rPr>
        <w:t xml:space="preserve"> </w:t>
      </w:r>
      <w:r>
        <w:rPr>
          <w:i/>
          <w:color w:val="1F2329"/>
          <w:sz w:val="24"/>
        </w:rPr>
        <w:t>on strictly</w:t>
      </w:r>
      <w:r>
        <w:rPr>
          <w:i/>
          <w:color w:val="1F2329"/>
          <w:spacing w:val="-1"/>
          <w:sz w:val="24"/>
        </w:rPr>
        <w:t xml:space="preserve"> </w:t>
      </w:r>
      <w:r>
        <w:rPr>
          <w:i/>
          <w:color w:val="1F2329"/>
          <w:sz w:val="24"/>
        </w:rPr>
        <w:t>high</w:t>
      </w:r>
      <w:r>
        <w:rPr>
          <w:i/>
          <w:color w:val="1F2329"/>
          <w:spacing w:val="-3"/>
          <w:sz w:val="24"/>
        </w:rPr>
        <w:t xml:space="preserve"> </w:t>
      </w:r>
      <w:r>
        <w:rPr>
          <w:i/>
          <w:color w:val="1F2329"/>
          <w:sz w:val="24"/>
        </w:rPr>
        <w:t>priority, unlike</w:t>
      </w:r>
      <w:r>
        <w:rPr>
          <w:i/>
          <w:color w:val="1F2329"/>
          <w:spacing w:val="-1"/>
          <w:sz w:val="24"/>
        </w:rPr>
        <w:t xml:space="preserve"> </w:t>
      </w:r>
      <w:r>
        <w:rPr>
          <w:i/>
          <w:color w:val="1F2329"/>
          <w:spacing w:val="-2"/>
          <w:sz w:val="24"/>
        </w:rPr>
        <w:t>Scrum.</w:t>
      </w:r>
    </w:p>
    <w:p w14:paraId="6595AF07">
      <w:pPr>
        <w:pStyle w:val="9"/>
        <w:spacing w:after="0" w:line="240" w:lineRule="auto"/>
        <w:jc w:val="left"/>
        <w:rPr>
          <w:i/>
          <w:sz w:val="24"/>
        </w:rPr>
        <w:sectPr>
          <w:pgSz w:w="12240" w:h="15840"/>
          <w:pgMar w:top="700" w:right="720" w:bottom="460" w:left="720" w:header="415" w:footer="273" w:gutter="0"/>
          <w:cols w:space="720" w:num="1"/>
        </w:sectPr>
      </w:pPr>
    </w:p>
    <w:p w14:paraId="55675B2A">
      <w:pPr>
        <w:pStyle w:val="9"/>
        <w:numPr>
          <w:ilvl w:val="0"/>
          <w:numId w:val="8"/>
        </w:numPr>
        <w:tabs>
          <w:tab w:val="left" w:pos="571"/>
        </w:tabs>
        <w:spacing w:before="80" w:after="0" w:line="240" w:lineRule="auto"/>
        <w:ind w:left="571" w:right="595" w:hanging="361"/>
        <w:jc w:val="left"/>
        <w:rPr>
          <w:i/>
          <w:sz w:val="24"/>
        </w:rPr>
      </w:pPr>
      <w:r>
        <w:rPr>
          <w:i/>
          <w:sz w:val="24"/>
        </w:rPr>
        <mc:AlternateContent>
          <mc:Choice Requires="wps">
            <w:drawing>
              <wp:anchor distT="0" distB="0" distL="0" distR="0" simplePos="0" relativeHeight="251665408"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22" name="Graphic 22"/>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24pt;margin-top:30.9pt;height:730.25pt;width:564.1pt;mso-position-horizontal-relative:page;mso-position-vertical-relative:page;z-index:-251651072;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DRdxAJ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rPr>
          <w:i/>
          <w:color w:val="1F2329"/>
          <w:sz w:val="24"/>
        </w:rPr>
        <w:t>XP</w:t>
      </w:r>
      <w:r>
        <w:rPr>
          <w:i/>
          <w:color w:val="1F2329"/>
          <w:spacing w:val="-5"/>
          <w:sz w:val="24"/>
        </w:rPr>
        <w:t xml:space="preserve"> </w:t>
      </w:r>
      <w:r>
        <w:rPr>
          <w:i/>
          <w:color w:val="1F2329"/>
          <w:sz w:val="24"/>
        </w:rPr>
        <w:t>prescribes</w:t>
      </w:r>
      <w:r>
        <w:rPr>
          <w:i/>
          <w:color w:val="1F2329"/>
          <w:spacing w:val="-5"/>
          <w:sz w:val="24"/>
        </w:rPr>
        <w:t xml:space="preserve"> </w:t>
      </w:r>
      <w:r>
        <w:rPr>
          <w:i/>
          <w:color w:val="1F2329"/>
          <w:sz w:val="24"/>
        </w:rPr>
        <w:t>engineering</w:t>
      </w:r>
      <w:r>
        <w:rPr>
          <w:i/>
          <w:color w:val="1F2329"/>
          <w:spacing w:val="-3"/>
          <w:sz w:val="24"/>
        </w:rPr>
        <w:t xml:space="preserve"> </w:t>
      </w:r>
      <w:r>
        <w:rPr>
          <w:i/>
          <w:color w:val="1F2329"/>
          <w:sz w:val="24"/>
        </w:rPr>
        <w:t>practices</w:t>
      </w:r>
      <w:r>
        <w:rPr>
          <w:i/>
          <w:color w:val="1F2329"/>
          <w:spacing w:val="-4"/>
          <w:sz w:val="24"/>
        </w:rPr>
        <w:t xml:space="preserve"> </w:t>
      </w:r>
      <w:r>
        <w:rPr>
          <w:i/>
          <w:color w:val="1F2329"/>
          <w:sz w:val="24"/>
        </w:rPr>
        <w:t>like</w:t>
      </w:r>
      <w:r>
        <w:rPr>
          <w:i/>
          <w:color w:val="1F2329"/>
          <w:spacing w:val="-5"/>
          <w:sz w:val="24"/>
        </w:rPr>
        <w:t xml:space="preserve"> </w:t>
      </w:r>
      <w:r>
        <w:rPr>
          <w:i/>
          <w:color w:val="1F2329"/>
          <w:sz w:val="24"/>
        </w:rPr>
        <w:t>refactoring,</w:t>
      </w:r>
      <w:r>
        <w:rPr>
          <w:i/>
          <w:color w:val="1F2329"/>
          <w:spacing w:val="-4"/>
          <w:sz w:val="24"/>
        </w:rPr>
        <w:t xml:space="preserve"> </w:t>
      </w:r>
      <w:r>
        <w:rPr>
          <w:i/>
          <w:color w:val="1F2329"/>
          <w:sz w:val="24"/>
        </w:rPr>
        <w:t>simple</w:t>
      </w:r>
      <w:r>
        <w:rPr>
          <w:i/>
          <w:color w:val="1F2329"/>
          <w:spacing w:val="-8"/>
          <w:sz w:val="24"/>
        </w:rPr>
        <w:t xml:space="preserve"> </w:t>
      </w:r>
      <w:r>
        <w:rPr>
          <w:i/>
          <w:color w:val="1F2329"/>
          <w:sz w:val="24"/>
        </w:rPr>
        <w:t>designs,</w:t>
      </w:r>
      <w:r>
        <w:rPr>
          <w:i/>
          <w:color w:val="1F2329"/>
          <w:spacing w:val="-4"/>
          <w:sz w:val="24"/>
        </w:rPr>
        <w:t xml:space="preserve"> </w:t>
      </w:r>
      <w:r>
        <w:rPr>
          <w:i/>
          <w:color w:val="1F2329"/>
          <w:sz w:val="24"/>
        </w:rPr>
        <w:t>pair</w:t>
      </w:r>
      <w:r>
        <w:rPr>
          <w:i/>
          <w:color w:val="1F2329"/>
          <w:spacing w:val="-6"/>
          <w:sz w:val="24"/>
        </w:rPr>
        <w:t xml:space="preserve"> </w:t>
      </w:r>
      <w:r>
        <w:rPr>
          <w:i/>
          <w:color w:val="1F2329"/>
          <w:sz w:val="24"/>
        </w:rPr>
        <w:t>programming,</w:t>
      </w:r>
      <w:r>
        <w:rPr>
          <w:i/>
          <w:color w:val="1F2329"/>
          <w:spacing w:val="-4"/>
          <w:sz w:val="24"/>
        </w:rPr>
        <w:t xml:space="preserve"> </w:t>
      </w:r>
      <w:r>
        <w:rPr>
          <w:i/>
          <w:color w:val="1F2329"/>
          <w:sz w:val="24"/>
        </w:rPr>
        <w:t>etc.,</w:t>
      </w:r>
      <w:r>
        <w:rPr>
          <w:i/>
          <w:color w:val="1F2329"/>
          <w:spacing w:val="-5"/>
          <w:sz w:val="24"/>
        </w:rPr>
        <w:t xml:space="preserve"> </w:t>
      </w:r>
      <w:r>
        <w:rPr>
          <w:i/>
          <w:color w:val="1F2329"/>
          <w:sz w:val="24"/>
        </w:rPr>
        <w:t xml:space="preserve">unlike </w:t>
      </w:r>
      <w:r>
        <w:rPr>
          <w:i/>
          <w:color w:val="1F2329"/>
          <w:spacing w:val="-2"/>
          <w:sz w:val="24"/>
        </w:rPr>
        <w:t>Scrum.</w:t>
      </w:r>
    </w:p>
    <w:p w14:paraId="7282F5A7">
      <w:pPr>
        <w:pStyle w:val="9"/>
        <w:numPr>
          <w:ilvl w:val="0"/>
          <w:numId w:val="8"/>
        </w:numPr>
        <w:tabs>
          <w:tab w:val="left" w:pos="571"/>
        </w:tabs>
        <w:spacing w:before="0" w:after="0" w:line="240" w:lineRule="auto"/>
        <w:ind w:left="571" w:right="330" w:hanging="361"/>
        <w:jc w:val="left"/>
        <w:rPr>
          <w:i/>
          <w:sz w:val="24"/>
        </w:rPr>
      </w:pPr>
      <w:r>
        <w:rPr>
          <w:i/>
          <w:color w:val="1F2329"/>
          <w:sz w:val="24"/>
        </w:rPr>
        <w:t>Roles</w:t>
      </w:r>
      <w:r>
        <w:rPr>
          <w:i/>
          <w:color w:val="1F2329"/>
          <w:spacing w:val="-2"/>
          <w:sz w:val="24"/>
        </w:rPr>
        <w:t xml:space="preserve"> </w:t>
      </w:r>
      <w:r>
        <w:rPr>
          <w:i/>
          <w:color w:val="1F2329"/>
          <w:sz w:val="24"/>
        </w:rPr>
        <w:t>in</w:t>
      </w:r>
      <w:r>
        <w:rPr>
          <w:i/>
          <w:color w:val="1F2329"/>
          <w:spacing w:val="-2"/>
          <w:sz w:val="24"/>
        </w:rPr>
        <w:t xml:space="preserve"> </w:t>
      </w:r>
      <w:r>
        <w:rPr>
          <w:i/>
          <w:color w:val="1F2329"/>
          <w:sz w:val="24"/>
        </w:rPr>
        <w:t>XP</w:t>
      </w:r>
      <w:r>
        <w:rPr>
          <w:i/>
          <w:color w:val="1F2329"/>
          <w:spacing w:val="-2"/>
          <w:sz w:val="24"/>
        </w:rPr>
        <w:t xml:space="preserve"> </w:t>
      </w:r>
      <w:r>
        <w:rPr>
          <w:i/>
          <w:color w:val="1F2329"/>
          <w:sz w:val="24"/>
        </w:rPr>
        <w:t>are</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customer,</w:t>
      </w:r>
      <w:r>
        <w:rPr>
          <w:i/>
          <w:color w:val="1F2329"/>
          <w:spacing w:val="-2"/>
          <w:sz w:val="24"/>
        </w:rPr>
        <w:t xml:space="preserve"> </w:t>
      </w:r>
      <w:r>
        <w:rPr>
          <w:i/>
          <w:color w:val="1F2329"/>
          <w:sz w:val="24"/>
        </w:rPr>
        <w:t>the</w:t>
      </w:r>
      <w:r>
        <w:rPr>
          <w:i/>
          <w:color w:val="1F2329"/>
          <w:spacing w:val="-2"/>
          <w:sz w:val="24"/>
        </w:rPr>
        <w:t xml:space="preserve"> </w:t>
      </w:r>
      <w:r>
        <w:rPr>
          <w:i/>
          <w:color w:val="1F2329"/>
          <w:sz w:val="24"/>
        </w:rPr>
        <w:t>developer,</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tracker</w:t>
      </w:r>
      <w:r>
        <w:rPr>
          <w:i/>
          <w:color w:val="1F2329"/>
          <w:spacing w:val="-2"/>
          <w:sz w:val="24"/>
        </w:rPr>
        <w:t xml:space="preserve"> </w:t>
      </w:r>
      <w:r>
        <w:rPr>
          <w:i/>
          <w:color w:val="1F2329"/>
          <w:sz w:val="24"/>
        </w:rPr>
        <w:t>&amp;</w:t>
      </w:r>
      <w:r>
        <w:rPr>
          <w:i/>
          <w:color w:val="1F2329"/>
          <w:spacing w:val="-2"/>
          <w:sz w:val="24"/>
        </w:rPr>
        <w:t xml:space="preserve"> </w:t>
      </w:r>
      <w:r>
        <w:rPr>
          <w:i/>
          <w:color w:val="1F2329"/>
          <w:sz w:val="24"/>
        </w:rPr>
        <w:t>the</w:t>
      </w:r>
      <w:r>
        <w:rPr>
          <w:i/>
          <w:color w:val="1F2329"/>
          <w:spacing w:val="-3"/>
          <w:sz w:val="24"/>
        </w:rPr>
        <w:t xml:space="preserve"> </w:t>
      </w:r>
      <w:r>
        <w:rPr>
          <w:i/>
          <w:color w:val="1F2329"/>
          <w:sz w:val="24"/>
        </w:rPr>
        <w:t>coach,</w:t>
      </w:r>
      <w:r>
        <w:rPr>
          <w:i/>
          <w:color w:val="1F2329"/>
          <w:spacing w:val="-2"/>
          <w:sz w:val="24"/>
        </w:rPr>
        <w:t xml:space="preserve"> </w:t>
      </w:r>
      <w:r>
        <w:rPr>
          <w:i/>
          <w:color w:val="1F2329"/>
          <w:sz w:val="24"/>
        </w:rPr>
        <w:t>unlike</w:t>
      </w:r>
      <w:r>
        <w:rPr>
          <w:i/>
          <w:color w:val="1F2329"/>
          <w:spacing w:val="-3"/>
          <w:sz w:val="24"/>
        </w:rPr>
        <w:t xml:space="preserve"> </w:t>
      </w:r>
      <w:r>
        <w:rPr>
          <w:i/>
          <w:color w:val="1F2329"/>
          <w:sz w:val="24"/>
        </w:rPr>
        <w:t>Scrum,</w:t>
      </w:r>
      <w:r>
        <w:rPr>
          <w:i/>
          <w:color w:val="1F2329"/>
          <w:spacing w:val="-2"/>
          <w:sz w:val="24"/>
        </w:rPr>
        <w:t xml:space="preserve"> </w:t>
      </w:r>
      <w:r>
        <w:rPr>
          <w:i/>
          <w:color w:val="1F2329"/>
          <w:sz w:val="24"/>
        </w:rPr>
        <w:t>where</w:t>
      </w:r>
      <w:r>
        <w:rPr>
          <w:i/>
          <w:color w:val="1F2329"/>
          <w:spacing w:val="-4"/>
          <w:sz w:val="24"/>
        </w:rPr>
        <w:t xml:space="preserve"> </w:t>
      </w:r>
      <w:r>
        <w:rPr>
          <w:i/>
          <w:color w:val="1F2329"/>
          <w:sz w:val="24"/>
        </w:rPr>
        <w:t>the</w:t>
      </w:r>
      <w:r>
        <w:rPr>
          <w:i/>
          <w:color w:val="1F2329"/>
          <w:spacing w:val="-3"/>
          <w:sz w:val="24"/>
        </w:rPr>
        <w:t xml:space="preserve"> </w:t>
      </w:r>
      <w:r>
        <w:rPr>
          <w:i/>
          <w:color w:val="1F2329"/>
          <w:sz w:val="24"/>
        </w:rPr>
        <w:t>primary roles are of SM, PO &amp; Scrum team.</w:t>
      </w:r>
    </w:p>
    <w:sectPr>
      <w:pgSz w:w="12240" w:h="15840"/>
      <w:pgMar w:top="700" w:right="720" w:bottom="460" w:left="720" w:header="415" w:footer="27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BCBF6">
    <w:pPr>
      <w:pStyle w:val="6"/>
      <w:spacing w:line="14" w:lineRule="auto"/>
      <w:rPr>
        <w:i w:val="0"/>
        <w:sz w:val="20"/>
      </w:rPr>
    </w:pPr>
    <w:r>
      <w:rPr>
        <w:i w:val="0"/>
        <w:sz w:val="20"/>
      </w:rPr>
      <mc:AlternateContent>
        <mc:Choice Requires="wps">
          <w:drawing>
            <wp:anchor distT="0" distB="0" distL="0" distR="0" simplePos="0" relativeHeight="251659264" behindDoc="1" locked="0" layoutInCell="1" allowOverlap="1">
              <wp:simplePos x="0" y="0"/>
              <wp:positionH relativeFrom="page">
                <wp:posOffset>616585</wp:posOffset>
              </wp:positionH>
              <wp:positionV relativeFrom="page">
                <wp:posOffset>9745345</wp:posOffset>
              </wp:positionV>
              <wp:extent cx="69215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92150" cy="165735"/>
                      </a:xfrm>
                      <a:prstGeom prst="rect">
                        <a:avLst/>
                      </a:prstGeom>
                    </wps:spPr>
                    <wps:txbx>
                      <w:txbxContent>
                        <w:p w14:paraId="045FF3CB">
                          <w:pPr>
                            <w:spacing w:before="0" w:line="245" w:lineRule="exact"/>
                            <w:ind w:left="20" w:right="0" w:firstLine="0"/>
                            <w:jc w:val="left"/>
                            <w:rPr>
                              <w:rFonts w:ascii="Calibri"/>
                              <w:b/>
                              <w:sz w:val="22"/>
                            </w:rPr>
                          </w:pPr>
                          <w:r>
                            <w:rPr>
                              <w:rFonts w:ascii="Calibri"/>
                              <w:color w:val="7D7D7D"/>
                              <w:sz w:val="22"/>
                            </w:rPr>
                            <w:t>P</w:t>
                          </w:r>
                          <w:r>
                            <w:rPr>
                              <w:rFonts w:ascii="Calibri"/>
                              <w:color w:val="7D7D7D"/>
                              <w:spacing w:val="13"/>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9"/>
                              <w:sz w:val="22"/>
                            </w:rPr>
                            <w:t xml:space="preserve"> </w:t>
                          </w:r>
                          <w:r>
                            <w:rPr>
                              <w:rFonts w:ascii="Calibri"/>
                              <w:color w:val="7D7D7D"/>
                              <w:sz w:val="22"/>
                            </w:rPr>
                            <w:t>e</w:t>
                          </w:r>
                          <w:r>
                            <w:rPr>
                              <w:rFonts w:ascii="Calibri"/>
                              <w:color w:val="7D7D7D"/>
                              <w:spacing w:val="13"/>
                              <w:sz w:val="22"/>
                            </w:rPr>
                            <w:t xml:space="preserve"> </w:t>
                          </w:r>
                          <w:r>
                            <w:rPr>
                              <w:rFonts w:ascii="Calibri"/>
                              <w:sz w:val="22"/>
                            </w:rPr>
                            <w:t>|</w:t>
                          </w:r>
                          <w:r>
                            <w:rPr>
                              <w:rFonts w:ascii="Calibri"/>
                              <w:spacing w:val="-5"/>
                              <w:sz w:val="22"/>
                            </w:rPr>
                            <w:t xml:space="preserve"> </w:t>
                          </w:r>
                          <w:r>
                            <w:rPr>
                              <w:rFonts w:ascii="Calibri"/>
                              <w:b/>
                              <w:spacing w:val="-5"/>
                              <w:sz w:val="22"/>
                            </w:rPr>
                            <w:fldChar w:fldCharType="begin"/>
                          </w:r>
                          <w:r>
                            <w:rPr>
                              <w:rFonts w:ascii="Calibri"/>
                              <w:b/>
                              <w:spacing w:val="-5"/>
                              <w:sz w:val="22"/>
                            </w:rPr>
                            <w:instrText xml:space="preserve"> PAGE </w:instrText>
                          </w:r>
                          <w:r>
                            <w:rPr>
                              <w:rFonts w:ascii="Calibri"/>
                              <w:b/>
                              <w:spacing w:val="-5"/>
                              <w:sz w:val="22"/>
                            </w:rPr>
                            <w:fldChar w:fldCharType="separate"/>
                          </w:r>
                          <w:r>
                            <w:rPr>
                              <w:rFonts w:ascii="Calibri"/>
                              <w:b/>
                              <w:spacing w:val="-5"/>
                              <w:sz w:val="22"/>
                            </w:rPr>
                            <w:t>10</w:t>
                          </w:r>
                          <w:r>
                            <w:rPr>
                              <w:rFonts w:ascii="Calibri"/>
                              <w:b/>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8.55pt;margin-top:767.35pt;height:13.05pt;width:54.5pt;mso-position-horizontal-relative:page;mso-position-vertical-relative:page;z-index:-251657216;mso-width-relative:page;mso-height-relative:page;" filled="f" stroked="f" coordsize="21600,21600" o:gfxdata="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O&#10;/5k72QAAAAwBAAAPAAAAAAAAAAEAIAAAACIAAABkcnMvZG93bnJldi54bWxQSwECFAAUAAAACACH&#10;TuJA/k7ZQbEBAABzAwAADgAAAAAAAAABACAAAAAoAQAAZHJzL2Uyb0RvYy54bWxQSwUGAAAAAAYA&#10;BgBZAQAASwUAAAAA&#10;">
              <v:fill on="f" focussize="0,0"/>
              <v:stroke on="f"/>
              <v:imagedata o:title=""/>
              <o:lock v:ext="edit" aspectratio="f"/>
              <v:textbox inset="0mm,0mm,0mm,0mm">
                <w:txbxContent>
                  <w:p w14:paraId="045FF3CB">
                    <w:pPr>
                      <w:spacing w:before="0" w:line="245" w:lineRule="exact"/>
                      <w:ind w:left="20" w:right="0" w:firstLine="0"/>
                      <w:jc w:val="left"/>
                      <w:rPr>
                        <w:rFonts w:ascii="Calibri"/>
                        <w:b/>
                        <w:sz w:val="22"/>
                      </w:rPr>
                    </w:pPr>
                    <w:r>
                      <w:rPr>
                        <w:rFonts w:ascii="Calibri"/>
                        <w:color w:val="7D7D7D"/>
                        <w:sz w:val="22"/>
                      </w:rPr>
                      <w:t>P</w:t>
                    </w:r>
                    <w:r>
                      <w:rPr>
                        <w:rFonts w:ascii="Calibri"/>
                        <w:color w:val="7D7D7D"/>
                        <w:spacing w:val="13"/>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9"/>
                        <w:sz w:val="22"/>
                      </w:rPr>
                      <w:t xml:space="preserve"> </w:t>
                    </w:r>
                    <w:r>
                      <w:rPr>
                        <w:rFonts w:ascii="Calibri"/>
                        <w:color w:val="7D7D7D"/>
                        <w:sz w:val="22"/>
                      </w:rPr>
                      <w:t>e</w:t>
                    </w:r>
                    <w:r>
                      <w:rPr>
                        <w:rFonts w:ascii="Calibri"/>
                        <w:color w:val="7D7D7D"/>
                        <w:spacing w:val="13"/>
                        <w:sz w:val="22"/>
                      </w:rPr>
                      <w:t xml:space="preserve"> </w:t>
                    </w:r>
                    <w:r>
                      <w:rPr>
                        <w:rFonts w:ascii="Calibri"/>
                        <w:sz w:val="22"/>
                      </w:rPr>
                      <w:t>|</w:t>
                    </w:r>
                    <w:r>
                      <w:rPr>
                        <w:rFonts w:ascii="Calibri"/>
                        <w:spacing w:val="-5"/>
                        <w:sz w:val="22"/>
                      </w:rPr>
                      <w:t xml:space="preserve"> </w:t>
                    </w:r>
                    <w:r>
                      <w:rPr>
                        <w:rFonts w:ascii="Calibri"/>
                        <w:b/>
                        <w:spacing w:val="-5"/>
                        <w:sz w:val="22"/>
                      </w:rPr>
                      <w:fldChar w:fldCharType="begin"/>
                    </w:r>
                    <w:r>
                      <w:rPr>
                        <w:rFonts w:ascii="Calibri"/>
                        <w:b/>
                        <w:spacing w:val="-5"/>
                        <w:sz w:val="22"/>
                      </w:rPr>
                      <w:instrText xml:space="preserve"> PAGE </w:instrText>
                    </w:r>
                    <w:r>
                      <w:rPr>
                        <w:rFonts w:ascii="Calibri"/>
                        <w:b/>
                        <w:spacing w:val="-5"/>
                        <w:sz w:val="22"/>
                      </w:rPr>
                      <w:fldChar w:fldCharType="separate"/>
                    </w:r>
                    <w:r>
                      <w:rPr>
                        <w:rFonts w:ascii="Calibri"/>
                        <w:b/>
                        <w:spacing w:val="-5"/>
                        <w:sz w:val="22"/>
                      </w:rPr>
                      <w:t>10</w:t>
                    </w:r>
                    <w:r>
                      <w:rPr>
                        <w:rFonts w:ascii="Calibri"/>
                        <w:b/>
                        <w:spacing w:val="-5"/>
                        <w:sz w:val="22"/>
                      </w:rPr>
                      <w:fldChar w:fldCharType="end"/>
                    </w:r>
                  </w:p>
                </w:txbxContent>
              </v:textbox>
            </v:shape>
          </w:pict>
        </mc:Fallback>
      </mc:AlternateContent>
    </w:r>
    <w:r>
      <w:rPr>
        <w:i w:val="0"/>
        <w:sz w:val="20"/>
      </w:rPr>
      <mc:AlternateContent>
        <mc:Choice Requires="wps">
          <w:drawing>
            <wp:anchor distT="0" distB="0" distL="0" distR="0" simplePos="0" relativeHeight="251660288" behindDoc="1" locked="0" layoutInCell="1" allowOverlap="1">
              <wp:simplePos x="0" y="0"/>
              <wp:positionH relativeFrom="page">
                <wp:posOffset>3360420</wp:posOffset>
              </wp:positionH>
              <wp:positionV relativeFrom="page">
                <wp:posOffset>9745345</wp:posOffset>
              </wp:positionV>
              <wp:extent cx="110553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105535" cy="165735"/>
                      </a:xfrm>
                      <a:prstGeom prst="rect">
                        <a:avLst/>
                      </a:prstGeom>
                    </wps:spPr>
                    <wps:txbx>
                      <w:txbxContent>
                        <w:p w14:paraId="560BD14B">
                          <w:pPr>
                            <w:spacing w:before="0" w:line="245" w:lineRule="exact"/>
                            <w:ind w:left="20" w:right="0" w:firstLine="0"/>
                            <w:jc w:val="left"/>
                            <w:rPr>
                              <w:rFonts w:ascii="Calibri"/>
                              <w:sz w:val="22"/>
                            </w:rPr>
                          </w:pPr>
                          <w:r>
                            <w:rPr>
                              <w:rFonts w:ascii="Calibri"/>
                              <w:sz w:val="22"/>
                            </w:rPr>
                            <w:t>Agile</w:t>
                          </w:r>
                          <w:r>
                            <w:rPr>
                              <w:rFonts w:ascii="Calibri"/>
                              <w:spacing w:val="-5"/>
                              <w:sz w:val="22"/>
                            </w:rPr>
                            <w:t xml:space="preserve"> </w:t>
                          </w:r>
                          <w:r>
                            <w:rPr>
                              <w:rFonts w:ascii="Calibri"/>
                              <w:spacing w:val="-2"/>
                              <w:sz w:val="22"/>
                            </w:rPr>
                            <w:t>Development</w:t>
                          </w:r>
                        </w:p>
                      </w:txbxContent>
                    </wps:txbx>
                    <wps:bodyPr wrap="square" lIns="0" tIns="0" rIns="0" bIns="0" rtlCol="0">
                      <a:noAutofit/>
                    </wps:bodyPr>
                  </wps:wsp>
                </a:graphicData>
              </a:graphic>
            </wp:anchor>
          </w:drawing>
        </mc:Choice>
        <mc:Fallback>
          <w:pict>
            <v:shape id="Textbox 3" o:spid="_x0000_s1026" o:spt="202" type="#_x0000_t202" style="position:absolute;left:0pt;margin-left:264.6pt;margin-top:767.35pt;height:13.05pt;width:87.05pt;mso-position-horizontal-relative:page;mso-position-vertical-relative:page;z-index:-251656192;mso-width-relative:page;mso-height-relative:page;" filled="f" stroked="f" coordsize="21600,21600" o:gfxdata="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JqLgPbAAAADQEAAA8AAAAAAAAAAQAgAAAAIgAAAGRycy9kb3ducmV2LnhtbFBLAQIUABQAAAAI&#10;AIdO4kBxiPaIsQEAAHQDAAAOAAAAAAAAAAEAIAAAACoBAABkcnMvZTJvRG9jLnhtbFBLBQYAAAAA&#10;BgAGAFkBAABNBQAAAAA=&#10;">
              <v:fill on="f" focussize="0,0"/>
              <v:stroke on="f"/>
              <v:imagedata o:title=""/>
              <o:lock v:ext="edit" aspectratio="f"/>
              <v:textbox inset="0mm,0mm,0mm,0mm">
                <w:txbxContent>
                  <w:p w14:paraId="560BD14B">
                    <w:pPr>
                      <w:spacing w:before="0" w:line="245" w:lineRule="exact"/>
                      <w:ind w:left="20" w:right="0" w:firstLine="0"/>
                      <w:jc w:val="left"/>
                      <w:rPr>
                        <w:rFonts w:ascii="Calibri"/>
                        <w:sz w:val="22"/>
                      </w:rPr>
                    </w:pPr>
                    <w:r>
                      <w:rPr>
                        <w:rFonts w:ascii="Calibri"/>
                        <w:sz w:val="22"/>
                      </w:rPr>
                      <w:t>Agile</w:t>
                    </w:r>
                    <w:r>
                      <w:rPr>
                        <w:rFonts w:ascii="Calibri"/>
                        <w:spacing w:val="-5"/>
                        <w:sz w:val="22"/>
                      </w:rPr>
                      <w:t xml:space="preserve"> </w:t>
                    </w:r>
                    <w:r>
                      <w:rPr>
                        <w:rFonts w:ascii="Calibri"/>
                        <w:spacing w:val="-2"/>
                        <w:sz w:val="22"/>
                      </w:rPr>
                      <w:t>Development</w:t>
                    </w:r>
                  </w:p>
                </w:txbxContent>
              </v:textbox>
            </v:shape>
          </w:pict>
        </mc:Fallback>
      </mc:AlternateContent>
    </w:r>
    <w:r>
      <w:rPr>
        <w:i w:val="0"/>
        <w:sz w:val="20"/>
      </w:rPr>
      <mc:AlternateContent>
        <mc:Choice Requires="wps">
          <w:drawing>
            <wp:anchor distT="0" distB="0" distL="0" distR="0" simplePos="0" relativeHeight="251660288" behindDoc="1" locked="0" layoutInCell="1" allowOverlap="1">
              <wp:simplePos x="0" y="0"/>
              <wp:positionH relativeFrom="page">
                <wp:posOffset>5646420</wp:posOffset>
              </wp:positionH>
              <wp:positionV relativeFrom="page">
                <wp:posOffset>9745345</wp:posOffset>
              </wp:positionV>
              <wp:extent cx="1638300" cy="213360"/>
              <wp:effectExtent l="0" t="0" r="0" b="0"/>
              <wp:wrapNone/>
              <wp:docPr id="4" name="Textbox 4"/>
              <wp:cNvGraphicFramePr/>
              <a:graphic xmlns:a="http://schemas.openxmlformats.org/drawingml/2006/main">
                <a:graphicData uri="http://schemas.microsoft.com/office/word/2010/wordprocessingShape">
                  <wps:wsp>
                    <wps:cNvSpPr txBox="1"/>
                    <wps:spPr>
                      <a:xfrm>
                        <a:off x="0" y="0"/>
                        <a:ext cx="1638300" cy="213360"/>
                      </a:xfrm>
                      <a:prstGeom prst="rect">
                        <a:avLst/>
                      </a:prstGeom>
                    </wps:spPr>
                    <wps:txbx>
                      <w:txbxContent>
                        <w:p w14:paraId="0E68ADCC">
                          <w:pPr>
                            <w:spacing w:before="0" w:line="245" w:lineRule="exact"/>
                            <w:ind w:left="20" w:right="0" w:firstLine="0"/>
                            <w:jc w:val="left"/>
                            <w:rPr>
                              <w:rFonts w:hint="default" w:ascii="Calibri"/>
                              <w:sz w:val="22"/>
                              <w:lang w:val="en-US"/>
                            </w:rPr>
                          </w:pPr>
                          <w:r>
                            <w:rPr>
                              <w:rFonts w:ascii="Calibri"/>
                              <w:sz w:val="22"/>
                            </w:rPr>
                            <w:t>DEPARTMENT</w:t>
                          </w:r>
                          <w:r>
                            <w:rPr>
                              <w:rFonts w:ascii="Calibri"/>
                              <w:spacing w:val="-8"/>
                              <w:sz w:val="22"/>
                            </w:rPr>
                            <w:t xml:space="preserve"> </w:t>
                          </w:r>
                          <w:r>
                            <w:rPr>
                              <w:rFonts w:ascii="Calibri"/>
                              <w:sz w:val="22"/>
                            </w:rPr>
                            <w:t>OF</w:t>
                          </w:r>
                          <w:r>
                            <w:rPr>
                              <w:rFonts w:ascii="Calibri"/>
                              <w:spacing w:val="-6"/>
                              <w:sz w:val="22"/>
                            </w:rPr>
                            <w:t xml:space="preserve"> </w:t>
                          </w:r>
                          <w:r>
                            <w:rPr>
                              <w:rFonts w:ascii="Calibri"/>
                              <w:spacing w:val="-5"/>
                              <w:sz w:val="22"/>
                            </w:rPr>
                            <w:t>CSE</w:t>
                          </w:r>
                          <w:r>
                            <w:rPr>
                              <w:rFonts w:hint="default" w:ascii="Calibri"/>
                              <w:spacing w:val="-5"/>
                              <w:sz w:val="22"/>
                              <w:lang w:val="en-US"/>
                            </w:rPr>
                            <w:t>(ET)</w:t>
                          </w:r>
                        </w:p>
                      </w:txbxContent>
                    </wps:txbx>
                    <wps:bodyPr wrap="square" lIns="0" tIns="0" rIns="0" bIns="0" rtlCol="0">
                      <a:noAutofit/>
                    </wps:bodyPr>
                  </wps:wsp>
                </a:graphicData>
              </a:graphic>
            </wp:anchor>
          </w:drawing>
        </mc:Choice>
        <mc:Fallback>
          <w:pict>
            <v:shape id="Textbox 4" o:spid="_x0000_s1026" o:spt="202" type="#_x0000_t202" style="position:absolute;left:0pt;margin-left:444.6pt;margin-top:767.35pt;height:16.8pt;width:129pt;mso-position-horizontal-relative:page;mso-position-vertical-relative:page;z-index:-251656192;mso-width-relative:page;mso-height-relative:page;" filled="f" stroked="f" coordsize="21600,21600" o:gfxdata="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5K1TXbAAAADgEAAA8AAAAAAAAAAQAgAAAAIgAAAGRycy9kb3ducmV2LnhtbFBLAQIUABQAAAAI&#10;AIdO4kCCFWfBsQEAAHQDAAAOAAAAAAAAAAEAIAAAACoBAABkcnMvZTJvRG9jLnhtbFBLBQYAAAAA&#10;BgAGAFkBAABNBQAAAAA=&#10;">
              <v:fill on="f" focussize="0,0"/>
              <v:stroke on="f"/>
              <v:imagedata o:title=""/>
              <o:lock v:ext="edit" aspectratio="f"/>
              <v:textbox inset="0mm,0mm,0mm,0mm">
                <w:txbxContent>
                  <w:p w14:paraId="0E68ADCC">
                    <w:pPr>
                      <w:spacing w:before="0" w:line="245" w:lineRule="exact"/>
                      <w:ind w:left="20" w:right="0" w:firstLine="0"/>
                      <w:jc w:val="left"/>
                      <w:rPr>
                        <w:rFonts w:hint="default" w:ascii="Calibri"/>
                        <w:sz w:val="22"/>
                        <w:lang w:val="en-US"/>
                      </w:rPr>
                    </w:pPr>
                    <w:r>
                      <w:rPr>
                        <w:rFonts w:ascii="Calibri"/>
                        <w:sz w:val="22"/>
                      </w:rPr>
                      <w:t>DEPARTMENT</w:t>
                    </w:r>
                    <w:r>
                      <w:rPr>
                        <w:rFonts w:ascii="Calibri"/>
                        <w:spacing w:val="-8"/>
                        <w:sz w:val="22"/>
                      </w:rPr>
                      <w:t xml:space="preserve"> </w:t>
                    </w:r>
                    <w:r>
                      <w:rPr>
                        <w:rFonts w:ascii="Calibri"/>
                        <w:sz w:val="22"/>
                      </w:rPr>
                      <w:t>OF</w:t>
                    </w:r>
                    <w:r>
                      <w:rPr>
                        <w:rFonts w:ascii="Calibri"/>
                        <w:spacing w:val="-6"/>
                        <w:sz w:val="22"/>
                      </w:rPr>
                      <w:t xml:space="preserve"> </w:t>
                    </w:r>
                    <w:r>
                      <w:rPr>
                        <w:rFonts w:ascii="Calibri"/>
                        <w:spacing w:val="-5"/>
                        <w:sz w:val="22"/>
                      </w:rPr>
                      <w:t>CSE</w:t>
                    </w:r>
                    <w:r>
                      <w:rPr>
                        <w:rFonts w:hint="default" w:ascii="Calibri"/>
                        <w:spacing w:val="-5"/>
                        <w:sz w:val="22"/>
                        <w:lang w:val="en-US"/>
                      </w:rPr>
                      <w:t>(ET)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9B29C">
    <w:pPr>
      <w:pStyle w:val="6"/>
      <w:spacing w:line="14" w:lineRule="auto"/>
      <w:rPr>
        <w:i w:val="0"/>
        <w:sz w:val="20"/>
      </w:rPr>
    </w:pPr>
    <w:r>
      <w:rPr>
        <w:i w:val="0"/>
        <w:sz w:val="20"/>
      </w:rPr>
      <mc:AlternateContent>
        <mc:Choice Requires="wps">
          <w:drawing>
            <wp:anchor distT="0" distB="0" distL="0" distR="0" simplePos="0" relativeHeight="251659264" behindDoc="1" locked="0" layoutInCell="1" allowOverlap="1">
              <wp:simplePos x="0" y="0"/>
              <wp:positionH relativeFrom="page">
                <wp:posOffset>4285615</wp:posOffset>
              </wp:positionH>
              <wp:positionV relativeFrom="page">
                <wp:posOffset>250825</wp:posOffset>
              </wp:positionV>
              <wp:extent cx="29794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979420" cy="165735"/>
                      </a:xfrm>
                      <a:prstGeom prst="rect">
                        <a:avLst/>
                      </a:prstGeom>
                    </wps:spPr>
                    <wps:txbx>
                      <w:txbxContent>
                        <w:p w14:paraId="32E2D229"/>
                      </w:txbxContent>
                    </wps:txbx>
                    <wps:bodyPr wrap="square" lIns="0" tIns="0" rIns="0" bIns="0" rtlCol="0">
                      <a:noAutofit/>
                    </wps:bodyPr>
                  </wps:wsp>
                </a:graphicData>
              </a:graphic>
            </wp:anchor>
          </w:drawing>
        </mc:Choice>
        <mc:Fallback>
          <w:pict>
            <v:shape id="Textbox 1" o:spid="_x0000_s1026" o:spt="202" type="#_x0000_t202" style="position:absolute;left:0pt;margin-left:337.45pt;margin-top:19.75pt;height:13.05pt;width:234.6pt;mso-position-horizontal-relative:page;mso-position-vertical-relative:page;z-index:-251657216;mso-width-relative:page;mso-height-relative:page;" filled="f" stroked="f" coordsize="21600,21600" o:gfxdata="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dXu9kAAAAKAQAADwAAAAAAAAABACAAAAAiAAAAZHJzL2Rvd25yZXYueG1sUEsBAhQAFAAAAAgA&#10;h07iQKxaqhSyAQAAdAMAAA4AAAAAAAAAAQAgAAAAKAEAAGRycy9lMm9Eb2MueG1sUEsFBgAAAAAG&#10;AAYAWQEAAEwFAAAAAA==&#10;">
              <v:fill on="f" focussize="0,0"/>
              <v:stroke on="f"/>
              <v:imagedata o:title=""/>
              <o:lock v:ext="edit" aspectratio="f"/>
              <v:textbox inset="0mm,0mm,0mm,0mm">
                <w:txbxContent>
                  <w:p w14:paraId="32E2D229"/>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991" w:hanging="360"/>
      </w:pPr>
      <w:rPr>
        <w:rFonts w:hint="default" w:ascii="Symbol" w:hAnsi="Symbol" w:eastAsia="Symbol" w:cs="Symbol"/>
        <w:spacing w:val="0"/>
        <w:w w:val="97"/>
        <w:lang w:val="en-US" w:eastAsia="en-US" w:bidi="ar-SA"/>
      </w:rPr>
    </w:lvl>
    <w:lvl w:ilvl="2" w:tentative="0">
      <w:start w:val="0"/>
      <w:numFmt w:val="bullet"/>
      <w:lvlText w:val="•"/>
      <w:lvlJc w:val="left"/>
      <w:pPr>
        <w:ind w:left="2088" w:hanging="360"/>
      </w:pPr>
      <w:rPr>
        <w:rFonts w:hint="default"/>
        <w:lang w:val="en-US" w:eastAsia="en-US" w:bidi="ar-SA"/>
      </w:rPr>
    </w:lvl>
    <w:lvl w:ilvl="3" w:tentative="0">
      <w:start w:val="0"/>
      <w:numFmt w:val="bullet"/>
      <w:lvlText w:val="•"/>
      <w:lvlJc w:val="left"/>
      <w:pPr>
        <w:ind w:left="3177" w:hanging="360"/>
      </w:pPr>
      <w:rPr>
        <w:rFonts w:hint="default"/>
        <w:lang w:val="en-US" w:eastAsia="en-US" w:bidi="ar-SA"/>
      </w:rPr>
    </w:lvl>
    <w:lvl w:ilvl="4" w:tentative="0">
      <w:start w:val="0"/>
      <w:numFmt w:val="bullet"/>
      <w:lvlText w:val="•"/>
      <w:lvlJc w:val="left"/>
      <w:pPr>
        <w:ind w:left="4266" w:hanging="360"/>
      </w:pPr>
      <w:rPr>
        <w:rFonts w:hint="default"/>
        <w:lang w:val="en-US" w:eastAsia="en-US" w:bidi="ar-SA"/>
      </w:rPr>
    </w:lvl>
    <w:lvl w:ilvl="5" w:tentative="0">
      <w:start w:val="0"/>
      <w:numFmt w:val="bullet"/>
      <w:lvlText w:val="•"/>
      <w:lvlJc w:val="left"/>
      <w:pPr>
        <w:ind w:left="5355" w:hanging="360"/>
      </w:pPr>
      <w:rPr>
        <w:rFonts w:hint="default"/>
        <w:lang w:val="en-US" w:eastAsia="en-US" w:bidi="ar-SA"/>
      </w:rPr>
    </w:lvl>
    <w:lvl w:ilvl="6" w:tentative="0">
      <w:start w:val="0"/>
      <w:numFmt w:val="bullet"/>
      <w:lvlText w:val="•"/>
      <w:lvlJc w:val="left"/>
      <w:pPr>
        <w:ind w:left="6444" w:hanging="360"/>
      </w:pPr>
      <w:rPr>
        <w:rFonts w:hint="default"/>
        <w:lang w:val="en-US" w:eastAsia="en-US" w:bidi="ar-SA"/>
      </w:rPr>
    </w:lvl>
    <w:lvl w:ilvl="7" w:tentative="0">
      <w:start w:val="0"/>
      <w:numFmt w:val="bullet"/>
      <w:lvlText w:val="•"/>
      <w:lvlJc w:val="left"/>
      <w:pPr>
        <w:ind w:left="7533" w:hanging="360"/>
      </w:pPr>
      <w:rPr>
        <w:rFonts w:hint="default"/>
        <w:lang w:val="en-US" w:eastAsia="en-US" w:bidi="ar-SA"/>
      </w:rPr>
    </w:lvl>
    <w:lvl w:ilvl="8" w:tentative="0">
      <w:start w:val="0"/>
      <w:numFmt w:val="bullet"/>
      <w:lvlText w:val="•"/>
      <w:lvlJc w:val="left"/>
      <w:pPr>
        <w:ind w:left="8622"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1602" w:hanging="361"/>
      </w:pPr>
      <w:rPr>
        <w:rFonts w:hint="default"/>
        <w:lang w:val="en-US" w:eastAsia="en-US" w:bidi="ar-SA"/>
      </w:rPr>
    </w:lvl>
    <w:lvl w:ilvl="2" w:tentative="0">
      <w:start w:val="0"/>
      <w:numFmt w:val="bullet"/>
      <w:lvlText w:val="•"/>
      <w:lvlJc w:val="left"/>
      <w:pPr>
        <w:ind w:left="2624" w:hanging="361"/>
      </w:pPr>
      <w:rPr>
        <w:rFonts w:hint="default"/>
        <w:lang w:val="en-US" w:eastAsia="en-US" w:bidi="ar-SA"/>
      </w:rPr>
    </w:lvl>
    <w:lvl w:ilvl="3" w:tentative="0">
      <w:start w:val="0"/>
      <w:numFmt w:val="bullet"/>
      <w:lvlText w:val="•"/>
      <w:lvlJc w:val="left"/>
      <w:pPr>
        <w:ind w:left="3646" w:hanging="361"/>
      </w:pPr>
      <w:rPr>
        <w:rFonts w:hint="default"/>
        <w:lang w:val="en-US" w:eastAsia="en-US" w:bidi="ar-SA"/>
      </w:rPr>
    </w:lvl>
    <w:lvl w:ilvl="4" w:tentative="0">
      <w:start w:val="0"/>
      <w:numFmt w:val="bullet"/>
      <w:lvlText w:val="•"/>
      <w:lvlJc w:val="left"/>
      <w:pPr>
        <w:ind w:left="4668" w:hanging="361"/>
      </w:pPr>
      <w:rPr>
        <w:rFonts w:hint="default"/>
        <w:lang w:val="en-US" w:eastAsia="en-US" w:bidi="ar-SA"/>
      </w:rPr>
    </w:lvl>
    <w:lvl w:ilvl="5" w:tentative="0">
      <w:start w:val="0"/>
      <w:numFmt w:val="bullet"/>
      <w:lvlText w:val="•"/>
      <w:lvlJc w:val="left"/>
      <w:pPr>
        <w:ind w:left="5690" w:hanging="361"/>
      </w:pPr>
      <w:rPr>
        <w:rFonts w:hint="default"/>
        <w:lang w:val="en-US" w:eastAsia="en-US" w:bidi="ar-SA"/>
      </w:rPr>
    </w:lvl>
    <w:lvl w:ilvl="6" w:tentative="0">
      <w:start w:val="0"/>
      <w:numFmt w:val="bullet"/>
      <w:lvlText w:val="•"/>
      <w:lvlJc w:val="left"/>
      <w:pPr>
        <w:ind w:left="6712" w:hanging="361"/>
      </w:pPr>
      <w:rPr>
        <w:rFonts w:hint="default"/>
        <w:lang w:val="en-US" w:eastAsia="en-US" w:bidi="ar-SA"/>
      </w:rPr>
    </w:lvl>
    <w:lvl w:ilvl="7" w:tentative="0">
      <w:start w:val="0"/>
      <w:numFmt w:val="bullet"/>
      <w:lvlText w:val="•"/>
      <w:lvlJc w:val="left"/>
      <w:pPr>
        <w:ind w:left="7734" w:hanging="361"/>
      </w:pPr>
      <w:rPr>
        <w:rFonts w:hint="default"/>
        <w:lang w:val="en-US" w:eastAsia="en-US" w:bidi="ar-SA"/>
      </w:rPr>
    </w:lvl>
    <w:lvl w:ilvl="8" w:tentative="0">
      <w:start w:val="0"/>
      <w:numFmt w:val="bullet"/>
      <w:lvlText w:val="•"/>
      <w:lvlJc w:val="left"/>
      <w:pPr>
        <w:ind w:left="8756" w:hanging="36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991" w:hanging="360"/>
      </w:pPr>
      <w:rPr>
        <w:rFonts w:hint="default" w:ascii="Symbol" w:hAnsi="Symbol" w:eastAsia="Symbol" w:cs="Symbol"/>
        <w:b w:val="0"/>
        <w:bCs w:val="0"/>
        <w:i w:val="0"/>
        <w:iCs w:val="0"/>
        <w:color w:val="1F2329"/>
        <w:spacing w:val="0"/>
        <w:w w:val="97"/>
        <w:sz w:val="20"/>
        <w:szCs w:val="20"/>
        <w:lang w:val="en-US" w:eastAsia="en-US" w:bidi="ar-SA"/>
      </w:rPr>
    </w:lvl>
    <w:lvl w:ilvl="2" w:tentative="0">
      <w:start w:val="0"/>
      <w:numFmt w:val="bullet"/>
      <w:lvlText w:val="o"/>
      <w:lvlJc w:val="left"/>
      <w:pPr>
        <w:ind w:left="1711" w:hanging="360"/>
      </w:pPr>
      <w:rPr>
        <w:rFonts w:hint="default" w:ascii="Courier New" w:hAnsi="Courier New" w:eastAsia="Courier New" w:cs="Courier New"/>
        <w:b w:val="0"/>
        <w:bCs w:val="0"/>
        <w:i w:val="0"/>
        <w:iCs w:val="0"/>
        <w:color w:val="1F2329"/>
        <w:spacing w:val="0"/>
        <w:w w:val="97"/>
        <w:sz w:val="20"/>
        <w:szCs w:val="20"/>
        <w:lang w:val="en-US" w:eastAsia="en-US" w:bidi="ar-SA"/>
      </w:rPr>
    </w:lvl>
    <w:lvl w:ilvl="3" w:tentative="0">
      <w:start w:val="0"/>
      <w:numFmt w:val="bullet"/>
      <w:lvlText w:val="•"/>
      <w:lvlJc w:val="left"/>
      <w:pPr>
        <w:ind w:left="2855" w:hanging="360"/>
      </w:pPr>
      <w:rPr>
        <w:rFonts w:hint="default"/>
        <w:lang w:val="en-US" w:eastAsia="en-US" w:bidi="ar-SA"/>
      </w:rPr>
    </w:lvl>
    <w:lvl w:ilvl="4" w:tentative="0">
      <w:start w:val="0"/>
      <w:numFmt w:val="bullet"/>
      <w:lvlText w:val="•"/>
      <w:lvlJc w:val="left"/>
      <w:pPr>
        <w:ind w:left="3990" w:hanging="360"/>
      </w:pPr>
      <w:rPr>
        <w:rFonts w:hint="default"/>
        <w:lang w:val="en-US" w:eastAsia="en-US" w:bidi="ar-SA"/>
      </w:rPr>
    </w:lvl>
    <w:lvl w:ilvl="5" w:tentative="0">
      <w:start w:val="0"/>
      <w:numFmt w:val="bullet"/>
      <w:lvlText w:val="•"/>
      <w:lvlJc w:val="left"/>
      <w:pPr>
        <w:ind w:left="5125" w:hanging="360"/>
      </w:pPr>
      <w:rPr>
        <w:rFonts w:hint="default"/>
        <w:lang w:val="en-US" w:eastAsia="en-US" w:bidi="ar-SA"/>
      </w:rPr>
    </w:lvl>
    <w:lvl w:ilvl="6" w:tentative="0">
      <w:start w:val="0"/>
      <w:numFmt w:val="bullet"/>
      <w:lvlText w:val="•"/>
      <w:lvlJc w:val="left"/>
      <w:pPr>
        <w:ind w:left="6260" w:hanging="360"/>
      </w:pPr>
      <w:rPr>
        <w:rFonts w:hint="default"/>
        <w:lang w:val="en-US" w:eastAsia="en-US" w:bidi="ar-SA"/>
      </w:rPr>
    </w:lvl>
    <w:lvl w:ilvl="7" w:tentative="0">
      <w:start w:val="0"/>
      <w:numFmt w:val="bullet"/>
      <w:lvlText w:val="•"/>
      <w:lvlJc w:val="left"/>
      <w:pPr>
        <w:ind w:left="7395" w:hanging="360"/>
      </w:pPr>
      <w:rPr>
        <w:rFonts w:hint="default"/>
        <w:lang w:val="en-US" w:eastAsia="en-US" w:bidi="ar-SA"/>
      </w:rPr>
    </w:lvl>
    <w:lvl w:ilvl="8" w:tentative="0">
      <w:start w:val="0"/>
      <w:numFmt w:val="bullet"/>
      <w:lvlText w:val="•"/>
      <w:lvlJc w:val="left"/>
      <w:pPr>
        <w:ind w:left="8530" w:hanging="360"/>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991" w:hanging="360"/>
      </w:pPr>
      <w:rPr>
        <w:rFonts w:hint="default" w:ascii="Symbol" w:hAnsi="Symbol" w:eastAsia="Symbol" w:cs="Symbol"/>
        <w:b w:val="0"/>
        <w:bCs w:val="0"/>
        <w:i w:val="0"/>
        <w:iCs w:val="0"/>
        <w:color w:val="1F2329"/>
        <w:spacing w:val="0"/>
        <w:w w:val="97"/>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960" w:hanging="360"/>
      </w:pPr>
      <w:rPr>
        <w:rFonts w:hint="default"/>
        <w:lang w:val="en-US" w:eastAsia="en-US" w:bidi="ar-SA"/>
      </w:rPr>
    </w:lvl>
    <w:lvl w:ilvl="3" w:tentative="0">
      <w:start w:val="0"/>
      <w:numFmt w:val="bullet"/>
      <w:lvlText w:val="•"/>
      <w:lvlJc w:val="left"/>
      <w:pPr>
        <w:ind w:left="3940" w:hanging="360"/>
      </w:pPr>
      <w:rPr>
        <w:rFonts w:hint="default"/>
        <w:lang w:val="en-US" w:eastAsia="en-US" w:bidi="ar-SA"/>
      </w:rPr>
    </w:lvl>
    <w:lvl w:ilvl="4" w:tentative="0">
      <w:start w:val="0"/>
      <w:numFmt w:val="bullet"/>
      <w:lvlText w:val="•"/>
      <w:lvlJc w:val="left"/>
      <w:pPr>
        <w:ind w:left="4920" w:hanging="360"/>
      </w:pPr>
      <w:rPr>
        <w:rFonts w:hint="default"/>
        <w:lang w:val="en-US" w:eastAsia="en-US" w:bidi="ar-SA"/>
      </w:rPr>
    </w:lvl>
    <w:lvl w:ilvl="5" w:tentative="0">
      <w:start w:val="0"/>
      <w:numFmt w:val="bullet"/>
      <w:lvlText w:val="•"/>
      <w:lvlJc w:val="left"/>
      <w:pPr>
        <w:ind w:left="5900" w:hanging="360"/>
      </w:pPr>
      <w:rPr>
        <w:rFonts w:hint="default"/>
        <w:lang w:val="en-US" w:eastAsia="en-US" w:bidi="ar-SA"/>
      </w:rPr>
    </w:lvl>
    <w:lvl w:ilvl="6" w:tentative="0">
      <w:start w:val="0"/>
      <w:numFmt w:val="bullet"/>
      <w:lvlText w:val="•"/>
      <w:lvlJc w:val="left"/>
      <w:pPr>
        <w:ind w:left="6880" w:hanging="360"/>
      </w:pPr>
      <w:rPr>
        <w:rFonts w:hint="default"/>
        <w:lang w:val="en-US" w:eastAsia="en-US" w:bidi="ar-SA"/>
      </w:rPr>
    </w:lvl>
    <w:lvl w:ilvl="7" w:tentative="0">
      <w:start w:val="0"/>
      <w:numFmt w:val="bullet"/>
      <w:lvlText w:val="•"/>
      <w:lvlJc w:val="left"/>
      <w:pPr>
        <w:ind w:left="7860" w:hanging="360"/>
      </w:pPr>
      <w:rPr>
        <w:rFonts w:hint="default"/>
        <w:lang w:val="en-US" w:eastAsia="en-US" w:bidi="ar-SA"/>
      </w:rPr>
    </w:lvl>
    <w:lvl w:ilvl="8" w:tentative="0">
      <w:start w:val="0"/>
      <w:numFmt w:val="bullet"/>
      <w:lvlText w:val="•"/>
      <w:lvlJc w:val="left"/>
      <w:pPr>
        <w:ind w:left="8840"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991" w:hanging="360"/>
      </w:pPr>
      <w:rPr>
        <w:rFonts w:hint="default" w:ascii="Symbol" w:hAnsi="Symbol" w:eastAsia="Symbol" w:cs="Symbol"/>
        <w:b w:val="0"/>
        <w:bCs w:val="0"/>
        <w:i w:val="0"/>
        <w:iCs w:val="0"/>
        <w:color w:val="1F2329"/>
        <w:spacing w:val="0"/>
        <w:w w:val="97"/>
        <w:sz w:val="20"/>
        <w:szCs w:val="20"/>
        <w:lang w:val="en-US" w:eastAsia="en-US" w:bidi="ar-SA"/>
      </w:rPr>
    </w:lvl>
    <w:lvl w:ilvl="2" w:tentative="0">
      <w:start w:val="0"/>
      <w:numFmt w:val="bullet"/>
      <w:lvlText w:val="o"/>
      <w:lvlJc w:val="left"/>
      <w:pPr>
        <w:ind w:left="1711" w:hanging="360"/>
      </w:pPr>
      <w:rPr>
        <w:rFonts w:hint="default" w:ascii="Courier New" w:hAnsi="Courier New" w:eastAsia="Courier New" w:cs="Courier New"/>
        <w:b w:val="0"/>
        <w:bCs w:val="0"/>
        <w:i w:val="0"/>
        <w:iCs w:val="0"/>
        <w:color w:val="1F2329"/>
        <w:spacing w:val="0"/>
        <w:w w:val="97"/>
        <w:sz w:val="20"/>
        <w:szCs w:val="20"/>
        <w:lang w:val="en-US" w:eastAsia="en-US" w:bidi="ar-SA"/>
      </w:rPr>
    </w:lvl>
    <w:lvl w:ilvl="3" w:tentative="0">
      <w:start w:val="0"/>
      <w:numFmt w:val="bullet"/>
      <w:lvlText w:val="•"/>
      <w:lvlJc w:val="left"/>
      <w:pPr>
        <w:ind w:left="2855" w:hanging="360"/>
      </w:pPr>
      <w:rPr>
        <w:rFonts w:hint="default"/>
        <w:lang w:val="en-US" w:eastAsia="en-US" w:bidi="ar-SA"/>
      </w:rPr>
    </w:lvl>
    <w:lvl w:ilvl="4" w:tentative="0">
      <w:start w:val="0"/>
      <w:numFmt w:val="bullet"/>
      <w:lvlText w:val="•"/>
      <w:lvlJc w:val="left"/>
      <w:pPr>
        <w:ind w:left="3990" w:hanging="360"/>
      </w:pPr>
      <w:rPr>
        <w:rFonts w:hint="default"/>
        <w:lang w:val="en-US" w:eastAsia="en-US" w:bidi="ar-SA"/>
      </w:rPr>
    </w:lvl>
    <w:lvl w:ilvl="5" w:tentative="0">
      <w:start w:val="0"/>
      <w:numFmt w:val="bullet"/>
      <w:lvlText w:val="•"/>
      <w:lvlJc w:val="left"/>
      <w:pPr>
        <w:ind w:left="5125" w:hanging="360"/>
      </w:pPr>
      <w:rPr>
        <w:rFonts w:hint="default"/>
        <w:lang w:val="en-US" w:eastAsia="en-US" w:bidi="ar-SA"/>
      </w:rPr>
    </w:lvl>
    <w:lvl w:ilvl="6" w:tentative="0">
      <w:start w:val="0"/>
      <w:numFmt w:val="bullet"/>
      <w:lvlText w:val="•"/>
      <w:lvlJc w:val="left"/>
      <w:pPr>
        <w:ind w:left="6260" w:hanging="360"/>
      </w:pPr>
      <w:rPr>
        <w:rFonts w:hint="default"/>
        <w:lang w:val="en-US" w:eastAsia="en-US" w:bidi="ar-SA"/>
      </w:rPr>
    </w:lvl>
    <w:lvl w:ilvl="7" w:tentative="0">
      <w:start w:val="0"/>
      <w:numFmt w:val="bullet"/>
      <w:lvlText w:val="•"/>
      <w:lvlJc w:val="left"/>
      <w:pPr>
        <w:ind w:left="7395" w:hanging="360"/>
      </w:pPr>
      <w:rPr>
        <w:rFonts w:hint="default"/>
        <w:lang w:val="en-US" w:eastAsia="en-US" w:bidi="ar-SA"/>
      </w:rPr>
    </w:lvl>
    <w:lvl w:ilvl="8" w:tentative="0">
      <w:start w:val="0"/>
      <w:numFmt w:val="bullet"/>
      <w:lvlText w:val="•"/>
      <w:lvlJc w:val="left"/>
      <w:pPr>
        <w:ind w:left="8530" w:hanging="360"/>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1602" w:hanging="361"/>
      </w:pPr>
      <w:rPr>
        <w:rFonts w:hint="default"/>
        <w:lang w:val="en-US" w:eastAsia="en-US" w:bidi="ar-SA"/>
      </w:rPr>
    </w:lvl>
    <w:lvl w:ilvl="2" w:tentative="0">
      <w:start w:val="0"/>
      <w:numFmt w:val="bullet"/>
      <w:lvlText w:val="•"/>
      <w:lvlJc w:val="left"/>
      <w:pPr>
        <w:ind w:left="2624" w:hanging="361"/>
      </w:pPr>
      <w:rPr>
        <w:rFonts w:hint="default"/>
        <w:lang w:val="en-US" w:eastAsia="en-US" w:bidi="ar-SA"/>
      </w:rPr>
    </w:lvl>
    <w:lvl w:ilvl="3" w:tentative="0">
      <w:start w:val="0"/>
      <w:numFmt w:val="bullet"/>
      <w:lvlText w:val="•"/>
      <w:lvlJc w:val="left"/>
      <w:pPr>
        <w:ind w:left="3646" w:hanging="361"/>
      </w:pPr>
      <w:rPr>
        <w:rFonts w:hint="default"/>
        <w:lang w:val="en-US" w:eastAsia="en-US" w:bidi="ar-SA"/>
      </w:rPr>
    </w:lvl>
    <w:lvl w:ilvl="4" w:tentative="0">
      <w:start w:val="0"/>
      <w:numFmt w:val="bullet"/>
      <w:lvlText w:val="•"/>
      <w:lvlJc w:val="left"/>
      <w:pPr>
        <w:ind w:left="4668" w:hanging="361"/>
      </w:pPr>
      <w:rPr>
        <w:rFonts w:hint="default"/>
        <w:lang w:val="en-US" w:eastAsia="en-US" w:bidi="ar-SA"/>
      </w:rPr>
    </w:lvl>
    <w:lvl w:ilvl="5" w:tentative="0">
      <w:start w:val="0"/>
      <w:numFmt w:val="bullet"/>
      <w:lvlText w:val="•"/>
      <w:lvlJc w:val="left"/>
      <w:pPr>
        <w:ind w:left="5690" w:hanging="361"/>
      </w:pPr>
      <w:rPr>
        <w:rFonts w:hint="default"/>
        <w:lang w:val="en-US" w:eastAsia="en-US" w:bidi="ar-SA"/>
      </w:rPr>
    </w:lvl>
    <w:lvl w:ilvl="6" w:tentative="0">
      <w:start w:val="0"/>
      <w:numFmt w:val="bullet"/>
      <w:lvlText w:val="•"/>
      <w:lvlJc w:val="left"/>
      <w:pPr>
        <w:ind w:left="6712" w:hanging="361"/>
      </w:pPr>
      <w:rPr>
        <w:rFonts w:hint="default"/>
        <w:lang w:val="en-US" w:eastAsia="en-US" w:bidi="ar-SA"/>
      </w:rPr>
    </w:lvl>
    <w:lvl w:ilvl="7" w:tentative="0">
      <w:start w:val="0"/>
      <w:numFmt w:val="bullet"/>
      <w:lvlText w:val="•"/>
      <w:lvlJc w:val="left"/>
      <w:pPr>
        <w:ind w:left="7734" w:hanging="361"/>
      </w:pPr>
      <w:rPr>
        <w:rFonts w:hint="default"/>
        <w:lang w:val="en-US" w:eastAsia="en-US" w:bidi="ar-SA"/>
      </w:rPr>
    </w:lvl>
    <w:lvl w:ilvl="8" w:tentative="0">
      <w:start w:val="0"/>
      <w:numFmt w:val="bullet"/>
      <w:lvlText w:val="•"/>
      <w:lvlJc w:val="left"/>
      <w:pPr>
        <w:ind w:left="8756" w:hanging="361"/>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991" w:hanging="360"/>
      </w:pPr>
      <w:rPr>
        <w:rFonts w:hint="default" w:ascii="Symbol" w:hAnsi="Symbol" w:eastAsia="Symbol" w:cs="Symbol"/>
        <w:b w:val="0"/>
        <w:bCs w:val="0"/>
        <w:i w:val="0"/>
        <w:iCs w:val="0"/>
        <w:color w:val="1F2329"/>
        <w:spacing w:val="0"/>
        <w:w w:val="97"/>
        <w:sz w:val="20"/>
        <w:szCs w:val="20"/>
        <w:lang w:val="en-US" w:eastAsia="en-US" w:bidi="ar-SA"/>
      </w:rPr>
    </w:lvl>
    <w:lvl w:ilvl="2" w:tentative="0">
      <w:start w:val="0"/>
      <w:numFmt w:val="bullet"/>
      <w:lvlText w:val="o"/>
      <w:lvlJc w:val="left"/>
      <w:pPr>
        <w:ind w:left="1711" w:hanging="360"/>
      </w:pPr>
      <w:rPr>
        <w:rFonts w:hint="default" w:ascii="Courier New" w:hAnsi="Courier New" w:eastAsia="Courier New" w:cs="Courier New"/>
        <w:b w:val="0"/>
        <w:bCs w:val="0"/>
        <w:i w:val="0"/>
        <w:iCs w:val="0"/>
        <w:color w:val="1F2329"/>
        <w:spacing w:val="0"/>
        <w:w w:val="97"/>
        <w:sz w:val="20"/>
        <w:szCs w:val="20"/>
        <w:lang w:val="en-US" w:eastAsia="en-US" w:bidi="ar-SA"/>
      </w:rPr>
    </w:lvl>
    <w:lvl w:ilvl="3" w:tentative="0">
      <w:start w:val="0"/>
      <w:numFmt w:val="bullet"/>
      <w:lvlText w:val="•"/>
      <w:lvlJc w:val="left"/>
      <w:pPr>
        <w:ind w:left="2855" w:hanging="360"/>
      </w:pPr>
      <w:rPr>
        <w:rFonts w:hint="default"/>
        <w:lang w:val="en-US" w:eastAsia="en-US" w:bidi="ar-SA"/>
      </w:rPr>
    </w:lvl>
    <w:lvl w:ilvl="4" w:tentative="0">
      <w:start w:val="0"/>
      <w:numFmt w:val="bullet"/>
      <w:lvlText w:val="•"/>
      <w:lvlJc w:val="left"/>
      <w:pPr>
        <w:ind w:left="3990" w:hanging="360"/>
      </w:pPr>
      <w:rPr>
        <w:rFonts w:hint="default"/>
        <w:lang w:val="en-US" w:eastAsia="en-US" w:bidi="ar-SA"/>
      </w:rPr>
    </w:lvl>
    <w:lvl w:ilvl="5" w:tentative="0">
      <w:start w:val="0"/>
      <w:numFmt w:val="bullet"/>
      <w:lvlText w:val="•"/>
      <w:lvlJc w:val="left"/>
      <w:pPr>
        <w:ind w:left="5125" w:hanging="360"/>
      </w:pPr>
      <w:rPr>
        <w:rFonts w:hint="default"/>
        <w:lang w:val="en-US" w:eastAsia="en-US" w:bidi="ar-SA"/>
      </w:rPr>
    </w:lvl>
    <w:lvl w:ilvl="6" w:tentative="0">
      <w:start w:val="0"/>
      <w:numFmt w:val="bullet"/>
      <w:lvlText w:val="•"/>
      <w:lvlJc w:val="left"/>
      <w:pPr>
        <w:ind w:left="6260" w:hanging="360"/>
      </w:pPr>
      <w:rPr>
        <w:rFonts w:hint="default"/>
        <w:lang w:val="en-US" w:eastAsia="en-US" w:bidi="ar-SA"/>
      </w:rPr>
    </w:lvl>
    <w:lvl w:ilvl="7" w:tentative="0">
      <w:start w:val="0"/>
      <w:numFmt w:val="bullet"/>
      <w:lvlText w:val="•"/>
      <w:lvlJc w:val="left"/>
      <w:pPr>
        <w:ind w:left="7395" w:hanging="360"/>
      </w:pPr>
      <w:rPr>
        <w:rFonts w:hint="default"/>
        <w:lang w:val="en-US" w:eastAsia="en-US" w:bidi="ar-SA"/>
      </w:rPr>
    </w:lvl>
    <w:lvl w:ilvl="8" w:tentative="0">
      <w:start w:val="0"/>
      <w:numFmt w:val="bullet"/>
      <w:lvlText w:val="•"/>
      <w:lvlJc w:val="left"/>
      <w:pPr>
        <w:ind w:left="8530" w:hanging="360"/>
      </w:pPr>
      <w:rPr>
        <w:rFonts w:hint="default"/>
        <w:lang w:val="en-US" w:eastAsia="en-US" w:bidi="ar-SA"/>
      </w:rPr>
    </w:lvl>
  </w:abstractNum>
  <w:abstractNum w:abstractNumId="7">
    <w:nsid w:val="72183CF9"/>
    <w:multiLevelType w:val="multilevel"/>
    <w:tmpl w:val="72183CF9"/>
    <w:lvl w:ilvl="0" w:tentative="0">
      <w:start w:val="1"/>
      <w:numFmt w:val="decimal"/>
      <w:lvlText w:val="%1."/>
      <w:lvlJc w:val="left"/>
      <w:pPr>
        <w:ind w:left="571" w:hanging="361"/>
        <w:jc w:val="left"/>
      </w:pPr>
      <w:rPr>
        <w:rFonts w:hint="default" w:ascii="Times New Roman" w:hAnsi="Times New Roman" w:eastAsia="Times New Roman" w:cs="Times New Roman"/>
        <w:b w:val="0"/>
        <w:bCs w:val="0"/>
        <w:i/>
        <w:iCs/>
        <w:color w:val="1F2329"/>
        <w:spacing w:val="0"/>
        <w:w w:val="100"/>
        <w:sz w:val="24"/>
        <w:szCs w:val="24"/>
        <w:lang w:val="en-US" w:eastAsia="en-US" w:bidi="ar-SA"/>
      </w:rPr>
    </w:lvl>
    <w:lvl w:ilvl="1" w:tentative="0">
      <w:start w:val="0"/>
      <w:numFmt w:val="bullet"/>
      <w:lvlText w:val="•"/>
      <w:lvlJc w:val="left"/>
      <w:pPr>
        <w:ind w:left="1602" w:hanging="361"/>
      </w:pPr>
      <w:rPr>
        <w:rFonts w:hint="default"/>
        <w:lang w:val="en-US" w:eastAsia="en-US" w:bidi="ar-SA"/>
      </w:rPr>
    </w:lvl>
    <w:lvl w:ilvl="2" w:tentative="0">
      <w:start w:val="0"/>
      <w:numFmt w:val="bullet"/>
      <w:lvlText w:val="•"/>
      <w:lvlJc w:val="left"/>
      <w:pPr>
        <w:ind w:left="2624" w:hanging="361"/>
      </w:pPr>
      <w:rPr>
        <w:rFonts w:hint="default"/>
        <w:lang w:val="en-US" w:eastAsia="en-US" w:bidi="ar-SA"/>
      </w:rPr>
    </w:lvl>
    <w:lvl w:ilvl="3" w:tentative="0">
      <w:start w:val="0"/>
      <w:numFmt w:val="bullet"/>
      <w:lvlText w:val="•"/>
      <w:lvlJc w:val="left"/>
      <w:pPr>
        <w:ind w:left="3646" w:hanging="361"/>
      </w:pPr>
      <w:rPr>
        <w:rFonts w:hint="default"/>
        <w:lang w:val="en-US" w:eastAsia="en-US" w:bidi="ar-SA"/>
      </w:rPr>
    </w:lvl>
    <w:lvl w:ilvl="4" w:tentative="0">
      <w:start w:val="0"/>
      <w:numFmt w:val="bullet"/>
      <w:lvlText w:val="•"/>
      <w:lvlJc w:val="left"/>
      <w:pPr>
        <w:ind w:left="4668" w:hanging="361"/>
      </w:pPr>
      <w:rPr>
        <w:rFonts w:hint="default"/>
        <w:lang w:val="en-US" w:eastAsia="en-US" w:bidi="ar-SA"/>
      </w:rPr>
    </w:lvl>
    <w:lvl w:ilvl="5" w:tentative="0">
      <w:start w:val="0"/>
      <w:numFmt w:val="bullet"/>
      <w:lvlText w:val="•"/>
      <w:lvlJc w:val="left"/>
      <w:pPr>
        <w:ind w:left="5690" w:hanging="361"/>
      </w:pPr>
      <w:rPr>
        <w:rFonts w:hint="default"/>
        <w:lang w:val="en-US" w:eastAsia="en-US" w:bidi="ar-SA"/>
      </w:rPr>
    </w:lvl>
    <w:lvl w:ilvl="6" w:tentative="0">
      <w:start w:val="0"/>
      <w:numFmt w:val="bullet"/>
      <w:lvlText w:val="•"/>
      <w:lvlJc w:val="left"/>
      <w:pPr>
        <w:ind w:left="6712" w:hanging="361"/>
      </w:pPr>
      <w:rPr>
        <w:rFonts w:hint="default"/>
        <w:lang w:val="en-US" w:eastAsia="en-US" w:bidi="ar-SA"/>
      </w:rPr>
    </w:lvl>
    <w:lvl w:ilvl="7" w:tentative="0">
      <w:start w:val="0"/>
      <w:numFmt w:val="bullet"/>
      <w:lvlText w:val="•"/>
      <w:lvlJc w:val="left"/>
      <w:pPr>
        <w:ind w:left="7734" w:hanging="361"/>
      </w:pPr>
      <w:rPr>
        <w:rFonts w:hint="default"/>
        <w:lang w:val="en-US" w:eastAsia="en-US" w:bidi="ar-SA"/>
      </w:rPr>
    </w:lvl>
    <w:lvl w:ilvl="8" w:tentative="0">
      <w:start w:val="0"/>
      <w:numFmt w:val="bullet"/>
      <w:lvlText w:val="•"/>
      <w:lvlJc w:val="left"/>
      <w:pPr>
        <w:ind w:left="8756" w:hanging="361"/>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80E43D1"/>
    <w:rsid w:val="1B697C85"/>
    <w:rsid w:val="587D3F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71"/>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271"/>
      <w:outlineLvl w:val="2"/>
    </w:pPr>
    <w:rPr>
      <w:rFonts w:ascii="Times New Roman" w:hAnsi="Times New Roman" w:eastAsia="Times New Roman" w:cs="Times New Roman"/>
      <w:b/>
      <w:bCs/>
      <w:i/>
      <w:i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i/>
      <w:iCs/>
      <w:sz w:val="24"/>
      <w:szCs w:val="24"/>
      <w:lang w:val="en-US" w:eastAsia="en-US" w:bidi="ar-SA"/>
    </w:rPr>
  </w:style>
  <w:style w:type="paragraph" w:styleId="7">
    <w:name w:val="Title"/>
    <w:basedOn w:val="1"/>
    <w:qFormat/>
    <w:uiPriority w:val="1"/>
    <w:pPr>
      <w:ind w:left="271"/>
    </w:pPr>
    <w:rPr>
      <w:rFonts w:ascii="Times New Roman" w:hAnsi="Times New Roman" w:eastAsia="Times New Roman" w:cs="Times New Roman"/>
      <w:b/>
      <w:bCs/>
      <w:sz w:val="28"/>
      <w:szCs w:val="2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991"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3609</Words>
  <Characters>19208</Characters>
  <TotalTime>0</TotalTime>
  <ScaleCrop>false</ScaleCrop>
  <LinksUpToDate>false</LinksUpToDate>
  <CharactersWithSpaces>22608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2026-06-05T04:36:00Z</dcterms:created>
  <dc:creator>CSELAB</dc:creator>
  <cp:lastModifiedBy>revathi m</cp:lastModifiedBy>
  <dcterms:modified xsi:type="dcterms:W3CDTF">2026-06-05T04:47:06Z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2024-03-05T00:00:00Z</vt:filetime>
  </property>
  <property fmtid="{D5CDD505-2E9C-101B-9397-08002B2CF9AE}" pid="4" name="Creator">
    <vt:lpwstr>Microsoft® Word 2019</vt:lpwstr>
  </property>
  <property fmtid="{D5CDD505-2E9C-101B-9397-08002B2CF9AE}" pid="5" name="LastSaved">
    <vt:filetime>2026-06-05T00:00:00Z</vt:filetime>
  </property>
  <property fmtid="{D5CDD505-2E9C-101B-9397-08002B2CF9AE}" pid="6" name="Producer">
    <vt:lpwstr>Microsoft® Word 2019</vt:lpwstr>
  </property>
  <property fmtid="{D5CDD505-2E9C-101B-9397-08002B2CF9AE}" pid="7" name="KSOTemplateDocerSaveRecord">
    <vt:lpwstr>eyJoZGlkIjoiMzFjZDIyYTA1MDgzYzU2NDBjYjQ0ZjY3ZGRhNWJjNTgiLCJ1c2VySWQiOiI1NjcxNTk3MjAyNTUifQ==</vt:lpwstr>
  </property>
  <property fmtid="{D5CDD505-2E9C-101B-9397-08002B2CF9AE}" pid="8" name="KSOProductBuildVer">
    <vt:lpwstr>1033-12.1.0.26372</vt:lpwstr>
  </property>
  <property fmtid="{D5CDD505-2E9C-101B-9397-08002B2CF9AE}" pid="9" name="ICV">
    <vt:lpwstr>90968B0B3B96410D8D5F02F8FE5C7F25_12</vt:lpwstr>
  </property>
</Properties>
</file>