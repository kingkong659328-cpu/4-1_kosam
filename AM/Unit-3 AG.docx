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27AFB8">
      <w:pPr>
        <w:pStyle w:val="7"/>
      </w:pPr>
    </w:p>
    <w:p w14:paraId="52B1CB49">
      <w:pPr>
        <w:pStyle w:val="7"/>
      </w:pPr>
    </w:p>
    <w:p w14:paraId="5CE83797">
      <w:pPr>
        <w:pStyle w:val="7"/>
      </w:pPr>
    </w:p>
    <w:p w14:paraId="45BD6E5C">
      <w:pPr>
        <w:pStyle w:val="7"/>
      </w:pPr>
    </w:p>
    <w:p w14:paraId="4A8D0B04">
      <w:pPr>
        <w:pStyle w:val="7"/>
      </w:pPr>
    </w:p>
    <w:p w14:paraId="46C922FE">
      <w:pPr>
        <w:pStyle w:val="7"/>
        <w:spacing w:before="20"/>
      </w:pPr>
    </w:p>
    <w:p w14:paraId="4BCAD465">
      <w:pPr>
        <w:pStyle w:val="7"/>
        <w:spacing w:before="178"/>
        <w:rPr>
          <w:b/>
        </w:rPr>
      </w:pPr>
    </w:p>
    <w:p w14:paraId="0D92FC2E">
      <w:pPr>
        <w:pStyle w:val="2"/>
        <w:tabs>
          <w:tab w:val="left" w:pos="1540"/>
        </w:tabs>
        <w:ind w:left="178"/>
        <w:jc w:val="center"/>
      </w:pPr>
      <w:r>
        <w:t>UNIT</w:t>
      </w:r>
      <w:r>
        <w:rPr>
          <w:spacing w:val="-1"/>
        </w:rPr>
        <w:t xml:space="preserve"> </w:t>
      </w:r>
      <w:r>
        <w:rPr>
          <w:spacing w:val="-5"/>
        </w:rPr>
        <w:t>III</w:t>
      </w:r>
      <w:r>
        <w:tab/>
      </w:r>
      <w:r>
        <w:t>AGILITY</w:t>
      </w:r>
      <w:r>
        <w:rPr>
          <w:spacing w:val="-7"/>
        </w:rPr>
        <w:t xml:space="preserve"> </w:t>
      </w:r>
      <w:r>
        <w:t>AND</w:t>
      </w:r>
      <w:r>
        <w:rPr>
          <w:spacing w:val="-4"/>
        </w:rPr>
        <w:t xml:space="preserve"> </w:t>
      </w:r>
      <w:r>
        <w:t xml:space="preserve">KNOWLEDGE </w:t>
      </w:r>
      <w:r>
        <w:rPr>
          <w:spacing w:val="-2"/>
        </w:rPr>
        <w:t>MANAGEMENT</w:t>
      </w:r>
    </w:p>
    <w:p w14:paraId="5027D8A9">
      <w:pPr>
        <w:pStyle w:val="7"/>
        <w:spacing w:before="2"/>
        <w:ind w:left="271" w:right="82"/>
        <w:jc w:val="both"/>
        <w:rPr>
          <w:b/>
          <w:bCs/>
          <w:highlight w:val="yellow"/>
        </w:rPr>
      </w:pPr>
      <w:r>
        <w:t xml:space="preserve">Agile Information Systems – Agile Decision Making – Earl_S Schools of KM – Institutional Knowledge Evolution Cycle – Development, Acquisition, Refinement, Distribution, Deployment, Leveraging – KM in Software Engineering – Managing Software Knowledge – Challenges of Migrating to Agile Methodologies – </w:t>
      </w:r>
      <w:r>
        <w:rPr>
          <w:b/>
          <w:bCs/>
          <w:highlight w:val="yellow"/>
        </w:rPr>
        <w:t>Agile Knowledge Sharing – Role of Story-Cards – Story-Card Maturity Model (SMM).s.</w:t>
      </w:r>
    </w:p>
    <w:p w14:paraId="22BC589E">
      <w:pPr>
        <w:pStyle w:val="7"/>
        <w:spacing w:before="163"/>
        <w:rPr>
          <w:b/>
          <w:bCs/>
          <w:highlight w:val="yellow"/>
        </w:rPr>
      </w:pPr>
    </w:p>
    <w:p w14:paraId="68F8051A">
      <w:pPr>
        <w:pStyle w:val="2"/>
        <w:spacing w:before="1"/>
      </w:pPr>
      <w:r>
        <w:t>AGILE</w:t>
      </w:r>
      <w:r>
        <w:rPr>
          <w:spacing w:val="-2"/>
        </w:rPr>
        <w:t xml:space="preserve"> </w:t>
      </w:r>
      <w:r>
        <w:t>INFORMATION</w:t>
      </w:r>
      <w:r>
        <w:rPr>
          <w:spacing w:val="-2"/>
        </w:rPr>
        <w:t xml:space="preserve"> SYSTEMS</w:t>
      </w:r>
    </w:p>
    <w:p w14:paraId="430B94DE">
      <w:pPr>
        <w:pStyle w:val="7"/>
        <w:spacing w:before="271"/>
        <w:ind w:left="271" w:right="77"/>
        <w:jc w:val="both"/>
      </w:pPr>
      <w:r>
        <w:t>Agile Information Systems Development (ISD) p</w:t>
      </w:r>
      <w:bookmarkStart w:id="0" w:name="_GoBack"/>
      <w:bookmarkEnd w:id="0"/>
      <w:r>
        <w:t>rinciples emphasize self-organizing teams and empowered individuals</w:t>
      </w:r>
      <w:r>
        <w:rPr>
          <w:spacing w:val="-15"/>
        </w:rPr>
        <w:t xml:space="preserve"> </w:t>
      </w:r>
      <w:r>
        <w:t>in</w:t>
      </w:r>
      <w:r>
        <w:rPr>
          <w:spacing w:val="-15"/>
        </w:rPr>
        <w:t xml:space="preserve"> </w:t>
      </w:r>
      <w:r>
        <w:t>order</w:t>
      </w:r>
      <w:r>
        <w:rPr>
          <w:spacing w:val="-15"/>
        </w:rPr>
        <w:t xml:space="preserve"> </w:t>
      </w:r>
      <w:r>
        <w:t>to</w:t>
      </w:r>
      <w:r>
        <w:rPr>
          <w:spacing w:val="-15"/>
        </w:rPr>
        <w:t xml:space="preserve"> </w:t>
      </w:r>
      <w:r>
        <w:t>build</w:t>
      </w:r>
      <w:r>
        <w:rPr>
          <w:spacing w:val="-13"/>
        </w:rPr>
        <w:t xml:space="preserve"> </w:t>
      </w:r>
      <w:r>
        <w:t>more</w:t>
      </w:r>
      <w:r>
        <w:rPr>
          <w:spacing w:val="-15"/>
        </w:rPr>
        <w:t xml:space="preserve"> </w:t>
      </w:r>
      <w:r>
        <w:t>effective</w:t>
      </w:r>
      <w:r>
        <w:rPr>
          <w:spacing w:val="-15"/>
        </w:rPr>
        <w:t xml:space="preserve"> </w:t>
      </w:r>
      <w:r>
        <w:t>architecture</w:t>
      </w:r>
      <w:r>
        <w:rPr>
          <w:spacing w:val="-15"/>
        </w:rPr>
        <w:t xml:space="preserve"> </w:t>
      </w:r>
      <w:r>
        <w:t>and</w:t>
      </w:r>
      <w:r>
        <w:rPr>
          <w:spacing w:val="-14"/>
        </w:rPr>
        <w:t xml:space="preserve"> </w:t>
      </w:r>
      <w:r>
        <w:t>design.</w:t>
      </w:r>
      <w:r>
        <w:rPr>
          <w:spacing w:val="-13"/>
        </w:rPr>
        <w:t xml:space="preserve"> </w:t>
      </w:r>
      <w:r>
        <w:t>Agile</w:t>
      </w:r>
      <w:r>
        <w:rPr>
          <w:spacing w:val="-14"/>
        </w:rPr>
        <w:t xml:space="preserve"> </w:t>
      </w:r>
      <w:r>
        <w:t>ISD</w:t>
      </w:r>
      <w:r>
        <w:rPr>
          <w:spacing w:val="-14"/>
        </w:rPr>
        <w:t xml:space="preserve"> </w:t>
      </w:r>
      <w:r>
        <w:t>puts</w:t>
      </w:r>
      <w:r>
        <w:rPr>
          <w:spacing w:val="-13"/>
        </w:rPr>
        <w:t xml:space="preserve"> </w:t>
      </w:r>
      <w:r>
        <w:t>a</w:t>
      </w:r>
      <w:r>
        <w:rPr>
          <w:spacing w:val="-15"/>
        </w:rPr>
        <w:t xml:space="preserve"> </w:t>
      </w:r>
      <w:r>
        <w:t>higher</w:t>
      </w:r>
      <w:r>
        <w:rPr>
          <w:spacing w:val="-14"/>
        </w:rPr>
        <w:t xml:space="preserve"> </w:t>
      </w:r>
      <w:r>
        <w:t>emphasis</w:t>
      </w:r>
      <w:r>
        <w:rPr>
          <w:spacing w:val="-15"/>
        </w:rPr>
        <w:t xml:space="preserve"> </w:t>
      </w:r>
      <w:r>
        <w:t>of</w:t>
      </w:r>
      <w:r>
        <w:rPr>
          <w:spacing w:val="-14"/>
        </w:rPr>
        <w:t xml:space="preserve"> </w:t>
      </w:r>
      <w:r>
        <w:t>social interactions and human aspects of software development, and self-organizing teams act as enablers of these human</w:t>
      </w:r>
      <w:r>
        <w:rPr>
          <w:spacing w:val="-7"/>
        </w:rPr>
        <w:t xml:space="preserve"> </w:t>
      </w:r>
      <w:r>
        <w:t>aspects. In</w:t>
      </w:r>
      <w:r>
        <w:rPr>
          <w:spacing w:val="-5"/>
        </w:rPr>
        <w:t xml:space="preserve"> </w:t>
      </w:r>
      <w:r>
        <w:t>agile ISD</w:t>
      </w:r>
      <w:r>
        <w:rPr>
          <w:spacing w:val="-5"/>
        </w:rPr>
        <w:t xml:space="preserve"> </w:t>
      </w:r>
      <w:r>
        <w:t>teams,</w:t>
      </w:r>
      <w:r>
        <w:rPr>
          <w:spacing w:val="-3"/>
        </w:rPr>
        <w:t xml:space="preserve"> </w:t>
      </w:r>
      <w:r>
        <w:t>members</w:t>
      </w:r>
      <w:r>
        <w:rPr>
          <w:spacing w:val="-5"/>
        </w:rPr>
        <w:t xml:space="preserve"> </w:t>
      </w:r>
      <w:r>
        <w:t>have</w:t>
      </w:r>
      <w:r>
        <w:rPr>
          <w:spacing w:val="-3"/>
        </w:rPr>
        <w:t xml:space="preserve"> </w:t>
      </w:r>
      <w:r>
        <w:t>high</w:t>
      </w:r>
      <w:r>
        <w:rPr>
          <w:spacing w:val="-4"/>
        </w:rPr>
        <w:t xml:space="preserve"> </w:t>
      </w:r>
      <w:r>
        <w:t>autonomy</w:t>
      </w:r>
      <w:r>
        <w:rPr>
          <w:spacing w:val="-9"/>
        </w:rPr>
        <w:t xml:space="preserve"> </w:t>
      </w:r>
      <w:r>
        <w:t>over</w:t>
      </w:r>
      <w:r>
        <w:rPr>
          <w:spacing w:val="-3"/>
        </w:rPr>
        <w:t xml:space="preserve"> </w:t>
      </w:r>
      <w:r>
        <w:t>choosing</w:t>
      </w:r>
      <w:r>
        <w:rPr>
          <w:spacing w:val="-6"/>
        </w:rPr>
        <w:t xml:space="preserve"> </w:t>
      </w:r>
      <w:r>
        <w:t>their</w:t>
      </w:r>
      <w:r>
        <w:rPr>
          <w:spacing w:val="-7"/>
        </w:rPr>
        <w:t xml:space="preserve"> </w:t>
      </w:r>
      <w:r>
        <w:t>tasks</w:t>
      </w:r>
      <w:r>
        <w:rPr>
          <w:spacing w:val="-5"/>
        </w:rPr>
        <w:t xml:space="preserve"> </w:t>
      </w:r>
      <w:r>
        <w:t>and</w:t>
      </w:r>
      <w:r>
        <w:rPr>
          <w:spacing w:val="-2"/>
        </w:rPr>
        <w:t xml:space="preserve"> </w:t>
      </w:r>
      <w:r>
        <w:t>the</w:t>
      </w:r>
      <w:r>
        <w:rPr>
          <w:spacing w:val="-1"/>
        </w:rPr>
        <w:t xml:space="preserve"> </w:t>
      </w:r>
      <w:r>
        <w:t>way</w:t>
      </w:r>
      <w:r>
        <w:rPr>
          <w:spacing w:val="-12"/>
        </w:rPr>
        <w:t xml:space="preserve"> </w:t>
      </w:r>
      <w:r>
        <w:t xml:space="preserve">they perform the tasks. Team members benefit from the collective decision making and shared ownership of the </w:t>
      </w:r>
      <w:r>
        <w:rPr>
          <w:spacing w:val="-2"/>
        </w:rPr>
        <w:t>project.</w:t>
      </w:r>
    </w:p>
    <w:p w14:paraId="2F18B254">
      <w:pPr>
        <w:pStyle w:val="7"/>
      </w:pPr>
    </w:p>
    <w:p w14:paraId="037FA285">
      <w:pPr>
        <w:pStyle w:val="7"/>
        <w:ind w:left="271" w:right="78"/>
        <w:jc w:val="both"/>
      </w:pPr>
      <w:r>
        <w:t>Agile</w:t>
      </w:r>
      <w:r>
        <w:rPr>
          <w:spacing w:val="-8"/>
        </w:rPr>
        <w:t xml:space="preserve"> </w:t>
      </w:r>
      <w:r>
        <w:t>ISD</w:t>
      </w:r>
      <w:r>
        <w:rPr>
          <w:spacing w:val="-13"/>
        </w:rPr>
        <w:t xml:space="preserve"> </w:t>
      </w:r>
      <w:r>
        <w:t>methods</w:t>
      </w:r>
      <w:r>
        <w:rPr>
          <w:spacing w:val="-8"/>
        </w:rPr>
        <w:t xml:space="preserve"> </w:t>
      </w:r>
      <w:r>
        <w:t>and</w:t>
      </w:r>
      <w:r>
        <w:rPr>
          <w:spacing w:val="-11"/>
        </w:rPr>
        <w:t xml:space="preserve"> </w:t>
      </w:r>
      <w:r>
        <w:t>practices</w:t>
      </w:r>
      <w:r>
        <w:rPr>
          <w:spacing w:val="-9"/>
        </w:rPr>
        <w:t xml:space="preserve"> </w:t>
      </w:r>
      <w:r>
        <w:t>have</w:t>
      </w:r>
      <w:r>
        <w:rPr>
          <w:spacing w:val="-14"/>
        </w:rPr>
        <w:t xml:space="preserve"> </w:t>
      </w:r>
      <w:r>
        <w:t>been</w:t>
      </w:r>
      <w:r>
        <w:rPr>
          <w:spacing w:val="-10"/>
        </w:rPr>
        <w:t xml:space="preserve"> </w:t>
      </w:r>
      <w:r>
        <w:t>widely</w:t>
      </w:r>
      <w:r>
        <w:rPr>
          <w:spacing w:val="-13"/>
        </w:rPr>
        <w:t xml:space="preserve"> </w:t>
      </w:r>
      <w:r>
        <w:t>adopted</w:t>
      </w:r>
      <w:r>
        <w:rPr>
          <w:spacing w:val="-13"/>
        </w:rPr>
        <w:t xml:space="preserve"> </w:t>
      </w:r>
      <w:r>
        <w:t>in</w:t>
      </w:r>
      <w:r>
        <w:rPr>
          <w:spacing w:val="-8"/>
        </w:rPr>
        <w:t xml:space="preserve"> </w:t>
      </w:r>
      <w:r>
        <w:t>the</w:t>
      </w:r>
      <w:r>
        <w:rPr>
          <w:spacing w:val="-13"/>
        </w:rPr>
        <w:t xml:space="preserve"> </w:t>
      </w:r>
      <w:r>
        <w:t>enterprise</w:t>
      </w:r>
      <w:r>
        <w:rPr>
          <w:spacing w:val="-9"/>
        </w:rPr>
        <w:t xml:space="preserve"> </w:t>
      </w:r>
      <w:r>
        <w:t>software</w:t>
      </w:r>
      <w:r>
        <w:rPr>
          <w:spacing w:val="-14"/>
        </w:rPr>
        <w:t xml:space="preserve"> </w:t>
      </w:r>
      <w:r>
        <w:t>industry.</w:t>
      </w:r>
      <w:r>
        <w:rPr>
          <w:spacing w:val="-13"/>
        </w:rPr>
        <w:t xml:space="preserve"> </w:t>
      </w:r>
      <w:r>
        <w:t>The</w:t>
      </w:r>
      <w:r>
        <w:rPr>
          <w:spacing w:val="-11"/>
        </w:rPr>
        <w:t xml:space="preserve"> </w:t>
      </w:r>
      <w:r>
        <w:t>principles of “The Agile Manifesto” emphasize self-organizing teams and empowered individuals in order to build enterprise systems more effectively. Self-organizing teams have been associated with high productivity satisfied employees, lower turnover, and lower absenteeism, and creativity. Self-organizing teams are fundamental features of agility in software development. Agile ISD teams are considered to be democratic, without a strict hierarchy. The process of decision-making resides now with the team members rather than with the</w:t>
      </w:r>
      <w:r>
        <w:rPr>
          <w:spacing w:val="-1"/>
        </w:rPr>
        <w:t xml:space="preserve"> </w:t>
      </w:r>
      <w:r>
        <w:t>team manager. Team members</w:t>
      </w:r>
      <w:r>
        <w:rPr>
          <w:spacing w:val="-1"/>
        </w:rPr>
        <w:t xml:space="preserve"> </w:t>
      </w:r>
      <w:r>
        <w:t>learn</w:t>
      </w:r>
      <w:r>
        <w:rPr>
          <w:spacing w:val="-1"/>
        </w:rPr>
        <w:t xml:space="preserve"> </w:t>
      </w:r>
      <w:r>
        <w:t>how</w:t>
      </w:r>
      <w:r>
        <w:rPr>
          <w:spacing w:val="-1"/>
        </w:rPr>
        <w:t xml:space="preserve"> </w:t>
      </w:r>
      <w:r>
        <w:t>to work together and how</w:t>
      </w:r>
      <w:r>
        <w:rPr>
          <w:spacing w:val="-1"/>
        </w:rPr>
        <w:t xml:space="preserve"> </w:t>
      </w:r>
      <w:r>
        <w:t>to mutually oversee each other. Agile</w:t>
      </w:r>
      <w:r>
        <w:rPr>
          <w:spacing w:val="-15"/>
        </w:rPr>
        <w:t xml:space="preserve"> </w:t>
      </w:r>
      <w:r>
        <w:t>ISD</w:t>
      </w:r>
      <w:r>
        <w:rPr>
          <w:spacing w:val="-14"/>
        </w:rPr>
        <w:t xml:space="preserve"> </w:t>
      </w:r>
      <w:r>
        <w:t>places</w:t>
      </w:r>
      <w:r>
        <w:rPr>
          <w:spacing w:val="-13"/>
        </w:rPr>
        <w:t xml:space="preserve"> </w:t>
      </w:r>
      <w:r>
        <w:t>a</w:t>
      </w:r>
      <w:r>
        <w:rPr>
          <w:spacing w:val="-14"/>
        </w:rPr>
        <w:t xml:space="preserve"> </w:t>
      </w:r>
      <w:r>
        <w:t>greater</w:t>
      </w:r>
      <w:r>
        <w:rPr>
          <w:spacing w:val="-15"/>
        </w:rPr>
        <w:t xml:space="preserve"> </w:t>
      </w:r>
      <w:r>
        <w:t>emphasis</w:t>
      </w:r>
      <w:r>
        <w:rPr>
          <w:spacing w:val="-12"/>
        </w:rPr>
        <w:t xml:space="preserve"> </w:t>
      </w:r>
      <w:r>
        <w:t>on</w:t>
      </w:r>
      <w:r>
        <w:rPr>
          <w:spacing w:val="-15"/>
        </w:rPr>
        <w:t xml:space="preserve"> </w:t>
      </w:r>
      <w:r>
        <w:t>people</w:t>
      </w:r>
      <w:r>
        <w:rPr>
          <w:spacing w:val="-15"/>
        </w:rPr>
        <w:t xml:space="preserve"> </w:t>
      </w:r>
      <w:r>
        <w:t>as</w:t>
      </w:r>
      <w:r>
        <w:rPr>
          <w:spacing w:val="-13"/>
        </w:rPr>
        <w:t xml:space="preserve"> </w:t>
      </w:r>
      <w:r>
        <w:t>well</w:t>
      </w:r>
      <w:r>
        <w:rPr>
          <w:spacing w:val="-14"/>
        </w:rPr>
        <w:t xml:space="preserve"> </w:t>
      </w:r>
      <w:r>
        <w:t>as</w:t>
      </w:r>
      <w:r>
        <w:rPr>
          <w:spacing w:val="-12"/>
        </w:rPr>
        <w:t xml:space="preserve"> </w:t>
      </w:r>
      <w:r>
        <w:t>on</w:t>
      </w:r>
      <w:r>
        <w:rPr>
          <w:spacing w:val="-13"/>
        </w:rPr>
        <w:t xml:space="preserve"> </w:t>
      </w:r>
      <w:r>
        <w:t>social</w:t>
      </w:r>
      <w:r>
        <w:rPr>
          <w:spacing w:val="-15"/>
        </w:rPr>
        <w:t xml:space="preserve"> </w:t>
      </w:r>
      <w:r>
        <w:t>interactions,</w:t>
      </w:r>
      <w:r>
        <w:rPr>
          <w:spacing w:val="-12"/>
        </w:rPr>
        <w:t xml:space="preserve"> </w:t>
      </w:r>
      <w:r>
        <w:t>which</w:t>
      </w:r>
      <w:r>
        <w:rPr>
          <w:spacing w:val="-12"/>
        </w:rPr>
        <w:t xml:space="preserve"> </w:t>
      </w:r>
      <w:r>
        <w:t>requires</w:t>
      </w:r>
      <w:r>
        <w:rPr>
          <w:spacing w:val="-15"/>
        </w:rPr>
        <w:t xml:space="preserve"> </w:t>
      </w:r>
      <w:r>
        <w:t>a</w:t>
      </w:r>
      <w:r>
        <w:rPr>
          <w:spacing w:val="-15"/>
        </w:rPr>
        <w:t xml:space="preserve"> </w:t>
      </w:r>
      <w:r>
        <w:t>higher</w:t>
      </w:r>
      <w:r>
        <w:rPr>
          <w:spacing w:val="-15"/>
        </w:rPr>
        <w:t xml:space="preserve"> </w:t>
      </w:r>
      <w:r>
        <w:t>degree of human empowerment and communications. An agile ISD team should be able to self-organize its challenges and constraints that have been posed by management. In general, a self-organizing team has autonomy over decisions about policies and programs, and is responsible for determining methods, procedures, and schedules and for making work-related decisions. The label “self-organizing teams” is most widely</w:t>
      </w:r>
      <w:r>
        <w:rPr>
          <w:spacing w:val="-10"/>
        </w:rPr>
        <w:t xml:space="preserve"> </w:t>
      </w:r>
      <w:r>
        <w:t>used</w:t>
      </w:r>
      <w:r>
        <w:rPr>
          <w:spacing w:val="-1"/>
        </w:rPr>
        <w:t xml:space="preserve"> </w:t>
      </w:r>
      <w:r>
        <w:t>as</w:t>
      </w:r>
      <w:r>
        <w:rPr>
          <w:spacing w:val="-6"/>
        </w:rPr>
        <w:t xml:space="preserve"> </w:t>
      </w:r>
      <w:r>
        <w:t>a</w:t>
      </w:r>
      <w:r>
        <w:rPr>
          <w:spacing w:val="-7"/>
        </w:rPr>
        <w:t xml:space="preserve"> </w:t>
      </w:r>
      <w:r>
        <w:t>synonym</w:t>
      </w:r>
      <w:r>
        <w:rPr>
          <w:spacing w:val="-3"/>
        </w:rPr>
        <w:t xml:space="preserve"> </w:t>
      </w:r>
      <w:r>
        <w:t>for</w:t>
      </w:r>
      <w:r>
        <w:rPr>
          <w:spacing w:val="-7"/>
        </w:rPr>
        <w:t xml:space="preserve"> </w:t>
      </w:r>
      <w:r>
        <w:t>“autonomous</w:t>
      </w:r>
      <w:r>
        <w:rPr>
          <w:spacing w:val="-6"/>
        </w:rPr>
        <w:t xml:space="preserve"> </w:t>
      </w:r>
      <w:r>
        <w:t>teams”.</w:t>
      </w:r>
      <w:r>
        <w:rPr>
          <w:spacing w:val="-6"/>
        </w:rPr>
        <w:t xml:space="preserve"> </w:t>
      </w:r>
      <w:r>
        <w:t>Some</w:t>
      </w:r>
      <w:r>
        <w:rPr>
          <w:spacing w:val="-6"/>
        </w:rPr>
        <w:t xml:space="preserve"> </w:t>
      </w:r>
      <w:r>
        <w:t>researchers</w:t>
      </w:r>
      <w:r>
        <w:rPr>
          <w:spacing w:val="-6"/>
        </w:rPr>
        <w:t xml:space="preserve"> </w:t>
      </w:r>
      <w:r>
        <w:t>use the</w:t>
      </w:r>
      <w:r>
        <w:rPr>
          <w:spacing w:val="-6"/>
        </w:rPr>
        <w:t xml:space="preserve"> </w:t>
      </w:r>
      <w:r>
        <w:t>terms</w:t>
      </w:r>
      <w:r>
        <w:rPr>
          <w:spacing w:val="-2"/>
        </w:rPr>
        <w:t xml:space="preserve"> </w:t>
      </w:r>
      <w:r>
        <w:t>“empowered</w:t>
      </w:r>
      <w:r>
        <w:rPr>
          <w:spacing w:val="-6"/>
        </w:rPr>
        <w:t xml:space="preserve"> </w:t>
      </w:r>
      <w:r>
        <w:t>teams”</w:t>
      </w:r>
      <w:r>
        <w:rPr>
          <w:spacing w:val="-6"/>
        </w:rPr>
        <w:t xml:space="preserve"> </w:t>
      </w:r>
      <w:r>
        <w:t>and “selforganizing teams” synonymously, while others differentiate between the concepts define team empowerment as having four dimensions: potency, meaningfulness, autonomy, and impact. In this study we use the term “self-organizing teams” the same as the term “autonomous teams”. However, the conceptual scope</w:t>
      </w:r>
      <w:r>
        <w:rPr>
          <w:spacing w:val="-15"/>
        </w:rPr>
        <w:t xml:space="preserve"> </w:t>
      </w:r>
      <w:r>
        <w:t>of</w:t>
      </w:r>
      <w:r>
        <w:rPr>
          <w:spacing w:val="-12"/>
        </w:rPr>
        <w:t xml:space="preserve"> </w:t>
      </w:r>
      <w:r>
        <w:t>“empowered</w:t>
      </w:r>
      <w:r>
        <w:rPr>
          <w:spacing w:val="-14"/>
        </w:rPr>
        <w:t xml:space="preserve"> </w:t>
      </w:r>
      <w:r>
        <w:t>teams”</w:t>
      </w:r>
      <w:r>
        <w:rPr>
          <w:spacing w:val="-15"/>
        </w:rPr>
        <w:t xml:space="preserve"> </w:t>
      </w:r>
      <w:r>
        <w:t>is</w:t>
      </w:r>
      <w:r>
        <w:rPr>
          <w:spacing w:val="-13"/>
        </w:rPr>
        <w:t xml:space="preserve"> </w:t>
      </w:r>
      <w:r>
        <w:t>more</w:t>
      </w:r>
      <w:r>
        <w:rPr>
          <w:spacing w:val="-16"/>
        </w:rPr>
        <w:t xml:space="preserve"> </w:t>
      </w:r>
      <w:r>
        <w:t>specific,</w:t>
      </w:r>
      <w:r>
        <w:rPr>
          <w:spacing w:val="-13"/>
        </w:rPr>
        <w:t xml:space="preserve"> </w:t>
      </w:r>
      <w:r>
        <w:t>since</w:t>
      </w:r>
      <w:r>
        <w:rPr>
          <w:spacing w:val="-16"/>
        </w:rPr>
        <w:t xml:space="preserve"> </w:t>
      </w:r>
      <w:r>
        <w:t>members</w:t>
      </w:r>
      <w:r>
        <w:rPr>
          <w:spacing w:val="-15"/>
        </w:rPr>
        <w:t xml:space="preserve"> </w:t>
      </w:r>
      <w:r>
        <w:t>of</w:t>
      </w:r>
      <w:r>
        <w:rPr>
          <w:spacing w:val="-16"/>
        </w:rPr>
        <w:t xml:space="preserve"> </w:t>
      </w:r>
      <w:r>
        <w:t>empowered</w:t>
      </w:r>
      <w:r>
        <w:rPr>
          <w:spacing w:val="-11"/>
        </w:rPr>
        <w:t xml:space="preserve"> </w:t>
      </w:r>
      <w:r>
        <w:t>teams</w:t>
      </w:r>
      <w:r>
        <w:rPr>
          <w:spacing w:val="-13"/>
        </w:rPr>
        <w:t xml:space="preserve"> </w:t>
      </w:r>
      <w:r>
        <w:t>also</w:t>
      </w:r>
      <w:r>
        <w:rPr>
          <w:spacing w:val="-12"/>
        </w:rPr>
        <w:t xml:space="preserve"> </w:t>
      </w:r>
      <w:r>
        <w:t>share</w:t>
      </w:r>
      <w:r>
        <w:rPr>
          <w:spacing w:val="-15"/>
        </w:rPr>
        <w:t xml:space="preserve"> </w:t>
      </w:r>
      <w:r>
        <w:t>a</w:t>
      </w:r>
      <w:r>
        <w:rPr>
          <w:spacing w:val="-14"/>
        </w:rPr>
        <w:t xml:space="preserve"> </w:t>
      </w:r>
      <w:r>
        <w:t>sense</w:t>
      </w:r>
      <w:r>
        <w:rPr>
          <w:spacing w:val="-9"/>
        </w:rPr>
        <w:t xml:space="preserve"> </w:t>
      </w:r>
      <w:r>
        <w:t>of</w:t>
      </w:r>
      <w:r>
        <w:rPr>
          <w:spacing w:val="-16"/>
        </w:rPr>
        <w:t xml:space="preserve"> </w:t>
      </w:r>
      <w:r>
        <w:t>doing</w:t>
      </w:r>
    </w:p>
    <w:p w14:paraId="0A3CDCC2">
      <w:pPr>
        <w:pStyle w:val="7"/>
        <w:spacing w:after="0"/>
        <w:jc w:val="both"/>
        <w:sectPr>
          <w:headerReference r:id="rId5" w:type="default"/>
          <w:footerReference r:id="rId6" w:type="default"/>
          <w:type w:val="continuous"/>
          <w:pgSz w:w="12240" w:h="15840"/>
          <w:pgMar w:top="700" w:right="720" w:bottom="460" w:left="720" w:header="415" w:footer="273" w:gutter="0"/>
          <w:pgNumType w:start="1"/>
          <w:cols w:space="720" w:num="1"/>
        </w:sectPr>
      </w:pPr>
    </w:p>
    <w:p w14:paraId="65E1CF26">
      <w:pPr>
        <w:pStyle w:val="7"/>
        <w:spacing w:before="80"/>
        <w:ind w:left="271" w:right="79"/>
        <w:jc w:val="both"/>
      </w:pPr>
      <w:r>
        <mc:AlternateContent>
          <mc:Choice Requires="wps">
            <w:drawing>
              <wp:anchor distT="0" distB="0" distL="0" distR="0" simplePos="0" relativeHeight="251661312" behindDoc="1" locked="0" layoutInCell="1" allowOverlap="1">
                <wp:simplePos x="0" y="0"/>
                <wp:positionH relativeFrom="page">
                  <wp:posOffset>304800</wp:posOffset>
                </wp:positionH>
                <wp:positionV relativeFrom="page">
                  <wp:posOffset>392430</wp:posOffset>
                </wp:positionV>
                <wp:extent cx="7164070" cy="9274175"/>
                <wp:effectExtent l="0" t="0" r="0" b="0"/>
                <wp:wrapNone/>
                <wp:docPr id="9" name="Graphic 9"/>
                <wp:cNvGraphicFramePr/>
                <a:graphic xmlns:a="http://schemas.openxmlformats.org/drawingml/2006/main">
                  <a:graphicData uri="http://schemas.microsoft.com/office/word/2010/wordprocessingShape">
                    <wps:wsp>
                      <wps:cNvSpPr/>
                      <wps:spPr>
                        <a:xfrm>
                          <a:off x="0" y="0"/>
                          <a:ext cx="7164070" cy="9274175"/>
                        </a:xfrm>
                        <a:custGeom>
                          <a:avLst/>
                          <a:gdLst/>
                          <a:ahLst/>
                          <a:cxnLst/>
                          <a:rect l="l" t="t" r="r" b="b"/>
                          <a:pathLst>
                            <a:path w="7164070" h="9274175">
                              <a:moveTo>
                                <a:pt x="7117080" y="47625"/>
                              </a:moveTo>
                              <a:lnTo>
                                <a:pt x="7107555" y="47625"/>
                              </a:lnTo>
                              <a:lnTo>
                                <a:pt x="7107555" y="56515"/>
                              </a:lnTo>
                              <a:lnTo>
                                <a:pt x="7107555" y="9217025"/>
                              </a:lnTo>
                              <a:lnTo>
                                <a:pt x="56515" y="9217025"/>
                              </a:lnTo>
                              <a:lnTo>
                                <a:pt x="56515" y="56515"/>
                              </a:lnTo>
                              <a:lnTo>
                                <a:pt x="7107555" y="56515"/>
                              </a:lnTo>
                              <a:lnTo>
                                <a:pt x="7107555" y="47625"/>
                              </a:lnTo>
                              <a:lnTo>
                                <a:pt x="56515" y="47625"/>
                              </a:lnTo>
                              <a:lnTo>
                                <a:pt x="46990" y="47625"/>
                              </a:lnTo>
                              <a:lnTo>
                                <a:pt x="46990" y="9225915"/>
                              </a:lnTo>
                              <a:lnTo>
                                <a:pt x="56515" y="9225915"/>
                              </a:lnTo>
                              <a:lnTo>
                                <a:pt x="7117080" y="9225915"/>
                              </a:lnTo>
                              <a:lnTo>
                                <a:pt x="7117080" y="9217025"/>
                              </a:lnTo>
                              <a:lnTo>
                                <a:pt x="7117080" y="56515"/>
                              </a:lnTo>
                              <a:lnTo>
                                <a:pt x="7117080" y="47625"/>
                              </a:lnTo>
                              <a:close/>
                            </a:path>
                            <a:path w="7164070" h="9274175">
                              <a:moveTo>
                                <a:pt x="7164070" y="0"/>
                              </a:moveTo>
                              <a:lnTo>
                                <a:pt x="7125970" y="0"/>
                              </a:lnTo>
                              <a:lnTo>
                                <a:pt x="7125970" y="635"/>
                              </a:lnTo>
                              <a:lnTo>
                                <a:pt x="0" y="635"/>
                              </a:lnTo>
                              <a:lnTo>
                                <a:pt x="0" y="38735"/>
                              </a:lnTo>
                              <a:lnTo>
                                <a:pt x="0" y="9236075"/>
                              </a:lnTo>
                              <a:lnTo>
                                <a:pt x="0" y="9272905"/>
                              </a:lnTo>
                              <a:lnTo>
                                <a:pt x="0" y="9274175"/>
                              </a:lnTo>
                              <a:lnTo>
                                <a:pt x="7164070" y="9274175"/>
                              </a:lnTo>
                              <a:lnTo>
                                <a:pt x="7164070" y="9272905"/>
                              </a:lnTo>
                              <a:lnTo>
                                <a:pt x="7164070" y="9236075"/>
                              </a:lnTo>
                              <a:lnTo>
                                <a:pt x="38100" y="9236075"/>
                              </a:lnTo>
                              <a:lnTo>
                                <a:pt x="38100" y="38735"/>
                              </a:lnTo>
                              <a:lnTo>
                                <a:pt x="7125970" y="38735"/>
                              </a:lnTo>
                              <a:lnTo>
                                <a:pt x="7125970" y="9235440"/>
                              </a:lnTo>
                              <a:lnTo>
                                <a:pt x="7164070" y="9235440"/>
                              </a:lnTo>
                              <a:lnTo>
                                <a:pt x="7164070" y="0"/>
                              </a:lnTo>
                              <a:close/>
                            </a:path>
                          </a:pathLst>
                        </a:custGeom>
                        <a:solidFill>
                          <a:srgbClr val="000000"/>
                        </a:solidFill>
                      </wps:spPr>
                      <wps:bodyPr wrap="square" lIns="0" tIns="0" rIns="0" bIns="0" rtlCol="0">
                        <a:noAutofit/>
                      </wps:bodyPr>
                    </wps:wsp>
                  </a:graphicData>
                </a:graphic>
              </wp:anchor>
            </w:drawing>
          </mc:Choice>
          <mc:Fallback>
            <w:pict>
              <v:shape id="Graphic 9" o:spid="_x0000_s1026" o:spt="100" style="position:absolute;left:0pt;margin-left:24pt;margin-top:30.9pt;height:730.25pt;width:564.1pt;mso-position-horizontal-relative:page;mso-position-vertical-relative:page;z-index:-251655168;mso-width-relative:page;mso-height-relative:page;" fillcolor="#000000" filled="t" stroked="f" coordsize="7164070,9274175" o:gfxdata="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" path="m7117080,47625l7107555,47625,7107555,56515,7107555,9217025,56515,9217025,56515,56515,7107555,56515,7107555,47625,56515,47625,46990,47625,46990,9225915,56515,9225915,7117080,9225915,7117080,9217025,7117080,56515,7117080,47625xem7164070,0l7125970,0,7125970,635,0,635,0,38735,0,9236075,0,9272905,0,9274175,7164070,9274175,7164070,9272905,7164070,9236075,38100,9236075,38100,38735,7125970,38735,7125970,9235440,7164070,9235440,7164070,0xe">
                <v:fill on="t" focussize="0,0"/>
                <v:stroke on="f"/>
                <v:imagedata o:title=""/>
                <o:lock v:ext="edit" aspectratio="f"/>
                <v:textbox inset="0mm,0mm,0mm,0mm"/>
              </v:shape>
            </w:pict>
          </mc:Fallback>
        </mc:AlternateContent>
      </w:r>
      <w:r>
        <w:t>meaningful teamwork towards organizational objectives. Researchers try to study and understand self-organization</w:t>
      </w:r>
      <w:r>
        <w:rPr>
          <w:spacing w:val="-3"/>
        </w:rPr>
        <w:t xml:space="preserve"> </w:t>
      </w:r>
      <w:r>
        <w:t>and autonomy</w:t>
      </w:r>
      <w:r>
        <w:rPr>
          <w:spacing w:val="-3"/>
        </w:rPr>
        <w:t xml:space="preserve"> </w:t>
      </w:r>
      <w:r>
        <w:t>in</w:t>
      </w:r>
      <w:r>
        <w:rPr>
          <w:spacing w:val="-3"/>
        </w:rPr>
        <w:t xml:space="preserve"> </w:t>
      </w:r>
      <w:r>
        <w:t>agile</w:t>
      </w:r>
      <w:r>
        <w:rPr>
          <w:spacing w:val="-4"/>
        </w:rPr>
        <w:t xml:space="preserve"> </w:t>
      </w:r>
      <w:r>
        <w:t>ISD</w:t>
      </w:r>
      <w:r>
        <w:rPr>
          <w:spacing w:val="-3"/>
        </w:rPr>
        <w:t xml:space="preserve"> </w:t>
      </w:r>
      <w:r>
        <w:t>teams.</w:t>
      </w:r>
      <w:r>
        <w:rPr>
          <w:spacing w:val="-3"/>
        </w:rPr>
        <w:t xml:space="preserve"> </w:t>
      </w:r>
      <w:r>
        <w:t>However,</w:t>
      </w:r>
      <w:r>
        <w:rPr>
          <w:spacing w:val="-2"/>
        </w:rPr>
        <w:t xml:space="preserve"> </w:t>
      </w:r>
      <w:r>
        <w:t>a</w:t>
      </w:r>
      <w:r>
        <w:rPr>
          <w:spacing w:val="-4"/>
        </w:rPr>
        <w:t xml:space="preserve"> </w:t>
      </w:r>
      <w:r>
        <w:t>thorough</w:t>
      </w:r>
      <w:r>
        <w:rPr>
          <w:spacing w:val="-3"/>
        </w:rPr>
        <w:t xml:space="preserve"> </w:t>
      </w:r>
      <w:r>
        <w:t>analysis</w:t>
      </w:r>
      <w:r>
        <w:rPr>
          <w:spacing w:val="-3"/>
        </w:rPr>
        <w:t xml:space="preserve"> </w:t>
      </w:r>
      <w:r>
        <w:t>of</w:t>
      </w:r>
      <w:r>
        <w:rPr>
          <w:spacing w:val="-3"/>
        </w:rPr>
        <w:t xml:space="preserve"> </w:t>
      </w:r>
      <w:r>
        <w:t>team</w:t>
      </w:r>
      <w:r>
        <w:rPr>
          <w:spacing w:val="-3"/>
        </w:rPr>
        <w:t xml:space="preserve"> </w:t>
      </w:r>
      <w:r>
        <w:t>empowerment</w:t>
      </w:r>
      <w:r>
        <w:rPr>
          <w:spacing w:val="-3"/>
        </w:rPr>
        <w:t xml:space="preserve"> </w:t>
      </w:r>
      <w:r>
        <w:t>in</w:t>
      </w:r>
      <w:r>
        <w:rPr>
          <w:spacing w:val="-3"/>
        </w:rPr>
        <w:t xml:space="preserve"> </w:t>
      </w:r>
      <w:r>
        <w:t>agile ISD teams within four above mentioned dimensions is deemed to be useful. Team members may experience work</w:t>
      </w:r>
      <w:r>
        <w:rPr>
          <w:spacing w:val="-5"/>
        </w:rPr>
        <w:t xml:space="preserve"> </w:t>
      </w:r>
      <w:r>
        <w:t>overload,</w:t>
      </w:r>
      <w:r>
        <w:rPr>
          <w:spacing w:val="-3"/>
        </w:rPr>
        <w:t xml:space="preserve"> </w:t>
      </w:r>
      <w:r>
        <w:t>thus</w:t>
      </w:r>
      <w:r>
        <w:rPr>
          <w:spacing w:val="-3"/>
        </w:rPr>
        <w:t xml:space="preserve"> </w:t>
      </w:r>
      <w:r>
        <w:t>reducing</w:t>
      </w:r>
      <w:r>
        <w:rPr>
          <w:spacing w:val="-2"/>
        </w:rPr>
        <w:t xml:space="preserve"> </w:t>
      </w:r>
      <w:r>
        <w:t>their</w:t>
      </w:r>
      <w:r>
        <w:rPr>
          <w:spacing w:val="-6"/>
        </w:rPr>
        <w:t xml:space="preserve"> </w:t>
      </w:r>
      <w:r>
        <w:t>likelihood</w:t>
      </w:r>
      <w:r>
        <w:rPr>
          <w:spacing w:val="-3"/>
        </w:rPr>
        <w:t xml:space="preserve"> </w:t>
      </w:r>
      <w:r>
        <w:t>of</w:t>
      </w:r>
      <w:r>
        <w:rPr>
          <w:spacing w:val="-2"/>
        </w:rPr>
        <w:t xml:space="preserve"> </w:t>
      </w:r>
      <w:r>
        <w:t>exploring</w:t>
      </w:r>
      <w:r>
        <w:rPr>
          <w:spacing w:val="-8"/>
        </w:rPr>
        <w:t xml:space="preserve"> </w:t>
      </w:r>
      <w:r>
        <w:t>and</w:t>
      </w:r>
      <w:r>
        <w:rPr>
          <w:spacing w:val="-3"/>
        </w:rPr>
        <w:t xml:space="preserve"> </w:t>
      </w:r>
      <w:r>
        <w:t>learning.</w:t>
      </w:r>
      <w:r>
        <w:rPr>
          <w:spacing w:val="-4"/>
        </w:rPr>
        <w:t xml:space="preserve"> </w:t>
      </w:r>
      <w:r>
        <w:t>Therefore,</w:t>
      </w:r>
      <w:r>
        <w:rPr>
          <w:spacing w:val="-2"/>
        </w:rPr>
        <w:t xml:space="preserve"> </w:t>
      </w:r>
      <w:r>
        <w:t>the</w:t>
      </w:r>
      <w:r>
        <w:rPr>
          <w:spacing w:val="-6"/>
        </w:rPr>
        <w:t xml:space="preserve"> </w:t>
      </w:r>
      <w:r>
        <w:t>main</w:t>
      </w:r>
      <w:r>
        <w:rPr>
          <w:spacing w:val="-3"/>
        </w:rPr>
        <w:t xml:space="preserve"> </w:t>
      </w:r>
      <w:r>
        <w:t>objective</w:t>
      </w:r>
      <w:r>
        <w:rPr>
          <w:spacing w:val="-6"/>
        </w:rPr>
        <w:t xml:space="preserve"> </w:t>
      </w:r>
      <w:r>
        <w:t>of</w:t>
      </w:r>
      <w:r>
        <w:rPr>
          <w:spacing w:val="-7"/>
        </w:rPr>
        <w:t xml:space="preserve"> </w:t>
      </w:r>
      <w:r>
        <w:t>this paper is to develop an understanding of team empowerment in agile ISD teams.</w:t>
      </w:r>
    </w:p>
    <w:p w14:paraId="1FADEE52">
      <w:pPr>
        <w:pStyle w:val="7"/>
      </w:pPr>
    </w:p>
    <w:p w14:paraId="48187921">
      <w:pPr>
        <w:pStyle w:val="7"/>
        <w:spacing w:before="7"/>
      </w:pPr>
    </w:p>
    <w:p w14:paraId="55D7170C">
      <w:pPr>
        <w:pStyle w:val="3"/>
      </w:pPr>
      <w:r>
        <w:t>What</w:t>
      </w:r>
      <w:r>
        <w:rPr>
          <w:spacing w:val="-5"/>
        </w:rPr>
        <w:t xml:space="preserve"> </w:t>
      </w:r>
      <w:r>
        <w:t>Is</w:t>
      </w:r>
      <w:r>
        <w:rPr>
          <w:spacing w:val="-5"/>
        </w:rPr>
        <w:t xml:space="preserve"> </w:t>
      </w:r>
      <w:r>
        <w:t>Agile</w:t>
      </w:r>
      <w:r>
        <w:rPr>
          <w:spacing w:val="-2"/>
        </w:rPr>
        <w:t xml:space="preserve"> </w:t>
      </w:r>
      <w:r>
        <w:t>Decision-Making</w:t>
      </w:r>
      <w:r>
        <w:rPr>
          <w:spacing w:val="-1"/>
        </w:rPr>
        <w:t xml:space="preserve"> </w:t>
      </w:r>
      <w:r>
        <w:t>in</w:t>
      </w:r>
      <w:r>
        <w:rPr>
          <w:spacing w:val="-2"/>
        </w:rPr>
        <w:t xml:space="preserve"> </w:t>
      </w:r>
      <w:r>
        <w:t>Project</w:t>
      </w:r>
      <w:r>
        <w:rPr>
          <w:spacing w:val="-2"/>
        </w:rPr>
        <w:t xml:space="preserve"> Management?</w:t>
      </w:r>
    </w:p>
    <w:p w14:paraId="454A2111">
      <w:pPr>
        <w:pStyle w:val="7"/>
        <w:spacing w:before="3"/>
        <w:rPr>
          <w:b/>
        </w:rPr>
      </w:pPr>
    </w:p>
    <w:p w14:paraId="3731B178">
      <w:pPr>
        <w:pStyle w:val="7"/>
        <w:ind w:left="271" w:right="81"/>
        <w:jc w:val="both"/>
      </w:pPr>
      <w:r>
        <w:t>Information</w:t>
      </w:r>
      <w:r>
        <w:rPr>
          <w:spacing w:val="40"/>
        </w:rPr>
        <w:t xml:space="preserve"> </w:t>
      </w:r>
      <w:r>
        <w:t>is</w:t>
      </w:r>
      <w:r>
        <w:rPr>
          <w:spacing w:val="40"/>
        </w:rPr>
        <w:t xml:space="preserve"> </w:t>
      </w:r>
      <w:r>
        <w:t>available</w:t>
      </w:r>
      <w:r>
        <w:rPr>
          <w:spacing w:val="80"/>
        </w:rPr>
        <w:t xml:space="preserve"> </w:t>
      </w:r>
      <w:r>
        <w:t>faster</w:t>
      </w:r>
      <w:r>
        <w:rPr>
          <w:spacing w:val="80"/>
        </w:rPr>
        <w:t xml:space="preserve"> </w:t>
      </w:r>
      <w:r>
        <w:t>and</w:t>
      </w:r>
      <w:r>
        <w:rPr>
          <w:spacing w:val="80"/>
        </w:rPr>
        <w:t xml:space="preserve"> </w:t>
      </w:r>
      <w:r>
        <w:t>from</w:t>
      </w:r>
      <w:r>
        <w:rPr>
          <w:spacing w:val="80"/>
        </w:rPr>
        <w:t xml:space="preserve"> </w:t>
      </w:r>
      <w:r>
        <w:t>more</w:t>
      </w:r>
      <w:r>
        <w:rPr>
          <w:spacing w:val="80"/>
        </w:rPr>
        <w:t xml:space="preserve"> </w:t>
      </w:r>
      <w:r>
        <w:t>sources</w:t>
      </w:r>
      <w:r>
        <w:rPr>
          <w:spacing w:val="80"/>
        </w:rPr>
        <w:t xml:space="preserve"> </w:t>
      </w:r>
      <w:r>
        <w:t>than</w:t>
      </w:r>
      <w:r>
        <w:rPr>
          <w:spacing w:val="80"/>
        </w:rPr>
        <w:t xml:space="preserve"> </w:t>
      </w:r>
      <w:r>
        <w:t>ever</w:t>
      </w:r>
      <w:r>
        <w:rPr>
          <w:spacing w:val="80"/>
        </w:rPr>
        <w:t xml:space="preserve"> </w:t>
      </w:r>
      <w:r>
        <w:t>before,</w:t>
      </w:r>
      <w:r>
        <w:rPr>
          <w:spacing w:val="80"/>
        </w:rPr>
        <w:t xml:space="preserve"> </w:t>
      </w:r>
      <w:r>
        <w:t>which</w:t>
      </w:r>
      <w:r>
        <w:rPr>
          <w:spacing w:val="80"/>
        </w:rPr>
        <w:t xml:space="preserve"> </w:t>
      </w:r>
      <w:r>
        <w:t>makes</w:t>
      </w:r>
      <w:r>
        <w:rPr>
          <w:spacing w:val="80"/>
        </w:rPr>
        <w:t xml:space="preserve"> </w:t>
      </w:r>
      <w:r>
        <w:t xml:space="preserve">decision-making </w:t>
      </w:r>
      <w:r>
        <w:rPr>
          <w:i/>
        </w:rPr>
        <w:t xml:space="preserve">seem </w:t>
      </w:r>
      <w:r>
        <w:t>easier.</w:t>
      </w:r>
    </w:p>
    <w:p w14:paraId="1BDC0FF6">
      <w:pPr>
        <w:pStyle w:val="7"/>
        <w:spacing w:before="2"/>
      </w:pPr>
    </w:p>
    <w:p w14:paraId="01C0E2DE">
      <w:pPr>
        <w:pStyle w:val="7"/>
        <w:ind w:left="271" w:right="84"/>
        <w:jc w:val="both"/>
      </w:pPr>
      <w:r>
        <w:t>Making decisions in an agile way means working iteratively, collaboratively, and with transparency. Pretty different from the older trend of having a task force craft a solution, the project manager present it, and executives come to a consensus, right? In agile project teams, managers, leaders, and executives need to release the reins and empower project teams to make decisions.</w:t>
      </w:r>
    </w:p>
    <w:p w14:paraId="5EA5237E">
      <w:pPr>
        <w:pStyle w:val="7"/>
        <w:spacing w:before="10"/>
      </w:pPr>
    </w:p>
    <w:p w14:paraId="251343FC">
      <w:pPr>
        <w:pStyle w:val="3"/>
        <w:spacing w:before="1"/>
      </w:pPr>
      <w:r>
        <w:t>What</w:t>
      </w:r>
      <w:r>
        <w:rPr>
          <w:spacing w:val="-4"/>
        </w:rPr>
        <w:t xml:space="preserve"> </w:t>
      </w:r>
      <w:r>
        <w:t>is</w:t>
      </w:r>
      <w:r>
        <w:rPr>
          <w:spacing w:val="-4"/>
        </w:rPr>
        <w:t xml:space="preserve"> </w:t>
      </w:r>
      <w:r>
        <w:t>agile</w:t>
      </w:r>
      <w:r>
        <w:rPr>
          <w:spacing w:val="-4"/>
        </w:rPr>
        <w:t xml:space="preserve"> </w:t>
      </w:r>
      <w:r>
        <w:t>decision-</w:t>
      </w:r>
      <w:r>
        <w:rPr>
          <w:spacing w:val="-2"/>
        </w:rPr>
        <w:t>making?</w:t>
      </w:r>
    </w:p>
    <w:p w14:paraId="5D684731">
      <w:pPr>
        <w:pStyle w:val="7"/>
        <w:spacing w:before="38" w:line="276" w:lineRule="auto"/>
        <w:ind w:left="271" w:right="89"/>
        <w:jc w:val="both"/>
      </w:pPr>
      <w:r>
        <w:t>As stated above, agile decision-making is a process that is collaborative, iterative, and transparent. It means all stakeholders are updated on assigned tasks at regular intervals, they give feedback, and then the team knows what needs to be changed or improved. The team discusses issues together and comes up with a solution together.</w:t>
      </w:r>
    </w:p>
    <w:p w14:paraId="2CC9901F">
      <w:pPr>
        <w:pStyle w:val="7"/>
        <w:spacing w:before="202" w:line="276" w:lineRule="auto"/>
        <w:ind w:left="271" w:right="87"/>
        <w:jc w:val="both"/>
      </w:pPr>
      <w:r>
        <w:t>Agile decision-making doesn’t mean rushed, on-the-fly changes at the whim of one project stakeholder. It also doesn’t mean that the project team makes all the decisions amongst themselves and then hands over a final product at the end.</w:t>
      </w:r>
    </w:p>
    <w:p w14:paraId="452D1F52">
      <w:pPr>
        <w:pStyle w:val="3"/>
        <w:spacing w:before="202"/>
      </w:pPr>
      <w:r>
        <w:t>Why</w:t>
      </w:r>
      <w:r>
        <w:rPr>
          <w:spacing w:val="-4"/>
        </w:rPr>
        <w:t xml:space="preserve"> </w:t>
      </w:r>
      <w:r>
        <w:t>you</w:t>
      </w:r>
      <w:r>
        <w:rPr>
          <w:spacing w:val="-2"/>
        </w:rPr>
        <w:t xml:space="preserve"> </w:t>
      </w:r>
      <w:r>
        <w:t>should</w:t>
      </w:r>
      <w:r>
        <w:rPr>
          <w:spacing w:val="-2"/>
        </w:rPr>
        <w:t xml:space="preserve"> </w:t>
      </w:r>
      <w:r>
        <w:t>adopt</w:t>
      </w:r>
      <w:r>
        <w:rPr>
          <w:spacing w:val="-8"/>
        </w:rPr>
        <w:t xml:space="preserve"> </w:t>
      </w:r>
      <w:r>
        <w:t>agile</w:t>
      </w:r>
      <w:r>
        <w:rPr>
          <w:spacing w:val="-4"/>
        </w:rPr>
        <w:t xml:space="preserve"> </w:t>
      </w:r>
      <w:r>
        <w:t>decision-</w:t>
      </w:r>
      <w:r>
        <w:rPr>
          <w:spacing w:val="-2"/>
        </w:rPr>
        <w:t>making</w:t>
      </w:r>
    </w:p>
    <w:p w14:paraId="5A8176EC">
      <w:pPr>
        <w:pStyle w:val="7"/>
        <w:spacing w:before="41"/>
        <w:rPr>
          <w:b/>
        </w:rPr>
      </w:pPr>
    </w:p>
    <w:p w14:paraId="60BC7252">
      <w:pPr>
        <w:pStyle w:val="7"/>
        <w:spacing w:line="242" w:lineRule="auto"/>
        <w:ind w:left="271" w:right="87"/>
        <w:jc w:val="both"/>
      </w:pPr>
      <w:r>
        <w:t>Maintaining</w:t>
      </w:r>
      <w:r>
        <w:rPr>
          <w:spacing w:val="-12"/>
        </w:rPr>
        <w:t xml:space="preserve"> </w:t>
      </w:r>
      <w:r>
        <w:t>a</w:t>
      </w:r>
      <w:r>
        <w:rPr>
          <w:spacing w:val="-9"/>
        </w:rPr>
        <w:t xml:space="preserve"> </w:t>
      </w:r>
      <w:r>
        <w:t>course</w:t>
      </w:r>
      <w:r>
        <w:rPr>
          <w:spacing w:val="-13"/>
        </w:rPr>
        <w:t xml:space="preserve"> </w:t>
      </w:r>
      <w:r>
        <w:t>of</w:t>
      </w:r>
      <w:r>
        <w:rPr>
          <w:spacing w:val="-11"/>
        </w:rPr>
        <w:t xml:space="preserve"> </w:t>
      </w:r>
      <w:r>
        <w:t>action</w:t>
      </w:r>
      <w:r>
        <w:rPr>
          <w:spacing w:val="-9"/>
        </w:rPr>
        <w:t xml:space="preserve"> </w:t>
      </w:r>
      <w:r>
        <w:t>because</w:t>
      </w:r>
      <w:r>
        <w:rPr>
          <w:spacing w:val="-11"/>
        </w:rPr>
        <w:t xml:space="preserve"> </w:t>
      </w:r>
      <w:r>
        <w:t>that’s</w:t>
      </w:r>
      <w:r>
        <w:rPr>
          <w:spacing w:val="-10"/>
        </w:rPr>
        <w:t xml:space="preserve"> </w:t>
      </w:r>
      <w:r>
        <w:t>what</w:t>
      </w:r>
      <w:r>
        <w:rPr>
          <w:spacing w:val="-5"/>
        </w:rPr>
        <w:t xml:space="preserve"> </w:t>
      </w:r>
      <w:r>
        <w:t>has</w:t>
      </w:r>
      <w:r>
        <w:rPr>
          <w:spacing w:val="-10"/>
        </w:rPr>
        <w:t xml:space="preserve"> </w:t>
      </w:r>
      <w:r>
        <w:t>been</w:t>
      </w:r>
      <w:r>
        <w:rPr>
          <w:spacing w:val="-10"/>
        </w:rPr>
        <w:t xml:space="preserve"> </w:t>
      </w:r>
      <w:r>
        <w:t>successful</w:t>
      </w:r>
      <w:r>
        <w:rPr>
          <w:spacing w:val="-10"/>
        </w:rPr>
        <w:t xml:space="preserve"> </w:t>
      </w:r>
      <w:r>
        <w:t>for</w:t>
      </w:r>
      <w:r>
        <w:rPr>
          <w:spacing w:val="-7"/>
        </w:rPr>
        <w:t xml:space="preserve"> </w:t>
      </w:r>
      <w:r>
        <w:t>you</w:t>
      </w:r>
      <w:r>
        <w:rPr>
          <w:spacing w:val="-11"/>
        </w:rPr>
        <w:t xml:space="preserve"> </w:t>
      </w:r>
      <w:r>
        <w:t>in</w:t>
      </w:r>
      <w:r>
        <w:rPr>
          <w:spacing w:val="-11"/>
        </w:rPr>
        <w:t xml:space="preserve"> </w:t>
      </w:r>
      <w:r>
        <w:t>the</w:t>
      </w:r>
      <w:r>
        <w:rPr>
          <w:spacing w:val="-10"/>
        </w:rPr>
        <w:t xml:space="preserve"> </w:t>
      </w:r>
      <w:r>
        <w:t>past</w:t>
      </w:r>
      <w:r>
        <w:rPr>
          <w:spacing w:val="-8"/>
        </w:rPr>
        <w:t xml:space="preserve"> </w:t>
      </w:r>
      <w:r>
        <w:t>is</w:t>
      </w:r>
      <w:r>
        <w:rPr>
          <w:spacing w:val="-13"/>
        </w:rPr>
        <w:t xml:space="preserve"> </w:t>
      </w:r>
      <w:r>
        <w:t>no</w:t>
      </w:r>
      <w:r>
        <w:rPr>
          <w:spacing w:val="-11"/>
        </w:rPr>
        <w:t xml:space="preserve"> </w:t>
      </w:r>
      <w:r>
        <w:t>longer</w:t>
      </w:r>
      <w:r>
        <w:rPr>
          <w:spacing w:val="-9"/>
        </w:rPr>
        <w:t xml:space="preserve"> </w:t>
      </w:r>
      <w:r>
        <w:t>enough to be competitive. It can actually even lead to your downfall.</w:t>
      </w:r>
    </w:p>
    <w:p w14:paraId="2930F5DD">
      <w:pPr>
        <w:pStyle w:val="7"/>
        <w:spacing w:before="275"/>
        <w:ind w:left="271" w:right="87"/>
        <w:jc w:val="both"/>
      </w:pPr>
      <w:r>
        <w:t xml:space="preserve">For example, Kodak infamously played it safe, underestimated the pace of change, and paid the price. Of course their bankruptcy was rooted in compounding issues, but their late adoption of digital transformation and lack of taking chances on new products were driving forces. They took the mindset that you don’t fix what isn’t broken and were left behind by competitors that were willing to try new things and new ways to </w:t>
      </w:r>
      <w:r>
        <w:rPr>
          <w:spacing w:val="-2"/>
        </w:rPr>
        <w:t>operate.</w:t>
      </w:r>
    </w:p>
    <w:p w14:paraId="1296FC5D">
      <w:pPr>
        <w:pStyle w:val="7"/>
        <w:spacing w:before="6"/>
      </w:pPr>
    </w:p>
    <w:p w14:paraId="71D711A1">
      <w:pPr>
        <w:pStyle w:val="7"/>
        <w:ind w:left="271" w:right="87"/>
        <w:jc w:val="both"/>
      </w:pPr>
      <w:r>
        <w:t>But don’t equate agile project management with being as fast as possible and blowing up a budget with overtime</w:t>
      </w:r>
      <w:r>
        <w:rPr>
          <w:spacing w:val="-8"/>
        </w:rPr>
        <w:t xml:space="preserve"> </w:t>
      </w:r>
      <w:r>
        <w:t>to</w:t>
      </w:r>
      <w:r>
        <w:rPr>
          <w:spacing w:val="-8"/>
        </w:rPr>
        <w:t xml:space="preserve"> </w:t>
      </w:r>
      <w:r>
        <w:t>complete</w:t>
      </w:r>
      <w:r>
        <w:rPr>
          <w:spacing w:val="-8"/>
        </w:rPr>
        <w:t xml:space="preserve"> </w:t>
      </w:r>
      <w:r>
        <w:t>endless</w:t>
      </w:r>
      <w:r>
        <w:rPr>
          <w:spacing w:val="-8"/>
        </w:rPr>
        <w:t xml:space="preserve"> </w:t>
      </w:r>
      <w:r>
        <w:t>requirements.</w:t>
      </w:r>
      <w:r>
        <w:rPr>
          <w:spacing w:val="-6"/>
        </w:rPr>
        <w:t xml:space="preserve"> </w:t>
      </w:r>
      <w:r>
        <w:t>Working</w:t>
      </w:r>
      <w:r>
        <w:rPr>
          <w:spacing w:val="-10"/>
        </w:rPr>
        <w:t xml:space="preserve"> </w:t>
      </w:r>
      <w:r>
        <w:t>in</w:t>
      </w:r>
      <w:r>
        <w:rPr>
          <w:spacing w:val="-8"/>
        </w:rPr>
        <w:t xml:space="preserve"> </w:t>
      </w:r>
      <w:r>
        <w:t>an</w:t>
      </w:r>
      <w:r>
        <w:rPr>
          <w:spacing w:val="-8"/>
        </w:rPr>
        <w:t xml:space="preserve"> </w:t>
      </w:r>
      <w:r>
        <w:t>agile</w:t>
      </w:r>
      <w:r>
        <w:rPr>
          <w:spacing w:val="-9"/>
        </w:rPr>
        <w:t xml:space="preserve"> </w:t>
      </w:r>
      <w:r>
        <w:t>method</w:t>
      </w:r>
      <w:r>
        <w:rPr>
          <w:spacing w:val="-6"/>
        </w:rPr>
        <w:t xml:space="preserve"> </w:t>
      </w:r>
      <w:r>
        <w:t>means</w:t>
      </w:r>
      <w:r>
        <w:rPr>
          <w:spacing w:val="-8"/>
        </w:rPr>
        <w:t xml:space="preserve"> </w:t>
      </w:r>
      <w:r>
        <w:t>making</w:t>
      </w:r>
      <w:r>
        <w:rPr>
          <w:spacing w:val="-10"/>
        </w:rPr>
        <w:t xml:space="preserve"> </w:t>
      </w:r>
      <w:r>
        <w:t>iterative</w:t>
      </w:r>
      <w:r>
        <w:rPr>
          <w:spacing w:val="-9"/>
        </w:rPr>
        <w:t xml:space="preserve"> </w:t>
      </w:r>
      <w:r>
        <w:t>progress</w:t>
      </w:r>
      <w:r>
        <w:rPr>
          <w:spacing w:val="-6"/>
        </w:rPr>
        <w:t xml:space="preserve"> </w:t>
      </w:r>
      <w:r>
        <w:t>and changes as an empowered and self-organizing team.</w:t>
      </w:r>
    </w:p>
    <w:p w14:paraId="34D7B7C1">
      <w:pPr>
        <w:pStyle w:val="7"/>
        <w:spacing w:before="2"/>
      </w:pPr>
    </w:p>
    <w:p w14:paraId="06E22FFA">
      <w:pPr>
        <w:pStyle w:val="7"/>
        <w:spacing w:before="1"/>
        <w:ind w:left="271" w:right="86"/>
        <w:jc w:val="both"/>
      </w:pPr>
      <w:r>
        <w:t>Empower</w:t>
      </w:r>
      <w:r>
        <w:rPr>
          <w:spacing w:val="-13"/>
        </w:rPr>
        <w:t xml:space="preserve"> </w:t>
      </w:r>
      <w:r>
        <w:t>the</w:t>
      </w:r>
      <w:r>
        <w:rPr>
          <w:spacing w:val="-14"/>
        </w:rPr>
        <w:t xml:space="preserve"> </w:t>
      </w:r>
      <w:r>
        <w:t>project</w:t>
      </w:r>
      <w:r>
        <w:rPr>
          <w:spacing w:val="-10"/>
        </w:rPr>
        <w:t xml:space="preserve"> </w:t>
      </w:r>
      <w:r>
        <w:t>team</w:t>
      </w:r>
      <w:r>
        <w:rPr>
          <w:spacing w:val="-10"/>
        </w:rPr>
        <w:t xml:space="preserve"> </w:t>
      </w:r>
      <w:r>
        <w:t>to</w:t>
      </w:r>
      <w:r>
        <w:rPr>
          <w:spacing w:val="-11"/>
        </w:rPr>
        <w:t xml:space="preserve"> </w:t>
      </w:r>
      <w:r>
        <w:t>deliver</w:t>
      </w:r>
      <w:r>
        <w:rPr>
          <w:spacing w:val="-14"/>
        </w:rPr>
        <w:t xml:space="preserve"> </w:t>
      </w:r>
      <w:r>
        <w:t>what</w:t>
      </w:r>
      <w:r>
        <w:rPr>
          <w:spacing w:val="-10"/>
        </w:rPr>
        <w:t xml:space="preserve"> </w:t>
      </w:r>
      <w:r>
        <w:t>the</w:t>
      </w:r>
      <w:r>
        <w:rPr>
          <w:spacing w:val="-13"/>
        </w:rPr>
        <w:t xml:space="preserve"> </w:t>
      </w:r>
      <w:r>
        <w:t>customer</w:t>
      </w:r>
      <w:r>
        <w:rPr>
          <w:spacing w:val="-13"/>
        </w:rPr>
        <w:t xml:space="preserve"> </w:t>
      </w:r>
      <w:r>
        <w:t>wants</w:t>
      </w:r>
      <w:r>
        <w:rPr>
          <w:spacing w:val="-10"/>
        </w:rPr>
        <w:t xml:space="preserve"> </w:t>
      </w:r>
      <w:r>
        <w:t>(or</w:t>
      </w:r>
      <w:r>
        <w:rPr>
          <w:spacing w:val="-15"/>
        </w:rPr>
        <w:t xml:space="preserve"> </w:t>
      </w:r>
      <w:r>
        <w:t>senior</w:t>
      </w:r>
      <w:r>
        <w:rPr>
          <w:spacing w:val="-11"/>
        </w:rPr>
        <w:t xml:space="preserve"> </w:t>
      </w:r>
      <w:r>
        <w:t>leadership)</w:t>
      </w:r>
      <w:r>
        <w:rPr>
          <w:spacing w:val="-13"/>
        </w:rPr>
        <w:t xml:space="preserve"> </w:t>
      </w:r>
      <w:r>
        <w:t>in</w:t>
      </w:r>
      <w:r>
        <w:rPr>
          <w:spacing w:val="-11"/>
        </w:rPr>
        <w:t xml:space="preserve"> </w:t>
      </w:r>
      <w:r>
        <w:t>the</w:t>
      </w:r>
      <w:r>
        <w:rPr>
          <w:spacing w:val="-13"/>
        </w:rPr>
        <w:t xml:space="preserve"> </w:t>
      </w:r>
      <w:r>
        <w:t>manner</w:t>
      </w:r>
      <w:r>
        <w:rPr>
          <w:spacing w:val="-14"/>
        </w:rPr>
        <w:t xml:space="preserve"> </w:t>
      </w:r>
      <w:r>
        <w:t>they</w:t>
      </w:r>
      <w:r>
        <w:rPr>
          <w:spacing w:val="-15"/>
        </w:rPr>
        <w:t xml:space="preserve"> </w:t>
      </w:r>
      <w:r>
        <w:t>decide is</w:t>
      </w:r>
      <w:r>
        <w:rPr>
          <w:spacing w:val="-8"/>
        </w:rPr>
        <w:t xml:space="preserve"> </w:t>
      </w:r>
      <w:r>
        <w:t>the</w:t>
      </w:r>
      <w:r>
        <w:rPr>
          <w:spacing w:val="-8"/>
        </w:rPr>
        <w:t xml:space="preserve"> </w:t>
      </w:r>
      <w:r>
        <w:t>most</w:t>
      </w:r>
      <w:r>
        <w:rPr>
          <w:spacing w:val="-7"/>
        </w:rPr>
        <w:t xml:space="preserve"> </w:t>
      </w:r>
      <w:r>
        <w:t>efficient</w:t>
      </w:r>
      <w:r>
        <w:rPr>
          <w:spacing w:val="-5"/>
        </w:rPr>
        <w:t xml:space="preserve"> </w:t>
      </w:r>
      <w:r>
        <w:t>and</w:t>
      </w:r>
      <w:r>
        <w:rPr>
          <w:spacing w:val="-8"/>
        </w:rPr>
        <w:t xml:space="preserve"> </w:t>
      </w:r>
      <w:r>
        <w:t>successful.</w:t>
      </w:r>
      <w:r>
        <w:rPr>
          <w:spacing w:val="-7"/>
        </w:rPr>
        <w:t xml:space="preserve"> </w:t>
      </w:r>
      <w:r>
        <w:t>They</w:t>
      </w:r>
      <w:r>
        <w:rPr>
          <w:spacing w:val="-12"/>
        </w:rPr>
        <w:t xml:space="preserve"> </w:t>
      </w:r>
      <w:r>
        <w:t>won’t</w:t>
      </w:r>
      <w:r>
        <w:rPr>
          <w:spacing w:val="-6"/>
        </w:rPr>
        <w:t xml:space="preserve"> </w:t>
      </w:r>
      <w:r>
        <w:t>go</w:t>
      </w:r>
      <w:r>
        <w:rPr>
          <w:spacing w:val="-3"/>
        </w:rPr>
        <w:t xml:space="preserve"> </w:t>
      </w:r>
      <w:r>
        <w:t>down</w:t>
      </w:r>
      <w:r>
        <w:rPr>
          <w:spacing w:val="-8"/>
        </w:rPr>
        <w:t xml:space="preserve"> </w:t>
      </w:r>
      <w:r>
        <w:t>some</w:t>
      </w:r>
      <w:r>
        <w:rPr>
          <w:spacing w:val="-8"/>
        </w:rPr>
        <w:t xml:space="preserve"> </w:t>
      </w:r>
      <w:r>
        <w:t>rabbit</w:t>
      </w:r>
      <w:r>
        <w:rPr>
          <w:spacing w:val="-7"/>
        </w:rPr>
        <w:t xml:space="preserve"> </w:t>
      </w:r>
      <w:r>
        <w:t>hole,</w:t>
      </w:r>
      <w:r>
        <w:rPr>
          <w:spacing w:val="-6"/>
        </w:rPr>
        <w:t xml:space="preserve"> </w:t>
      </w:r>
      <w:r>
        <w:t>wasting</w:t>
      </w:r>
      <w:r>
        <w:rPr>
          <w:spacing w:val="-10"/>
        </w:rPr>
        <w:t xml:space="preserve"> </w:t>
      </w:r>
      <w:r>
        <w:t>hours</w:t>
      </w:r>
      <w:r>
        <w:rPr>
          <w:spacing w:val="-9"/>
        </w:rPr>
        <w:t xml:space="preserve"> </w:t>
      </w:r>
      <w:r>
        <w:t>or</w:t>
      </w:r>
      <w:r>
        <w:rPr>
          <w:spacing w:val="-9"/>
        </w:rPr>
        <w:t xml:space="preserve"> </w:t>
      </w:r>
      <w:r>
        <w:t>days,</w:t>
      </w:r>
      <w:r>
        <w:rPr>
          <w:spacing w:val="-8"/>
        </w:rPr>
        <w:t xml:space="preserve"> </w:t>
      </w:r>
      <w:r>
        <w:t>because</w:t>
      </w:r>
      <w:r>
        <w:rPr>
          <w:spacing w:val="-6"/>
        </w:rPr>
        <w:t xml:space="preserve"> </w:t>
      </w:r>
      <w:r>
        <w:t>an agile team checks in with the customer on a regular basis.</w:t>
      </w:r>
    </w:p>
    <w:p w14:paraId="1A9193AB">
      <w:pPr>
        <w:pStyle w:val="7"/>
        <w:spacing w:before="9"/>
      </w:pPr>
    </w:p>
    <w:p w14:paraId="0786B708">
      <w:pPr>
        <w:pStyle w:val="3"/>
      </w:pPr>
      <w:r>
        <w:t>5</w:t>
      </w:r>
      <w:r>
        <w:rPr>
          <w:spacing w:val="-4"/>
        </w:rPr>
        <w:t xml:space="preserve"> </w:t>
      </w:r>
      <w:r>
        <w:t>tips</w:t>
      </w:r>
      <w:r>
        <w:rPr>
          <w:spacing w:val="-1"/>
        </w:rPr>
        <w:t xml:space="preserve"> </w:t>
      </w:r>
      <w:r>
        <w:t>for</w:t>
      </w:r>
      <w:r>
        <w:rPr>
          <w:spacing w:val="-5"/>
        </w:rPr>
        <w:t xml:space="preserve"> </w:t>
      </w:r>
      <w:r>
        <w:t>agile</w:t>
      </w:r>
      <w:r>
        <w:rPr>
          <w:spacing w:val="-4"/>
        </w:rPr>
        <w:t xml:space="preserve"> </w:t>
      </w:r>
      <w:r>
        <w:t>decision-</w:t>
      </w:r>
      <w:r>
        <w:rPr>
          <w:spacing w:val="-2"/>
        </w:rPr>
        <w:t>making</w:t>
      </w:r>
    </w:p>
    <w:p w14:paraId="5BCBEFB5">
      <w:pPr>
        <w:pStyle w:val="7"/>
        <w:spacing w:before="41"/>
        <w:rPr>
          <w:b/>
        </w:rPr>
      </w:pPr>
    </w:p>
    <w:p w14:paraId="05120CC2">
      <w:pPr>
        <w:pStyle w:val="7"/>
        <w:ind w:left="271" w:right="93"/>
        <w:jc w:val="both"/>
      </w:pPr>
      <w:r>
        <w:t>Iterative delivery and feedback is a key component in agile projects. Though this approach makes sense to businesses—adjust</w:t>
      </w:r>
      <w:r>
        <w:rPr>
          <w:spacing w:val="36"/>
        </w:rPr>
        <w:t xml:space="preserve"> </w:t>
      </w:r>
      <w:r>
        <w:t>and</w:t>
      </w:r>
      <w:r>
        <w:rPr>
          <w:spacing w:val="39"/>
        </w:rPr>
        <w:t xml:space="preserve"> </w:t>
      </w:r>
      <w:r>
        <w:t>make</w:t>
      </w:r>
      <w:r>
        <w:rPr>
          <w:spacing w:val="34"/>
        </w:rPr>
        <w:t xml:space="preserve"> </w:t>
      </w:r>
      <w:r>
        <w:t>changes</w:t>
      </w:r>
      <w:r>
        <w:rPr>
          <w:spacing w:val="37"/>
        </w:rPr>
        <w:t xml:space="preserve"> </w:t>
      </w:r>
      <w:r>
        <w:t>when</w:t>
      </w:r>
      <w:r>
        <w:rPr>
          <w:spacing w:val="37"/>
        </w:rPr>
        <w:t xml:space="preserve"> </w:t>
      </w:r>
      <w:r>
        <w:t>needed,</w:t>
      </w:r>
      <w:r>
        <w:rPr>
          <w:spacing w:val="37"/>
        </w:rPr>
        <w:t xml:space="preserve"> </w:t>
      </w:r>
      <w:r>
        <w:t>easy</w:t>
      </w:r>
      <w:r>
        <w:rPr>
          <w:spacing w:val="36"/>
        </w:rPr>
        <w:t xml:space="preserve"> </w:t>
      </w:r>
      <w:r>
        <w:t>enough</w:t>
      </w:r>
      <w:r>
        <w:rPr>
          <w:spacing w:val="37"/>
        </w:rPr>
        <w:t xml:space="preserve"> </w:t>
      </w:r>
      <w:r>
        <w:t>right?—it’s</w:t>
      </w:r>
      <w:r>
        <w:rPr>
          <w:spacing w:val="34"/>
        </w:rPr>
        <w:t xml:space="preserve"> </w:t>
      </w:r>
      <w:r>
        <w:t>actually</w:t>
      </w:r>
      <w:r>
        <w:rPr>
          <w:spacing w:val="33"/>
        </w:rPr>
        <w:t xml:space="preserve"> </w:t>
      </w:r>
      <w:r>
        <w:t>the</w:t>
      </w:r>
      <w:r>
        <w:rPr>
          <w:spacing w:val="34"/>
        </w:rPr>
        <w:t xml:space="preserve"> </w:t>
      </w:r>
      <w:r>
        <w:t>most</w:t>
      </w:r>
      <w:r>
        <w:rPr>
          <w:spacing w:val="42"/>
        </w:rPr>
        <w:t xml:space="preserve"> </w:t>
      </w:r>
      <w:r>
        <w:rPr>
          <w:spacing w:val="-2"/>
        </w:rPr>
        <w:t>difficult</w:t>
      </w:r>
    </w:p>
    <w:p w14:paraId="632AFF05">
      <w:pPr>
        <w:pStyle w:val="7"/>
        <w:spacing w:after="0"/>
        <w:jc w:val="both"/>
        <w:sectPr>
          <w:pgSz w:w="12240" w:h="15840"/>
          <w:pgMar w:top="700" w:right="720" w:bottom="460" w:left="720" w:header="415" w:footer="273" w:gutter="0"/>
          <w:cols w:space="720" w:num="1"/>
        </w:sectPr>
      </w:pPr>
    </w:p>
    <w:p w14:paraId="0DA7EB90">
      <w:pPr>
        <w:pStyle w:val="7"/>
        <w:spacing w:before="80"/>
        <w:ind w:left="271" w:right="98"/>
        <w:jc w:val="both"/>
      </w:pPr>
      <w:r>
        <mc:AlternateContent>
          <mc:Choice Requires="wps">
            <w:drawing>
              <wp:anchor distT="0" distB="0" distL="0" distR="0" simplePos="0" relativeHeight="251662336" behindDoc="1" locked="0" layoutInCell="1" allowOverlap="1">
                <wp:simplePos x="0" y="0"/>
                <wp:positionH relativeFrom="page">
                  <wp:posOffset>304800</wp:posOffset>
                </wp:positionH>
                <wp:positionV relativeFrom="page">
                  <wp:posOffset>392430</wp:posOffset>
                </wp:positionV>
                <wp:extent cx="7164070" cy="9274175"/>
                <wp:effectExtent l="0" t="0" r="0" b="0"/>
                <wp:wrapNone/>
                <wp:docPr id="10" name="Graphic 10"/>
                <wp:cNvGraphicFramePr/>
                <a:graphic xmlns:a="http://schemas.openxmlformats.org/drawingml/2006/main">
                  <a:graphicData uri="http://schemas.microsoft.com/office/word/2010/wordprocessingShape">
                    <wps:wsp>
                      <wps:cNvSpPr/>
                      <wps:spPr>
                        <a:xfrm>
                          <a:off x="0" y="0"/>
                          <a:ext cx="7164070" cy="9274175"/>
                        </a:xfrm>
                        <a:custGeom>
                          <a:avLst/>
                          <a:gdLst/>
                          <a:ahLst/>
                          <a:cxnLst/>
                          <a:rect l="l" t="t" r="r" b="b"/>
                          <a:pathLst>
                            <a:path w="7164070" h="9274175">
                              <a:moveTo>
                                <a:pt x="7117080" y="47625"/>
                              </a:moveTo>
                              <a:lnTo>
                                <a:pt x="7107555" y="47625"/>
                              </a:lnTo>
                              <a:lnTo>
                                <a:pt x="7107555" y="56515"/>
                              </a:lnTo>
                              <a:lnTo>
                                <a:pt x="7107555" y="9217025"/>
                              </a:lnTo>
                              <a:lnTo>
                                <a:pt x="56515" y="9217025"/>
                              </a:lnTo>
                              <a:lnTo>
                                <a:pt x="56515" y="56515"/>
                              </a:lnTo>
                              <a:lnTo>
                                <a:pt x="7107555" y="56515"/>
                              </a:lnTo>
                              <a:lnTo>
                                <a:pt x="7107555" y="47625"/>
                              </a:lnTo>
                              <a:lnTo>
                                <a:pt x="56515" y="47625"/>
                              </a:lnTo>
                              <a:lnTo>
                                <a:pt x="46990" y="47625"/>
                              </a:lnTo>
                              <a:lnTo>
                                <a:pt x="46990" y="9225915"/>
                              </a:lnTo>
                              <a:lnTo>
                                <a:pt x="56515" y="9225915"/>
                              </a:lnTo>
                              <a:lnTo>
                                <a:pt x="7117080" y="9225915"/>
                              </a:lnTo>
                              <a:lnTo>
                                <a:pt x="7117080" y="9217025"/>
                              </a:lnTo>
                              <a:lnTo>
                                <a:pt x="7117080" y="56515"/>
                              </a:lnTo>
                              <a:lnTo>
                                <a:pt x="7117080" y="47625"/>
                              </a:lnTo>
                              <a:close/>
                            </a:path>
                            <a:path w="7164070" h="9274175">
                              <a:moveTo>
                                <a:pt x="7164070" y="0"/>
                              </a:moveTo>
                              <a:lnTo>
                                <a:pt x="7125970" y="0"/>
                              </a:lnTo>
                              <a:lnTo>
                                <a:pt x="7125970" y="635"/>
                              </a:lnTo>
                              <a:lnTo>
                                <a:pt x="0" y="635"/>
                              </a:lnTo>
                              <a:lnTo>
                                <a:pt x="0" y="38735"/>
                              </a:lnTo>
                              <a:lnTo>
                                <a:pt x="0" y="9236075"/>
                              </a:lnTo>
                              <a:lnTo>
                                <a:pt x="0" y="9272905"/>
                              </a:lnTo>
                              <a:lnTo>
                                <a:pt x="0" y="9274175"/>
                              </a:lnTo>
                              <a:lnTo>
                                <a:pt x="7164070" y="9274175"/>
                              </a:lnTo>
                              <a:lnTo>
                                <a:pt x="7164070" y="9272905"/>
                              </a:lnTo>
                              <a:lnTo>
                                <a:pt x="7164070" y="9236075"/>
                              </a:lnTo>
                              <a:lnTo>
                                <a:pt x="38100" y="9236075"/>
                              </a:lnTo>
                              <a:lnTo>
                                <a:pt x="38100" y="38735"/>
                              </a:lnTo>
                              <a:lnTo>
                                <a:pt x="7125970" y="38735"/>
                              </a:lnTo>
                              <a:lnTo>
                                <a:pt x="7125970" y="9235440"/>
                              </a:lnTo>
                              <a:lnTo>
                                <a:pt x="7164070" y="9235440"/>
                              </a:lnTo>
                              <a:lnTo>
                                <a:pt x="7164070" y="0"/>
                              </a:lnTo>
                              <a:close/>
                            </a:path>
                          </a:pathLst>
                        </a:custGeom>
                        <a:solidFill>
                          <a:srgbClr val="000000"/>
                        </a:solidFill>
                      </wps:spPr>
                      <wps:bodyPr wrap="square" lIns="0" tIns="0" rIns="0" bIns="0" rtlCol="0">
                        <a:noAutofit/>
                      </wps:bodyPr>
                    </wps:wsp>
                  </a:graphicData>
                </a:graphic>
              </wp:anchor>
            </w:drawing>
          </mc:Choice>
          <mc:Fallback>
            <w:pict>
              <v:shape id="Graphic 10" o:spid="_x0000_s1026" o:spt="100" style="position:absolute;left:0pt;margin-left:24pt;margin-top:30.9pt;height:730.25pt;width:564.1pt;mso-position-horizontal-relative:page;mso-position-vertical-relative:page;z-index:-251654144;mso-width-relative:page;mso-height-relative:page;" fillcolor="#000000" filled="t" stroked="f" coordsize="7164070,9274175" o:gfxdata="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" path="m7117080,47625l7107555,47625,7107555,56515,7107555,9217025,56515,9217025,56515,56515,7107555,56515,7107555,47625,56515,47625,46990,47625,46990,9225915,56515,9225915,7117080,9225915,7117080,9217025,7117080,56515,7117080,47625xem7164070,0l7125970,0,7125970,635,0,635,0,38735,0,9236075,0,9272905,0,9274175,7164070,9274175,7164070,9272905,7164070,9236075,38100,9236075,38100,38735,7125970,38735,7125970,9235440,7164070,9235440,7164070,0xe">
                <v:fill on="t" focussize="0,0"/>
                <v:stroke on="f"/>
                <v:imagedata o:title=""/>
                <o:lock v:ext="edit" aspectratio="f"/>
                <v:textbox inset="0mm,0mm,0mm,0mm"/>
              </v:shape>
            </w:pict>
          </mc:Fallback>
        </mc:AlternateContent>
      </w:r>
      <w:r>
        <w:t>aspect of the</w:t>
      </w:r>
      <w:r>
        <w:rPr>
          <w:spacing w:val="-1"/>
        </w:rPr>
        <w:t xml:space="preserve"> </w:t>
      </w:r>
      <w:r>
        <w:t>agile method for</w:t>
      </w:r>
      <w:r>
        <w:rPr>
          <w:spacing w:val="-2"/>
        </w:rPr>
        <w:t xml:space="preserve"> </w:t>
      </w:r>
      <w:r>
        <w:t>people</w:t>
      </w:r>
      <w:r>
        <w:rPr>
          <w:spacing w:val="-1"/>
        </w:rPr>
        <w:t xml:space="preserve"> </w:t>
      </w:r>
      <w:r>
        <w:t>to get comfortable</w:t>
      </w:r>
      <w:r>
        <w:rPr>
          <w:spacing w:val="-1"/>
        </w:rPr>
        <w:t xml:space="preserve"> </w:t>
      </w:r>
      <w:r>
        <w:t>with. Here are</w:t>
      </w:r>
      <w:r>
        <w:rPr>
          <w:spacing w:val="-1"/>
        </w:rPr>
        <w:t xml:space="preserve"> </w:t>
      </w:r>
      <w:r>
        <w:t>a few</w:t>
      </w:r>
      <w:r>
        <w:rPr>
          <w:spacing w:val="-1"/>
        </w:rPr>
        <w:t xml:space="preserve"> </w:t>
      </w:r>
      <w:r>
        <w:t>tips to help you and your</w:t>
      </w:r>
      <w:r>
        <w:rPr>
          <w:spacing w:val="-1"/>
        </w:rPr>
        <w:t xml:space="preserve"> </w:t>
      </w:r>
      <w:r>
        <w:t>team be successful in agile decision-making during a project.</w:t>
      </w:r>
    </w:p>
    <w:p w14:paraId="35CC2777">
      <w:pPr>
        <w:pStyle w:val="7"/>
        <w:spacing w:before="9"/>
      </w:pPr>
    </w:p>
    <w:p w14:paraId="6A9B9EAC">
      <w:pPr>
        <w:pStyle w:val="3"/>
        <w:spacing w:before="1"/>
      </w:pPr>
      <w:r>
        <w:t>Tip #1:</w:t>
      </w:r>
      <w:r>
        <w:rPr>
          <w:spacing w:val="-4"/>
        </w:rPr>
        <w:t xml:space="preserve"> </w:t>
      </w:r>
      <w:r>
        <w:t>Gather</w:t>
      </w:r>
      <w:r>
        <w:rPr>
          <w:spacing w:val="-5"/>
        </w:rPr>
        <w:t xml:space="preserve"> </w:t>
      </w:r>
      <w:r>
        <w:t xml:space="preserve">iterative </w:t>
      </w:r>
      <w:r>
        <w:rPr>
          <w:spacing w:val="-2"/>
        </w:rPr>
        <w:t>feedback</w:t>
      </w:r>
    </w:p>
    <w:p w14:paraId="1F6B1EBC">
      <w:pPr>
        <w:pStyle w:val="7"/>
        <w:spacing w:before="40"/>
        <w:rPr>
          <w:b/>
        </w:rPr>
      </w:pPr>
    </w:p>
    <w:p w14:paraId="61A2E128">
      <w:pPr>
        <w:pStyle w:val="7"/>
        <w:ind w:left="271" w:right="83"/>
        <w:jc w:val="both"/>
      </w:pPr>
      <w:r>
        <w:t>When you’re showing the work and getting feedback regularly, it reduces the chance of a major disruption that</w:t>
      </w:r>
      <w:r>
        <w:rPr>
          <w:spacing w:val="-8"/>
        </w:rPr>
        <w:t xml:space="preserve"> </w:t>
      </w:r>
      <w:r>
        <w:t>requires</w:t>
      </w:r>
      <w:r>
        <w:rPr>
          <w:spacing w:val="-8"/>
        </w:rPr>
        <w:t xml:space="preserve"> </w:t>
      </w:r>
      <w:r>
        <w:t>a</w:t>
      </w:r>
      <w:r>
        <w:rPr>
          <w:spacing w:val="-9"/>
        </w:rPr>
        <w:t xml:space="preserve"> </w:t>
      </w:r>
      <w:r>
        <w:t>complex</w:t>
      </w:r>
      <w:r>
        <w:rPr>
          <w:spacing w:val="-2"/>
        </w:rPr>
        <w:t xml:space="preserve"> </w:t>
      </w:r>
      <w:r>
        <w:t>decision-making</w:t>
      </w:r>
      <w:r>
        <w:rPr>
          <w:spacing w:val="-11"/>
        </w:rPr>
        <w:t xml:space="preserve"> </w:t>
      </w:r>
      <w:r>
        <w:t>technique</w:t>
      </w:r>
      <w:r>
        <w:rPr>
          <w:spacing w:val="-5"/>
        </w:rPr>
        <w:t xml:space="preserve"> </w:t>
      </w:r>
      <w:r>
        <w:t>with</w:t>
      </w:r>
      <w:r>
        <w:rPr>
          <w:spacing w:val="-7"/>
        </w:rPr>
        <w:t xml:space="preserve"> </w:t>
      </w:r>
      <w:r>
        <w:t>a</w:t>
      </w:r>
      <w:r>
        <w:rPr>
          <w:spacing w:val="-9"/>
        </w:rPr>
        <w:t xml:space="preserve"> </w:t>
      </w:r>
      <w:r>
        <w:t>formal</w:t>
      </w:r>
      <w:r>
        <w:rPr>
          <w:spacing w:val="-8"/>
        </w:rPr>
        <w:t xml:space="preserve"> </w:t>
      </w:r>
      <w:r>
        <w:t>committee.</w:t>
      </w:r>
      <w:r>
        <w:rPr>
          <w:spacing w:val="-7"/>
        </w:rPr>
        <w:t xml:space="preserve"> </w:t>
      </w:r>
      <w:r>
        <w:t>The</w:t>
      </w:r>
      <w:r>
        <w:rPr>
          <w:spacing w:val="-9"/>
        </w:rPr>
        <w:t xml:space="preserve"> </w:t>
      </w:r>
      <w:r>
        <w:t>team</w:t>
      </w:r>
      <w:r>
        <w:rPr>
          <w:spacing w:val="-7"/>
        </w:rPr>
        <w:t xml:space="preserve"> </w:t>
      </w:r>
      <w:r>
        <w:t>can</w:t>
      </w:r>
      <w:r>
        <w:rPr>
          <w:spacing w:val="-8"/>
        </w:rPr>
        <w:t xml:space="preserve"> </w:t>
      </w:r>
      <w:r>
        <w:t>make</w:t>
      </w:r>
      <w:r>
        <w:rPr>
          <w:spacing w:val="-9"/>
        </w:rPr>
        <w:t xml:space="preserve"> </w:t>
      </w:r>
      <w:r>
        <w:t xml:space="preserve">incremental pivots and adjustments as needed, without formal oversight or stress about deviating from a lengthy process </w:t>
      </w:r>
      <w:r>
        <w:rPr>
          <w:spacing w:val="-2"/>
        </w:rPr>
        <w:t>document.</w:t>
      </w:r>
    </w:p>
    <w:p w14:paraId="453594A7">
      <w:pPr>
        <w:pStyle w:val="7"/>
        <w:spacing w:before="10"/>
      </w:pPr>
    </w:p>
    <w:p w14:paraId="1C5F678C">
      <w:pPr>
        <w:pStyle w:val="3"/>
      </w:pPr>
      <w:r>
        <w:t>Tip</w:t>
      </w:r>
      <w:r>
        <w:rPr>
          <w:spacing w:val="1"/>
        </w:rPr>
        <w:t xml:space="preserve"> </w:t>
      </w:r>
      <w:r>
        <w:t>#2:</w:t>
      </w:r>
      <w:r>
        <w:rPr>
          <w:spacing w:val="-5"/>
        </w:rPr>
        <w:t xml:space="preserve"> </w:t>
      </w:r>
      <w:r>
        <w:t>Balance</w:t>
      </w:r>
      <w:r>
        <w:rPr>
          <w:spacing w:val="-4"/>
        </w:rPr>
        <w:t xml:space="preserve"> </w:t>
      </w:r>
      <w:r>
        <w:t>alignment</w:t>
      </w:r>
      <w:r>
        <w:rPr>
          <w:spacing w:val="-4"/>
        </w:rPr>
        <w:t xml:space="preserve"> </w:t>
      </w:r>
      <w:r>
        <w:t>and</w:t>
      </w:r>
      <w:r>
        <w:rPr>
          <w:spacing w:val="1"/>
        </w:rPr>
        <w:t xml:space="preserve"> </w:t>
      </w:r>
      <w:r>
        <w:rPr>
          <w:spacing w:val="-2"/>
        </w:rPr>
        <w:t>autonomy</w:t>
      </w:r>
    </w:p>
    <w:p w14:paraId="22A55A76">
      <w:pPr>
        <w:pStyle w:val="7"/>
        <w:spacing w:before="41"/>
        <w:rPr>
          <w:b/>
        </w:rPr>
      </w:pPr>
    </w:p>
    <w:p w14:paraId="131AC117">
      <w:pPr>
        <w:pStyle w:val="7"/>
        <w:ind w:left="271" w:right="88"/>
        <w:jc w:val="both"/>
      </w:pPr>
      <w:r>
        <w:t>Your</w:t>
      </w:r>
      <w:r>
        <w:rPr>
          <w:spacing w:val="-4"/>
        </w:rPr>
        <w:t xml:space="preserve"> </w:t>
      </w:r>
      <w:r>
        <w:t>agile</w:t>
      </w:r>
      <w:r>
        <w:rPr>
          <w:spacing w:val="-4"/>
        </w:rPr>
        <w:t xml:space="preserve"> </w:t>
      </w:r>
      <w:r>
        <w:t>team</w:t>
      </w:r>
      <w:r>
        <w:rPr>
          <w:spacing w:val="-3"/>
        </w:rPr>
        <w:t xml:space="preserve"> </w:t>
      </w:r>
      <w:r>
        <w:t>needs</w:t>
      </w:r>
      <w:r>
        <w:rPr>
          <w:spacing w:val="-3"/>
        </w:rPr>
        <w:t xml:space="preserve"> </w:t>
      </w:r>
      <w:r>
        <w:t>to</w:t>
      </w:r>
      <w:r>
        <w:rPr>
          <w:spacing w:val="-1"/>
        </w:rPr>
        <w:t xml:space="preserve"> </w:t>
      </w:r>
      <w:r>
        <w:t>be</w:t>
      </w:r>
      <w:r>
        <w:rPr>
          <w:spacing w:val="-4"/>
        </w:rPr>
        <w:t xml:space="preserve"> </w:t>
      </w:r>
      <w:r>
        <w:t>empowered</w:t>
      </w:r>
      <w:r>
        <w:rPr>
          <w:spacing w:val="-1"/>
        </w:rPr>
        <w:t xml:space="preserve"> </w:t>
      </w:r>
      <w:r>
        <w:t>and</w:t>
      </w:r>
      <w:r>
        <w:rPr>
          <w:spacing w:val="-1"/>
        </w:rPr>
        <w:t xml:space="preserve"> </w:t>
      </w:r>
      <w:r>
        <w:t>well-informed</w:t>
      </w:r>
      <w:r>
        <w:rPr>
          <w:spacing w:val="-3"/>
        </w:rPr>
        <w:t xml:space="preserve"> </w:t>
      </w:r>
      <w:r>
        <w:t>when</w:t>
      </w:r>
      <w:r>
        <w:rPr>
          <w:spacing w:val="-1"/>
        </w:rPr>
        <w:t xml:space="preserve"> </w:t>
      </w:r>
      <w:r>
        <w:t>making</w:t>
      </w:r>
      <w:r>
        <w:rPr>
          <w:spacing w:val="-3"/>
        </w:rPr>
        <w:t xml:space="preserve"> </w:t>
      </w:r>
      <w:r>
        <w:t>decisions.</w:t>
      </w:r>
      <w:r>
        <w:rPr>
          <w:spacing w:val="-3"/>
        </w:rPr>
        <w:t xml:space="preserve"> </w:t>
      </w:r>
      <w:r>
        <w:t>But</w:t>
      </w:r>
      <w:r>
        <w:rPr>
          <w:spacing w:val="-3"/>
        </w:rPr>
        <w:t xml:space="preserve"> </w:t>
      </w:r>
      <w:r>
        <w:t>this</w:t>
      </w:r>
      <w:r>
        <w:rPr>
          <w:spacing w:val="-4"/>
        </w:rPr>
        <w:t xml:space="preserve"> </w:t>
      </w:r>
      <w:r>
        <w:t>doesn’t</w:t>
      </w:r>
      <w:r>
        <w:rPr>
          <w:spacing w:val="-3"/>
        </w:rPr>
        <w:t xml:space="preserve"> </w:t>
      </w:r>
      <w:r>
        <w:t>mean</w:t>
      </w:r>
      <w:r>
        <w:rPr>
          <w:spacing w:val="-3"/>
        </w:rPr>
        <w:t xml:space="preserve"> </w:t>
      </w:r>
      <w:r>
        <w:t>it can deviate from what the goals of the project are. Leaders often don’t give teams the autonomy needed because they fear the team going rogue and producing something completely off the wall.</w:t>
      </w:r>
    </w:p>
    <w:p w14:paraId="459440AC">
      <w:pPr>
        <w:pStyle w:val="7"/>
        <w:spacing w:before="3"/>
      </w:pPr>
    </w:p>
    <w:p w14:paraId="45123818">
      <w:pPr>
        <w:pStyle w:val="7"/>
        <w:ind w:left="271" w:right="82"/>
        <w:jc w:val="both"/>
      </w:pPr>
      <w:r>
        <w:t>An agile team will be showing their progress on a regular basis and getting feedback for changes. So for example,</w:t>
      </w:r>
      <w:r>
        <w:rPr>
          <w:spacing w:val="-12"/>
        </w:rPr>
        <w:t xml:space="preserve"> </w:t>
      </w:r>
      <w:r>
        <w:t>if</w:t>
      </w:r>
      <w:r>
        <w:rPr>
          <w:spacing w:val="-11"/>
        </w:rPr>
        <w:t xml:space="preserve"> </w:t>
      </w:r>
      <w:r>
        <w:t>a</w:t>
      </w:r>
      <w:r>
        <w:rPr>
          <w:spacing w:val="-12"/>
        </w:rPr>
        <w:t xml:space="preserve"> </w:t>
      </w:r>
      <w:r>
        <w:t>construction</w:t>
      </w:r>
      <w:r>
        <w:rPr>
          <w:spacing w:val="-10"/>
        </w:rPr>
        <w:t xml:space="preserve"> </w:t>
      </w:r>
      <w:r>
        <w:t>company</w:t>
      </w:r>
      <w:r>
        <w:rPr>
          <w:spacing w:val="-15"/>
        </w:rPr>
        <w:t xml:space="preserve"> </w:t>
      </w:r>
      <w:r>
        <w:t>tasks</w:t>
      </w:r>
      <w:r>
        <w:rPr>
          <w:spacing w:val="-11"/>
        </w:rPr>
        <w:t xml:space="preserve"> </w:t>
      </w:r>
      <w:r>
        <w:t>a</w:t>
      </w:r>
      <w:r>
        <w:rPr>
          <w:spacing w:val="-12"/>
        </w:rPr>
        <w:t xml:space="preserve"> </w:t>
      </w:r>
      <w:r>
        <w:t>team</w:t>
      </w:r>
      <w:r>
        <w:rPr>
          <w:spacing w:val="-10"/>
        </w:rPr>
        <w:t xml:space="preserve"> </w:t>
      </w:r>
      <w:r>
        <w:t>to</w:t>
      </w:r>
      <w:r>
        <w:rPr>
          <w:spacing w:val="-11"/>
        </w:rPr>
        <w:t xml:space="preserve"> </w:t>
      </w:r>
      <w:r>
        <w:t>build</w:t>
      </w:r>
      <w:r>
        <w:rPr>
          <w:spacing w:val="-10"/>
        </w:rPr>
        <w:t xml:space="preserve"> </w:t>
      </w:r>
      <w:r>
        <w:t>a</w:t>
      </w:r>
      <w:r>
        <w:rPr>
          <w:spacing w:val="-14"/>
        </w:rPr>
        <w:t xml:space="preserve"> </w:t>
      </w:r>
      <w:r>
        <w:t>new</w:t>
      </w:r>
      <w:r>
        <w:rPr>
          <w:spacing w:val="-14"/>
        </w:rPr>
        <w:t xml:space="preserve"> </w:t>
      </w:r>
      <w:r>
        <w:t>website,</w:t>
      </w:r>
      <w:r>
        <w:rPr>
          <w:spacing w:val="-8"/>
        </w:rPr>
        <w:t xml:space="preserve"> </w:t>
      </w:r>
      <w:r>
        <w:t>an</w:t>
      </w:r>
      <w:r>
        <w:rPr>
          <w:spacing w:val="-8"/>
        </w:rPr>
        <w:t xml:space="preserve"> </w:t>
      </w:r>
      <w:r>
        <w:t>agile</w:t>
      </w:r>
      <w:r>
        <w:rPr>
          <w:spacing w:val="-11"/>
        </w:rPr>
        <w:t xml:space="preserve"> </w:t>
      </w:r>
      <w:r>
        <w:t>team</w:t>
      </w:r>
      <w:r>
        <w:rPr>
          <w:spacing w:val="-7"/>
        </w:rPr>
        <w:t xml:space="preserve"> </w:t>
      </w:r>
      <w:r>
        <w:t>won’t</w:t>
      </w:r>
      <w:r>
        <w:rPr>
          <w:spacing w:val="-10"/>
        </w:rPr>
        <w:t xml:space="preserve"> </w:t>
      </w:r>
      <w:r>
        <w:t>decide</w:t>
      </w:r>
      <w:r>
        <w:rPr>
          <w:spacing w:val="-9"/>
        </w:rPr>
        <w:t xml:space="preserve"> </w:t>
      </w:r>
      <w:r>
        <w:t>one</w:t>
      </w:r>
      <w:r>
        <w:rPr>
          <w:spacing w:val="-14"/>
        </w:rPr>
        <w:t xml:space="preserve"> </w:t>
      </w:r>
      <w:r>
        <w:t>sprint that the website would be better if you could book travel arrangements on it instead and then proudly hand over a new “cheap flights” site to the construction manager.</w:t>
      </w:r>
    </w:p>
    <w:p w14:paraId="6AF8B403">
      <w:pPr>
        <w:pStyle w:val="7"/>
        <w:spacing w:before="12"/>
      </w:pPr>
    </w:p>
    <w:p w14:paraId="47E59762">
      <w:pPr>
        <w:pStyle w:val="3"/>
      </w:pPr>
      <w:r>
        <w:t>Tip</w:t>
      </w:r>
      <w:r>
        <w:rPr>
          <w:spacing w:val="1"/>
        </w:rPr>
        <w:t xml:space="preserve"> </w:t>
      </w:r>
      <w:r>
        <w:t>#3:</w:t>
      </w:r>
      <w:r>
        <w:rPr>
          <w:spacing w:val="-4"/>
        </w:rPr>
        <w:t xml:space="preserve"> </w:t>
      </w:r>
      <w:r>
        <w:t>Get</w:t>
      </w:r>
      <w:r>
        <w:rPr>
          <w:spacing w:val="-2"/>
        </w:rPr>
        <w:t xml:space="preserve"> </w:t>
      </w:r>
      <w:r>
        <w:t>comfortable</w:t>
      </w:r>
      <w:r>
        <w:rPr>
          <w:spacing w:val="-4"/>
        </w:rPr>
        <w:t xml:space="preserve"> </w:t>
      </w:r>
      <w:r>
        <w:t xml:space="preserve">with good </w:t>
      </w:r>
      <w:r>
        <w:rPr>
          <w:spacing w:val="-2"/>
        </w:rPr>
        <w:t>enough</w:t>
      </w:r>
    </w:p>
    <w:p w14:paraId="5556E6B0">
      <w:pPr>
        <w:pStyle w:val="7"/>
        <w:spacing w:before="38"/>
        <w:rPr>
          <w:b/>
        </w:rPr>
      </w:pPr>
    </w:p>
    <w:p w14:paraId="2C568A47">
      <w:pPr>
        <w:pStyle w:val="7"/>
        <w:spacing w:before="1"/>
        <w:ind w:left="271" w:right="86"/>
        <w:jc w:val="both"/>
      </w:pPr>
      <w:r>
        <w:t>One huge mindset change that is needed is getting comfortable with “good enough.” The requirements are documented “good enough.” The timing to start is “good enough.”</w:t>
      </w:r>
    </w:p>
    <w:p w14:paraId="4FEDCC98">
      <w:pPr>
        <w:pStyle w:val="7"/>
        <w:spacing w:before="2"/>
      </w:pPr>
    </w:p>
    <w:p w14:paraId="17F7B00E">
      <w:pPr>
        <w:pStyle w:val="7"/>
        <w:spacing w:before="1"/>
        <w:ind w:left="271" w:right="91"/>
        <w:jc w:val="both"/>
      </w:pPr>
      <w:r>
        <w:t>Then, you can work toward “great” during the execution process. Yes, there will be work scrapped while sharpening what “great” looks like and that’s OK. When the whole team is accountable for the project’s success, it won’t be such an emotional hit if some of one person’s work has to be cut because of time. The team will support its members.</w:t>
      </w:r>
    </w:p>
    <w:p w14:paraId="4CE162FE">
      <w:pPr>
        <w:pStyle w:val="7"/>
        <w:spacing w:before="11"/>
      </w:pPr>
    </w:p>
    <w:p w14:paraId="5BC1FA87">
      <w:pPr>
        <w:pStyle w:val="3"/>
        <w:spacing w:before="1"/>
      </w:pPr>
      <w:r>
        <w:t>Tip #4:</w:t>
      </w:r>
      <w:r>
        <w:rPr>
          <w:spacing w:val="-1"/>
        </w:rPr>
        <w:t xml:space="preserve"> </w:t>
      </w:r>
      <w:r>
        <w:t>Place</w:t>
      </w:r>
      <w:r>
        <w:rPr>
          <w:spacing w:val="-5"/>
        </w:rPr>
        <w:t xml:space="preserve"> </w:t>
      </w:r>
      <w:r>
        <w:t>time</w:t>
      </w:r>
      <w:r>
        <w:rPr>
          <w:spacing w:val="-4"/>
        </w:rPr>
        <w:t xml:space="preserve"> </w:t>
      </w:r>
      <w:r>
        <w:t>limits</w:t>
      </w:r>
      <w:r>
        <w:rPr>
          <w:spacing w:val="-1"/>
        </w:rPr>
        <w:t xml:space="preserve"> </w:t>
      </w:r>
      <w:r>
        <w:t>on</w:t>
      </w:r>
      <w:r>
        <w:rPr>
          <w:spacing w:val="-1"/>
        </w:rPr>
        <w:t xml:space="preserve"> </w:t>
      </w:r>
      <w:r>
        <w:rPr>
          <w:spacing w:val="-2"/>
        </w:rPr>
        <w:t>decisions</w:t>
      </w:r>
    </w:p>
    <w:p w14:paraId="19D234C6">
      <w:pPr>
        <w:pStyle w:val="7"/>
        <w:spacing w:before="40"/>
        <w:rPr>
          <w:b/>
        </w:rPr>
      </w:pPr>
    </w:p>
    <w:p w14:paraId="5930B2F3">
      <w:pPr>
        <w:pStyle w:val="7"/>
        <w:ind w:left="271" w:right="80"/>
        <w:jc w:val="both"/>
      </w:pPr>
      <w:r>
        <w:t>As project managers, we love timelines and due dates. And agile decision-making needs timelines. Set deadlines</w:t>
      </w:r>
      <w:r>
        <w:rPr>
          <w:spacing w:val="-1"/>
        </w:rPr>
        <w:t xml:space="preserve"> </w:t>
      </w:r>
      <w:r>
        <w:t>for</w:t>
      </w:r>
      <w:r>
        <w:rPr>
          <w:spacing w:val="-3"/>
        </w:rPr>
        <w:t xml:space="preserve"> </w:t>
      </w:r>
      <w:r>
        <w:t>when</w:t>
      </w:r>
      <w:r>
        <w:rPr>
          <w:spacing w:val="-1"/>
        </w:rPr>
        <w:t xml:space="preserve"> </w:t>
      </w:r>
      <w:r>
        <w:t>analysis</w:t>
      </w:r>
      <w:r>
        <w:rPr>
          <w:spacing w:val="-1"/>
        </w:rPr>
        <w:t xml:space="preserve"> </w:t>
      </w:r>
      <w:r>
        <w:t>must</w:t>
      </w:r>
      <w:r>
        <w:rPr>
          <w:spacing w:val="-3"/>
        </w:rPr>
        <w:t xml:space="preserve"> </w:t>
      </w:r>
      <w:r>
        <w:t>be</w:t>
      </w:r>
      <w:r>
        <w:rPr>
          <w:spacing w:val="-2"/>
        </w:rPr>
        <w:t xml:space="preserve"> </w:t>
      </w:r>
      <w:r>
        <w:t>cut</w:t>
      </w:r>
      <w:r>
        <w:rPr>
          <w:spacing w:val="-1"/>
        </w:rPr>
        <w:t xml:space="preserve"> </w:t>
      </w:r>
      <w:r>
        <w:t>off—is</w:t>
      </w:r>
      <w:r>
        <w:rPr>
          <w:spacing w:val="-1"/>
        </w:rPr>
        <w:t xml:space="preserve"> </w:t>
      </w:r>
      <w:r>
        <w:t>good</w:t>
      </w:r>
      <w:r>
        <w:rPr>
          <w:spacing w:val="-1"/>
        </w:rPr>
        <w:t xml:space="preserve"> </w:t>
      </w:r>
      <w:r>
        <w:t>enough.</w:t>
      </w:r>
      <w:r>
        <w:rPr>
          <w:spacing w:val="-1"/>
        </w:rPr>
        <w:t xml:space="preserve"> </w:t>
      </w:r>
      <w:r>
        <w:t>This</w:t>
      </w:r>
      <w:r>
        <w:rPr>
          <w:spacing w:val="-1"/>
        </w:rPr>
        <w:t xml:space="preserve"> </w:t>
      </w:r>
      <w:r>
        <w:t>helps</w:t>
      </w:r>
      <w:r>
        <w:rPr>
          <w:spacing w:val="-1"/>
        </w:rPr>
        <w:t xml:space="preserve"> </w:t>
      </w:r>
      <w:r>
        <w:t>alleviate</w:t>
      </w:r>
      <w:r>
        <w:rPr>
          <w:spacing w:val="-2"/>
        </w:rPr>
        <w:t xml:space="preserve"> </w:t>
      </w:r>
      <w:r>
        <w:t>analysis</w:t>
      </w:r>
      <w:r>
        <w:rPr>
          <w:spacing w:val="-1"/>
        </w:rPr>
        <w:t xml:space="preserve"> </w:t>
      </w:r>
      <w:r>
        <w:t>paralysis</w:t>
      </w:r>
      <w:r>
        <w:rPr>
          <w:spacing w:val="-1"/>
        </w:rPr>
        <w:t xml:space="preserve"> </w:t>
      </w:r>
      <w:r>
        <w:t>because you’re forced to move forward with a decision when it’s good enough rather than when it’s perfect.</w:t>
      </w:r>
    </w:p>
    <w:p w14:paraId="7575EE33">
      <w:pPr>
        <w:pStyle w:val="7"/>
        <w:spacing w:before="10"/>
      </w:pPr>
    </w:p>
    <w:p w14:paraId="01B55795">
      <w:pPr>
        <w:pStyle w:val="3"/>
      </w:pPr>
      <w:r>
        <w:t>Tip #5:</w:t>
      </w:r>
      <w:r>
        <w:rPr>
          <w:spacing w:val="-2"/>
        </w:rPr>
        <w:t xml:space="preserve"> </w:t>
      </w:r>
      <w:r>
        <w:t>Don’t</w:t>
      </w:r>
      <w:r>
        <w:rPr>
          <w:spacing w:val="-4"/>
        </w:rPr>
        <w:t xml:space="preserve"> </w:t>
      </w:r>
      <w:r>
        <w:t>get</w:t>
      </w:r>
      <w:r>
        <w:rPr>
          <w:spacing w:val="-2"/>
        </w:rPr>
        <w:t xml:space="preserve"> sloppy</w:t>
      </w:r>
    </w:p>
    <w:p w14:paraId="124787B1">
      <w:pPr>
        <w:pStyle w:val="7"/>
        <w:spacing w:before="39"/>
        <w:rPr>
          <w:b/>
        </w:rPr>
      </w:pPr>
    </w:p>
    <w:p w14:paraId="125AE5C3">
      <w:pPr>
        <w:pStyle w:val="7"/>
        <w:ind w:left="271" w:right="79"/>
        <w:jc w:val="both"/>
      </w:pPr>
      <w:r>
        <w:t>Plan</w:t>
      </w:r>
      <w:r>
        <w:rPr>
          <w:spacing w:val="-5"/>
        </w:rPr>
        <w:t xml:space="preserve"> </w:t>
      </w:r>
      <w:r>
        <w:t>project</w:t>
      </w:r>
      <w:r>
        <w:rPr>
          <w:spacing w:val="-2"/>
        </w:rPr>
        <w:t xml:space="preserve"> </w:t>
      </w:r>
      <w:r>
        <w:t>meetings</w:t>
      </w:r>
      <w:r>
        <w:rPr>
          <w:spacing w:val="-4"/>
        </w:rPr>
        <w:t xml:space="preserve"> </w:t>
      </w:r>
      <w:r>
        <w:t>at a</w:t>
      </w:r>
      <w:r>
        <w:rPr>
          <w:spacing w:val="-6"/>
        </w:rPr>
        <w:t xml:space="preserve"> </w:t>
      </w:r>
      <w:r>
        <w:t>regular</w:t>
      </w:r>
      <w:r>
        <w:rPr>
          <w:spacing w:val="-5"/>
        </w:rPr>
        <w:t xml:space="preserve"> </w:t>
      </w:r>
      <w:r>
        <w:t>cadence</w:t>
      </w:r>
      <w:r>
        <w:rPr>
          <w:spacing w:val="-3"/>
        </w:rPr>
        <w:t xml:space="preserve"> </w:t>
      </w:r>
      <w:r>
        <w:t>to give</w:t>
      </w:r>
      <w:r>
        <w:rPr>
          <w:spacing w:val="-3"/>
        </w:rPr>
        <w:t xml:space="preserve"> </w:t>
      </w:r>
      <w:r>
        <w:t>updates,</w:t>
      </w:r>
      <w:r>
        <w:rPr>
          <w:spacing w:val="-2"/>
        </w:rPr>
        <w:t xml:space="preserve"> </w:t>
      </w:r>
      <w:r>
        <w:t>brainstorm</w:t>
      </w:r>
      <w:r>
        <w:rPr>
          <w:spacing w:val="-2"/>
        </w:rPr>
        <w:t xml:space="preserve"> </w:t>
      </w:r>
      <w:r>
        <w:t>for</w:t>
      </w:r>
      <w:r>
        <w:rPr>
          <w:spacing w:val="-4"/>
        </w:rPr>
        <w:t xml:space="preserve"> </w:t>
      </w:r>
      <w:r>
        <w:t>improvements,</w:t>
      </w:r>
      <w:r>
        <w:rPr>
          <w:spacing w:val="-1"/>
        </w:rPr>
        <w:t xml:space="preserve"> </w:t>
      </w:r>
      <w:r>
        <w:t>plan</w:t>
      </w:r>
      <w:r>
        <w:rPr>
          <w:spacing w:val="-5"/>
        </w:rPr>
        <w:t xml:space="preserve"> </w:t>
      </w:r>
      <w:r>
        <w:t>the</w:t>
      </w:r>
      <w:r>
        <w:rPr>
          <w:spacing w:val="-3"/>
        </w:rPr>
        <w:t xml:space="preserve"> </w:t>
      </w:r>
      <w:r>
        <w:t>next</w:t>
      </w:r>
      <w:r>
        <w:rPr>
          <w:spacing w:val="-2"/>
        </w:rPr>
        <w:t xml:space="preserve"> </w:t>
      </w:r>
      <w:r>
        <w:t>block of tasks for a sprint, and get iterative feedback on what’s been delivered. This cadence is what builds trust with</w:t>
      </w:r>
      <w:r>
        <w:rPr>
          <w:spacing w:val="-1"/>
        </w:rPr>
        <w:t xml:space="preserve"> </w:t>
      </w:r>
      <w:r>
        <w:t>senior</w:t>
      </w:r>
      <w:r>
        <w:rPr>
          <w:spacing w:val="-2"/>
        </w:rPr>
        <w:t xml:space="preserve"> </w:t>
      </w:r>
      <w:r>
        <w:t>leadership,</w:t>
      </w:r>
      <w:r>
        <w:rPr>
          <w:spacing w:val="-1"/>
        </w:rPr>
        <w:t xml:space="preserve"> </w:t>
      </w:r>
      <w:r>
        <w:t>improves</w:t>
      </w:r>
      <w:r>
        <w:rPr>
          <w:spacing w:val="-1"/>
        </w:rPr>
        <w:t xml:space="preserve"> </w:t>
      </w:r>
      <w:r>
        <w:t>the</w:t>
      </w:r>
      <w:r>
        <w:rPr>
          <w:spacing w:val="-2"/>
        </w:rPr>
        <w:t xml:space="preserve"> </w:t>
      </w:r>
      <w:r>
        <w:t>strength</w:t>
      </w:r>
      <w:r>
        <w:rPr>
          <w:spacing w:val="-1"/>
        </w:rPr>
        <w:t xml:space="preserve"> </w:t>
      </w:r>
      <w:r>
        <w:t>of</w:t>
      </w:r>
      <w:r>
        <w:rPr>
          <w:spacing w:val="-2"/>
        </w:rPr>
        <w:t xml:space="preserve"> </w:t>
      </w:r>
      <w:r>
        <w:t>the</w:t>
      </w:r>
      <w:r>
        <w:rPr>
          <w:spacing w:val="-2"/>
        </w:rPr>
        <w:t xml:space="preserve"> </w:t>
      </w:r>
      <w:r>
        <w:t>team,</w:t>
      </w:r>
      <w:r>
        <w:rPr>
          <w:spacing w:val="-1"/>
        </w:rPr>
        <w:t xml:space="preserve"> </w:t>
      </w:r>
      <w:r>
        <w:t>and</w:t>
      </w:r>
      <w:r>
        <w:rPr>
          <w:spacing w:val="-1"/>
        </w:rPr>
        <w:t xml:space="preserve"> </w:t>
      </w:r>
      <w:r>
        <w:t>builds</w:t>
      </w:r>
      <w:r>
        <w:rPr>
          <w:spacing w:val="-1"/>
        </w:rPr>
        <w:t xml:space="preserve"> </w:t>
      </w:r>
      <w:r>
        <w:t>the</w:t>
      </w:r>
      <w:r>
        <w:rPr>
          <w:spacing w:val="-3"/>
        </w:rPr>
        <w:t xml:space="preserve"> </w:t>
      </w:r>
      <w:r>
        <w:t>team’s</w:t>
      </w:r>
      <w:r>
        <w:rPr>
          <w:spacing w:val="-1"/>
        </w:rPr>
        <w:t xml:space="preserve"> </w:t>
      </w:r>
      <w:r>
        <w:t>confidence</w:t>
      </w:r>
      <w:r>
        <w:rPr>
          <w:spacing w:val="-2"/>
        </w:rPr>
        <w:t xml:space="preserve"> </w:t>
      </w:r>
      <w:r>
        <w:t>in</w:t>
      </w:r>
      <w:r>
        <w:rPr>
          <w:spacing w:val="-1"/>
        </w:rPr>
        <w:t xml:space="preserve"> </w:t>
      </w:r>
      <w:r>
        <w:t>their</w:t>
      </w:r>
      <w:r>
        <w:rPr>
          <w:spacing w:val="-2"/>
        </w:rPr>
        <w:t xml:space="preserve"> </w:t>
      </w:r>
      <w:r>
        <w:t>decision-making skills.</w:t>
      </w:r>
    </w:p>
    <w:p w14:paraId="30B4CB68">
      <w:pPr>
        <w:pStyle w:val="7"/>
        <w:spacing w:before="31"/>
        <w:rPr>
          <w:sz w:val="20"/>
        </w:rPr>
      </w:pPr>
      <w:r>
        <w:rPr>
          <w:sz w:val="20"/>
        </w:rPr>
        <mc:AlternateContent>
          <mc:Choice Requires="wps">
            <w:drawing>
              <wp:anchor distT="0" distB="0" distL="0" distR="0" simplePos="0" relativeHeight="251669504" behindDoc="1" locked="0" layoutInCell="1" allowOverlap="1">
                <wp:simplePos x="0" y="0"/>
                <wp:positionH relativeFrom="page">
                  <wp:posOffset>610235</wp:posOffset>
                </wp:positionH>
                <wp:positionV relativeFrom="paragraph">
                  <wp:posOffset>180340</wp:posOffset>
                </wp:positionV>
                <wp:extent cx="6667500" cy="1210310"/>
                <wp:effectExtent l="0" t="0" r="0" b="0"/>
                <wp:wrapTopAndBottom/>
                <wp:docPr id="11" name="Textbox 11"/>
                <wp:cNvGraphicFramePr/>
                <a:graphic xmlns:a="http://schemas.openxmlformats.org/drawingml/2006/main">
                  <a:graphicData uri="http://schemas.microsoft.com/office/word/2010/wordprocessingShape">
                    <wps:wsp>
                      <wps:cNvSpPr txBox="1"/>
                      <wps:spPr>
                        <a:xfrm>
                          <a:off x="0" y="0"/>
                          <a:ext cx="6667500" cy="1210310"/>
                        </a:xfrm>
                        <a:prstGeom prst="rect">
                          <a:avLst/>
                        </a:prstGeom>
                        <a:solidFill>
                          <a:srgbClr val="F6F6F6"/>
                        </a:solidFill>
                      </wps:spPr>
                      <wps:txbx>
                        <w:txbxContent>
                          <w:p w14:paraId="4E35C1DB">
                            <w:pPr>
                              <w:spacing w:before="0" w:line="274" w:lineRule="exact"/>
                              <w:ind w:left="29" w:right="0" w:firstLine="0"/>
                              <w:jc w:val="both"/>
                              <w:rPr>
                                <w:b/>
                                <w:color w:val="000000"/>
                                <w:sz w:val="24"/>
                              </w:rPr>
                            </w:pPr>
                            <w:r>
                              <w:rPr>
                                <w:b/>
                                <w:color w:val="000000"/>
                                <w:spacing w:val="-5"/>
                                <w:sz w:val="24"/>
                              </w:rPr>
                              <w:t>Earl's7KnowledgeManagementSchools</w:t>
                            </w:r>
                          </w:p>
                          <w:p w14:paraId="6E499167">
                            <w:pPr>
                              <w:pStyle w:val="7"/>
                              <w:spacing w:before="81"/>
                              <w:rPr>
                                <w:b/>
                                <w:color w:val="000000"/>
                              </w:rPr>
                            </w:pPr>
                          </w:p>
                          <w:p w14:paraId="7FE8154C">
                            <w:pPr>
                              <w:pStyle w:val="7"/>
                              <w:spacing w:line="276" w:lineRule="auto"/>
                              <w:ind w:left="29" w:right="19"/>
                              <w:jc w:val="both"/>
                              <w:rPr>
                                <w:color w:val="000000"/>
                              </w:rPr>
                            </w:pPr>
                            <w:r>
                              <w:rPr>
                                <w:color w:val="000000"/>
                              </w:rPr>
                              <w:t>Knowledge, being such slippery and elusive term to define, has led to so many theories and assumptions to prop up with no converge - more confusion and chaos. Knowledge Management Systems (KMS) - some commentators call them Expert Systems (ES) - have been developed to aid the knowledge management efforts.</w:t>
                            </w:r>
                            <w:r>
                              <w:rPr>
                                <w:color w:val="000000"/>
                                <w:spacing w:val="25"/>
                              </w:rPr>
                              <w:t xml:space="preserve"> </w:t>
                            </w:r>
                            <w:r>
                              <w:rPr>
                                <w:color w:val="000000"/>
                              </w:rPr>
                              <w:t>These</w:t>
                            </w:r>
                            <w:r>
                              <w:rPr>
                                <w:color w:val="000000"/>
                                <w:spacing w:val="24"/>
                              </w:rPr>
                              <w:t xml:space="preserve"> </w:t>
                            </w:r>
                            <w:r>
                              <w:rPr>
                                <w:color w:val="000000"/>
                              </w:rPr>
                              <w:t>KMSs</w:t>
                            </w:r>
                            <w:r>
                              <w:rPr>
                                <w:color w:val="000000"/>
                                <w:spacing w:val="28"/>
                              </w:rPr>
                              <w:t xml:space="preserve"> </w:t>
                            </w:r>
                            <w:r>
                              <w:rPr>
                                <w:color w:val="000000"/>
                              </w:rPr>
                              <w:t>try</w:t>
                            </w:r>
                            <w:r>
                              <w:rPr>
                                <w:color w:val="000000"/>
                                <w:spacing w:val="25"/>
                              </w:rPr>
                              <w:t xml:space="preserve"> </w:t>
                            </w:r>
                            <w:r>
                              <w:rPr>
                                <w:color w:val="000000"/>
                              </w:rPr>
                              <w:t>to</w:t>
                            </w:r>
                            <w:r>
                              <w:rPr>
                                <w:color w:val="000000"/>
                                <w:spacing w:val="27"/>
                              </w:rPr>
                              <w:t xml:space="preserve"> </w:t>
                            </w:r>
                            <w:r>
                              <w:rPr>
                                <w:color w:val="000000"/>
                              </w:rPr>
                              <w:t>simulate</w:t>
                            </w:r>
                            <w:r>
                              <w:rPr>
                                <w:color w:val="000000"/>
                                <w:spacing w:val="25"/>
                              </w:rPr>
                              <w:t xml:space="preserve"> </w:t>
                            </w:r>
                            <w:r>
                              <w:rPr>
                                <w:color w:val="000000"/>
                              </w:rPr>
                              <w:t>the</w:t>
                            </w:r>
                            <w:r>
                              <w:rPr>
                                <w:color w:val="000000"/>
                                <w:spacing w:val="27"/>
                              </w:rPr>
                              <w:t xml:space="preserve"> </w:t>
                            </w:r>
                            <w:r>
                              <w:rPr>
                                <w:color w:val="000000"/>
                              </w:rPr>
                              <w:t>intellect</w:t>
                            </w:r>
                            <w:r>
                              <w:rPr>
                                <w:color w:val="000000"/>
                                <w:spacing w:val="29"/>
                              </w:rPr>
                              <w:t xml:space="preserve"> </w:t>
                            </w:r>
                            <w:r>
                              <w:rPr>
                                <w:color w:val="000000"/>
                              </w:rPr>
                              <w:t>of</w:t>
                            </w:r>
                            <w:r>
                              <w:rPr>
                                <w:color w:val="000000"/>
                                <w:spacing w:val="24"/>
                              </w:rPr>
                              <w:t xml:space="preserve"> </w:t>
                            </w:r>
                            <w:r>
                              <w:rPr>
                                <w:color w:val="000000"/>
                              </w:rPr>
                              <w:t>the</w:t>
                            </w:r>
                            <w:r>
                              <w:rPr>
                                <w:color w:val="000000"/>
                                <w:spacing w:val="25"/>
                              </w:rPr>
                              <w:t xml:space="preserve"> </w:t>
                            </w:r>
                            <w:r>
                              <w:rPr>
                                <w:color w:val="000000"/>
                              </w:rPr>
                              <w:t>human</w:t>
                            </w:r>
                            <w:r>
                              <w:rPr>
                                <w:color w:val="000000"/>
                                <w:spacing w:val="27"/>
                              </w:rPr>
                              <w:t xml:space="preserve"> </w:t>
                            </w:r>
                            <w:r>
                              <w:rPr>
                                <w:color w:val="000000"/>
                              </w:rPr>
                              <w:t>expertise</w:t>
                            </w:r>
                            <w:r>
                              <w:rPr>
                                <w:color w:val="000000"/>
                                <w:spacing w:val="30"/>
                              </w:rPr>
                              <w:t xml:space="preserve"> </w:t>
                            </w:r>
                            <w:r>
                              <w:rPr>
                                <w:color w:val="000000"/>
                              </w:rPr>
                              <w:t>in</w:t>
                            </w:r>
                            <w:r>
                              <w:rPr>
                                <w:color w:val="000000"/>
                                <w:spacing w:val="27"/>
                              </w:rPr>
                              <w:t xml:space="preserve"> </w:t>
                            </w:r>
                            <w:r>
                              <w:rPr>
                                <w:color w:val="000000"/>
                              </w:rPr>
                              <w:t>creating,</w:t>
                            </w:r>
                            <w:r>
                              <w:rPr>
                                <w:color w:val="000000"/>
                                <w:spacing w:val="26"/>
                              </w:rPr>
                              <w:t xml:space="preserve"> </w:t>
                            </w:r>
                            <w:r>
                              <w:rPr>
                                <w:color w:val="000000"/>
                              </w:rPr>
                              <w:t>storing,</w:t>
                            </w:r>
                            <w:r>
                              <w:rPr>
                                <w:color w:val="000000"/>
                                <w:spacing w:val="28"/>
                              </w:rPr>
                              <w:t xml:space="preserve"> </w:t>
                            </w:r>
                            <w:r>
                              <w:rPr>
                                <w:color w:val="000000"/>
                              </w:rPr>
                              <w:t>sharing</w:t>
                            </w:r>
                            <w:r>
                              <w:rPr>
                                <w:color w:val="000000"/>
                                <w:spacing w:val="26"/>
                              </w:rPr>
                              <w:t xml:space="preserve"> </w:t>
                            </w:r>
                            <w:r>
                              <w:rPr>
                                <w:color w:val="000000"/>
                              </w:rPr>
                              <w:t>and</w:t>
                            </w:r>
                          </w:p>
                        </w:txbxContent>
                      </wps:txbx>
                      <wps:bodyPr wrap="square" lIns="0" tIns="0" rIns="0" bIns="0" rtlCol="0">
                        <a:noAutofit/>
                      </wps:bodyPr>
                    </wps:wsp>
                  </a:graphicData>
                </a:graphic>
              </wp:anchor>
            </w:drawing>
          </mc:Choice>
          <mc:Fallback>
            <w:pict>
              <v:shape id="Textbox 11" o:spid="_x0000_s1026" o:spt="202" type="#_x0000_t202" style="position:absolute;left:0pt;margin-left:48.05pt;margin-top:14.2pt;height:95.3pt;width:525pt;mso-position-horizontal-relative:page;mso-wrap-distance-bottom:0pt;mso-wrap-distance-top:0pt;z-index:-251646976;mso-width-relative:page;mso-height-relative:page;" fillcolor="#F6F6F6" filled="t" stroked="f" coordsize="21600,21600" o:gfxdata="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MbnPfHYAAAACgEAAA8AAAAAAAAAAQAgAAAAIgAA&#10;AGRycy9kb3ducmV2LnhtbFBLAQIUABQAAAAIAIdO4kCmXLEazwEAAKsDAAAOAAAAAAAAAAEAIAAA&#10;ACcBAABkcnMvZTJvRG9jLnhtbFBLBQYAAAAABgAGAFkBAABoBQAAAAA=&#10;">
                <v:fill on="t" focussize="0,0"/>
                <v:stroke on="f"/>
                <v:imagedata o:title=""/>
                <o:lock v:ext="edit" aspectratio="f"/>
                <v:textbox inset="0mm,0mm,0mm,0mm">
                  <w:txbxContent>
                    <w:p w14:paraId="4E35C1DB">
                      <w:pPr>
                        <w:spacing w:before="0" w:line="274" w:lineRule="exact"/>
                        <w:ind w:left="29" w:right="0" w:firstLine="0"/>
                        <w:jc w:val="both"/>
                        <w:rPr>
                          <w:b/>
                          <w:color w:val="000000"/>
                          <w:sz w:val="24"/>
                        </w:rPr>
                      </w:pPr>
                      <w:r>
                        <w:rPr>
                          <w:b/>
                          <w:color w:val="000000"/>
                          <w:spacing w:val="-5"/>
                          <w:sz w:val="24"/>
                        </w:rPr>
                        <w:t>Earl's7KnowledgeManagementSchools</w:t>
                      </w:r>
                    </w:p>
                    <w:p w14:paraId="6E499167">
                      <w:pPr>
                        <w:pStyle w:val="7"/>
                        <w:spacing w:before="81"/>
                        <w:rPr>
                          <w:b/>
                          <w:color w:val="000000"/>
                        </w:rPr>
                      </w:pPr>
                    </w:p>
                    <w:p w14:paraId="7FE8154C">
                      <w:pPr>
                        <w:pStyle w:val="7"/>
                        <w:spacing w:line="276" w:lineRule="auto"/>
                        <w:ind w:left="29" w:right="19"/>
                        <w:jc w:val="both"/>
                        <w:rPr>
                          <w:color w:val="000000"/>
                        </w:rPr>
                      </w:pPr>
                      <w:r>
                        <w:rPr>
                          <w:color w:val="000000"/>
                        </w:rPr>
                        <w:t>Knowledge, being such slippery and elusive term to define, has led to so many theories and assumptions to prop up with no converge - more confusion and chaos. Knowledge Management Systems (KMS) - some commentators call them Expert Systems (ES) - have been developed to aid the knowledge management efforts.</w:t>
                      </w:r>
                      <w:r>
                        <w:rPr>
                          <w:color w:val="000000"/>
                          <w:spacing w:val="25"/>
                        </w:rPr>
                        <w:t xml:space="preserve"> </w:t>
                      </w:r>
                      <w:r>
                        <w:rPr>
                          <w:color w:val="000000"/>
                        </w:rPr>
                        <w:t>These</w:t>
                      </w:r>
                      <w:r>
                        <w:rPr>
                          <w:color w:val="000000"/>
                          <w:spacing w:val="24"/>
                        </w:rPr>
                        <w:t xml:space="preserve"> </w:t>
                      </w:r>
                      <w:r>
                        <w:rPr>
                          <w:color w:val="000000"/>
                        </w:rPr>
                        <w:t>KMSs</w:t>
                      </w:r>
                      <w:r>
                        <w:rPr>
                          <w:color w:val="000000"/>
                          <w:spacing w:val="28"/>
                        </w:rPr>
                        <w:t xml:space="preserve"> </w:t>
                      </w:r>
                      <w:r>
                        <w:rPr>
                          <w:color w:val="000000"/>
                        </w:rPr>
                        <w:t>try</w:t>
                      </w:r>
                      <w:r>
                        <w:rPr>
                          <w:color w:val="000000"/>
                          <w:spacing w:val="25"/>
                        </w:rPr>
                        <w:t xml:space="preserve"> </w:t>
                      </w:r>
                      <w:r>
                        <w:rPr>
                          <w:color w:val="000000"/>
                        </w:rPr>
                        <w:t>to</w:t>
                      </w:r>
                      <w:r>
                        <w:rPr>
                          <w:color w:val="000000"/>
                          <w:spacing w:val="27"/>
                        </w:rPr>
                        <w:t xml:space="preserve"> </w:t>
                      </w:r>
                      <w:r>
                        <w:rPr>
                          <w:color w:val="000000"/>
                        </w:rPr>
                        <w:t>simulate</w:t>
                      </w:r>
                      <w:r>
                        <w:rPr>
                          <w:color w:val="000000"/>
                          <w:spacing w:val="25"/>
                        </w:rPr>
                        <w:t xml:space="preserve"> </w:t>
                      </w:r>
                      <w:r>
                        <w:rPr>
                          <w:color w:val="000000"/>
                        </w:rPr>
                        <w:t>the</w:t>
                      </w:r>
                      <w:r>
                        <w:rPr>
                          <w:color w:val="000000"/>
                          <w:spacing w:val="27"/>
                        </w:rPr>
                        <w:t xml:space="preserve"> </w:t>
                      </w:r>
                      <w:r>
                        <w:rPr>
                          <w:color w:val="000000"/>
                        </w:rPr>
                        <w:t>intellect</w:t>
                      </w:r>
                      <w:r>
                        <w:rPr>
                          <w:color w:val="000000"/>
                          <w:spacing w:val="29"/>
                        </w:rPr>
                        <w:t xml:space="preserve"> </w:t>
                      </w:r>
                      <w:r>
                        <w:rPr>
                          <w:color w:val="000000"/>
                        </w:rPr>
                        <w:t>of</w:t>
                      </w:r>
                      <w:r>
                        <w:rPr>
                          <w:color w:val="000000"/>
                          <w:spacing w:val="24"/>
                        </w:rPr>
                        <w:t xml:space="preserve"> </w:t>
                      </w:r>
                      <w:r>
                        <w:rPr>
                          <w:color w:val="000000"/>
                        </w:rPr>
                        <w:t>the</w:t>
                      </w:r>
                      <w:r>
                        <w:rPr>
                          <w:color w:val="000000"/>
                          <w:spacing w:val="25"/>
                        </w:rPr>
                        <w:t xml:space="preserve"> </w:t>
                      </w:r>
                      <w:r>
                        <w:rPr>
                          <w:color w:val="000000"/>
                        </w:rPr>
                        <w:t>human</w:t>
                      </w:r>
                      <w:r>
                        <w:rPr>
                          <w:color w:val="000000"/>
                          <w:spacing w:val="27"/>
                        </w:rPr>
                        <w:t xml:space="preserve"> </w:t>
                      </w:r>
                      <w:r>
                        <w:rPr>
                          <w:color w:val="000000"/>
                        </w:rPr>
                        <w:t>expertise</w:t>
                      </w:r>
                      <w:r>
                        <w:rPr>
                          <w:color w:val="000000"/>
                          <w:spacing w:val="30"/>
                        </w:rPr>
                        <w:t xml:space="preserve"> </w:t>
                      </w:r>
                      <w:r>
                        <w:rPr>
                          <w:color w:val="000000"/>
                        </w:rPr>
                        <w:t>in</w:t>
                      </w:r>
                      <w:r>
                        <w:rPr>
                          <w:color w:val="000000"/>
                          <w:spacing w:val="27"/>
                        </w:rPr>
                        <w:t xml:space="preserve"> </w:t>
                      </w:r>
                      <w:r>
                        <w:rPr>
                          <w:color w:val="000000"/>
                        </w:rPr>
                        <w:t>creating,</w:t>
                      </w:r>
                      <w:r>
                        <w:rPr>
                          <w:color w:val="000000"/>
                          <w:spacing w:val="26"/>
                        </w:rPr>
                        <w:t xml:space="preserve"> </w:t>
                      </w:r>
                      <w:r>
                        <w:rPr>
                          <w:color w:val="000000"/>
                        </w:rPr>
                        <w:t>storing,</w:t>
                      </w:r>
                      <w:r>
                        <w:rPr>
                          <w:color w:val="000000"/>
                          <w:spacing w:val="28"/>
                        </w:rPr>
                        <w:t xml:space="preserve"> </w:t>
                      </w:r>
                      <w:r>
                        <w:rPr>
                          <w:color w:val="000000"/>
                        </w:rPr>
                        <w:t>sharing</w:t>
                      </w:r>
                      <w:r>
                        <w:rPr>
                          <w:color w:val="000000"/>
                          <w:spacing w:val="26"/>
                        </w:rPr>
                        <w:t xml:space="preserve"> </w:t>
                      </w:r>
                      <w:r>
                        <w:rPr>
                          <w:color w:val="000000"/>
                        </w:rPr>
                        <w:t>and</w:t>
                      </w:r>
                    </w:p>
                  </w:txbxContent>
                </v:textbox>
                <w10:wrap type="topAndBottom"/>
              </v:shape>
            </w:pict>
          </mc:Fallback>
        </mc:AlternateContent>
      </w:r>
    </w:p>
    <w:p w14:paraId="69266B23">
      <w:pPr>
        <w:pStyle w:val="7"/>
        <w:spacing w:after="0"/>
        <w:rPr>
          <w:sz w:val="20"/>
        </w:rPr>
        <w:sectPr>
          <w:pgSz w:w="12240" w:h="15840"/>
          <w:pgMar w:top="700" w:right="720" w:bottom="460" w:left="720" w:header="415" w:footer="273" w:gutter="0"/>
          <w:cols w:space="720" w:num="1"/>
        </w:sectPr>
      </w:pPr>
    </w:p>
    <w:p w14:paraId="558C8651">
      <w:pPr>
        <w:pStyle w:val="7"/>
        <w:rPr>
          <w:sz w:val="20"/>
        </w:rPr>
      </w:pPr>
      <w:r>
        <w:rPr>
          <w:sz w:val="20"/>
        </w:rPr>
        <mc:AlternateContent>
          <mc:Choice Requires="wpg">
            <w:drawing>
              <wp:anchor distT="0" distB="0" distL="0" distR="0" simplePos="0" relativeHeight="251663360" behindDoc="1" locked="0" layoutInCell="1" allowOverlap="1">
                <wp:simplePos x="0" y="0"/>
                <wp:positionH relativeFrom="page">
                  <wp:posOffset>304800</wp:posOffset>
                </wp:positionH>
                <wp:positionV relativeFrom="page">
                  <wp:posOffset>393065</wp:posOffset>
                </wp:positionV>
                <wp:extent cx="7164070" cy="9274175"/>
                <wp:effectExtent l="0" t="0" r="0" b="0"/>
                <wp:wrapNone/>
                <wp:docPr id="12" name="Group 12"/>
                <wp:cNvGraphicFramePr/>
                <a:graphic xmlns:a="http://schemas.openxmlformats.org/drawingml/2006/main">
                  <a:graphicData uri="http://schemas.microsoft.com/office/word/2010/wordprocessingGroup">
                    <wpg:wgp>
                      <wpg:cNvGrpSpPr/>
                      <wpg:grpSpPr>
                        <a:xfrm>
                          <a:off x="0" y="0"/>
                          <a:ext cx="7164070" cy="9274175"/>
                          <a:chOff x="0" y="0"/>
                          <a:chExt cx="7164070" cy="9274175"/>
                        </a:xfrm>
                      </wpg:grpSpPr>
                      <wps:wsp>
                        <wps:cNvPr id="13" name="Graphic 13"/>
                        <wps:cNvSpPr/>
                        <wps:spPr>
                          <a:xfrm>
                            <a:off x="0" y="0"/>
                            <a:ext cx="7164070" cy="9274175"/>
                          </a:xfrm>
                          <a:custGeom>
                            <a:avLst/>
                            <a:gdLst/>
                            <a:ahLst/>
                            <a:cxnLst/>
                            <a:rect l="l" t="t" r="r" b="b"/>
                            <a:pathLst>
                              <a:path w="7164070" h="9274175">
                                <a:moveTo>
                                  <a:pt x="7117080" y="47625"/>
                                </a:moveTo>
                                <a:lnTo>
                                  <a:pt x="7107555" y="47625"/>
                                </a:lnTo>
                                <a:lnTo>
                                  <a:pt x="7107555" y="56515"/>
                                </a:lnTo>
                                <a:lnTo>
                                  <a:pt x="7107555" y="9217025"/>
                                </a:lnTo>
                                <a:lnTo>
                                  <a:pt x="56515" y="9217025"/>
                                </a:lnTo>
                                <a:lnTo>
                                  <a:pt x="56515" y="56515"/>
                                </a:lnTo>
                                <a:lnTo>
                                  <a:pt x="7107555" y="56515"/>
                                </a:lnTo>
                                <a:lnTo>
                                  <a:pt x="7107555" y="47625"/>
                                </a:lnTo>
                                <a:lnTo>
                                  <a:pt x="56515" y="47625"/>
                                </a:lnTo>
                                <a:lnTo>
                                  <a:pt x="46990" y="47625"/>
                                </a:lnTo>
                                <a:lnTo>
                                  <a:pt x="46990" y="9225915"/>
                                </a:lnTo>
                                <a:lnTo>
                                  <a:pt x="56515" y="9225915"/>
                                </a:lnTo>
                                <a:lnTo>
                                  <a:pt x="7117080" y="9225915"/>
                                </a:lnTo>
                                <a:lnTo>
                                  <a:pt x="7117080" y="9217025"/>
                                </a:lnTo>
                                <a:lnTo>
                                  <a:pt x="7117080" y="56515"/>
                                </a:lnTo>
                                <a:lnTo>
                                  <a:pt x="7117080" y="47625"/>
                                </a:lnTo>
                                <a:close/>
                              </a:path>
                              <a:path w="7164070" h="9274175">
                                <a:moveTo>
                                  <a:pt x="7164070" y="0"/>
                                </a:moveTo>
                                <a:lnTo>
                                  <a:pt x="7125970" y="0"/>
                                </a:lnTo>
                                <a:lnTo>
                                  <a:pt x="7125970" y="635"/>
                                </a:lnTo>
                                <a:lnTo>
                                  <a:pt x="0" y="635"/>
                                </a:lnTo>
                                <a:lnTo>
                                  <a:pt x="0" y="38735"/>
                                </a:lnTo>
                                <a:lnTo>
                                  <a:pt x="0" y="9236075"/>
                                </a:lnTo>
                                <a:lnTo>
                                  <a:pt x="0" y="9272905"/>
                                </a:lnTo>
                                <a:lnTo>
                                  <a:pt x="0" y="9274175"/>
                                </a:lnTo>
                                <a:lnTo>
                                  <a:pt x="7164070" y="9274175"/>
                                </a:lnTo>
                                <a:lnTo>
                                  <a:pt x="7164070" y="9272905"/>
                                </a:lnTo>
                                <a:lnTo>
                                  <a:pt x="7164070" y="9236075"/>
                                </a:lnTo>
                                <a:lnTo>
                                  <a:pt x="38100" y="9236075"/>
                                </a:lnTo>
                                <a:lnTo>
                                  <a:pt x="38100" y="38735"/>
                                </a:lnTo>
                                <a:lnTo>
                                  <a:pt x="7125970" y="38735"/>
                                </a:lnTo>
                                <a:lnTo>
                                  <a:pt x="7125970" y="9235440"/>
                                </a:lnTo>
                                <a:lnTo>
                                  <a:pt x="7164070" y="9235440"/>
                                </a:lnTo>
                                <a:lnTo>
                                  <a:pt x="7164070" y="0"/>
                                </a:lnTo>
                                <a:close/>
                              </a:path>
                            </a:pathLst>
                          </a:custGeom>
                          <a:solidFill>
                            <a:srgbClr val="000000"/>
                          </a:solidFill>
                        </wps:spPr>
                        <wps:bodyPr wrap="square" lIns="0" tIns="0" rIns="0" bIns="0" rtlCol="0">
                          <a:noAutofit/>
                        </wps:bodyPr>
                      </wps:wsp>
                      <wps:wsp>
                        <wps:cNvPr id="14" name="Graphic 14"/>
                        <wps:cNvSpPr/>
                        <wps:spPr>
                          <a:xfrm>
                            <a:off x="306070" y="119379"/>
                            <a:ext cx="6667500" cy="1007744"/>
                          </a:xfrm>
                          <a:custGeom>
                            <a:avLst/>
                            <a:gdLst/>
                            <a:ahLst/>
                            <a:cxnLst/>
                            <a:rect l="l" t="t" r="r" b="b"/>
                            <a:pathLst>
                              <a:path w="6667500" h="1007744">
                                <a:moveTo>
                                  <a:pt x="6667500" y="0"/>
                                </a:moveTo>
                                <a:lnTo>
                                  <a:pt x="0" y="0"/>
                                </a:lnTo>
                                <a:lnTo>
                                  <a:pt x="0" y="1007745"/>
                                </a:lnTo>
                                <a:lnTo>
                                  <a:pt x="6667500" y="1007745"/>
                                </a:lnTo>
                                <a:lnTo>
                                  <a:pt x="6667500" y="0"/>
                                </a:lnTo>
                                <a:close/>
                              </a:path>
                            </a:pathLst>
                          </a:custGeom>
                          <a:solidFill>
                            <a:srgbClr val="F6F6F6"/>
                          </a:solidFill>
                        </wps:spPr>
                        <wps:bodyPr wrap="square" lIns="0" tIns="0" rIns="0" bIns="0" rtlCol="0">
                          <a:noAutofit/>
                        </wps:bodyPr>
                      </wps:wsp>
                      <wps:wsp>
                        <wps:cNvPr id="15" name="Textbox 15"/>
                        <wps:cNvSpPr txBox="1"/>
                        <wps:spPr>
                          <a:xfrm>
                            <a:off x="324611" y="124925"/>
                            <a:ext cx="3597275" cy="168910"/>
                          </a:xfrm>
                          <a:prstGeom prst="rect">
                            <a:avLst/>
                          </a:prstGeom>
                        </wps:spPr>
                        <wps:txbx>
                          <w:txbxContent>
                            <w:p w14:paraId="0E37FB2D">
                              <w:pPr>
                                <w:tabs>
                                  <w:tab w:val="left" w:pos="1436"/>
                                  <w:tab w:val="left" w:pos="2867"/>
                                  <w:tab w:val="left" w:pos="3879"/>
                                  <w:tab w:val="left" w:pos="4645"/>
                                  <w:tab w:val="left" w:pos="5484"/>
                                </w:tabs>
                                <w:spacing w:before="0" w:line="266" w:lineRule="exact"/>
                                <w:ind w:left="0" w:right="0" w:firstLine="0"/>
                                <w:jc w:val="left"/>
                                <w:rPr>
                                  <w:sz w:val="24"/>
                                </w:rPr>
                              </w:pPr>
                              <w:r>
                                <w:rPr>
                                  <w:spacing w:val="-2"/>
                                  <w:sz w:val="24"/>
                                </w:rPr>
                                <w:t>transferring</w:t>
                              </w:r>
                              <w:r>
                                <w:rPr>
                                  <w:sz w:val="24"/>
                                </w:rPr>
                                <w:tab/>
                              </w:r>
                              <w:r>
                                <w:rPr>
                                  <w:spacing w:val="-2"/>
                                  <w:sz w:val="24"/>
                                </w:rPr>
                                <w:t>knowledge.</w:t>
                              </w:r>
                              <w:r>
                                <w:rPr>
                                  <w:sz w:val="24"/>
                                </w:rPr>
                                <w:tab/>
                              </w:r>
                              <w:r>
                                <w:rPr>
                                  <w:spacing w:val="-2"/>
                                  <w:sz w:val="24"/>
                                </w:rPr>
                                <w:t>Simply</w:t>
                              </w:r>
                              <w:r>
                                <w:rPr>
                                  <w:sz w:val="24"/>
                                </w:rPr>
                                <w:tab/>
                              </w:r>
                              <w:r>
                                <w:rPr>
                                  <w:spacing w:val="-2"/>
                                  <w:sz w:val="24"/>
                                </w:rPr>
                                <w:t>said,</w:t>
                              </w:r>
                              <w:r>
                                <w:rPr>
                                  <w:sz w:val="24"/>
                                </w:rPr>
                                <w:tab/>
                              </w:r>
                              <w:r>
                                <w:rPr>
                                  <w:spacing w:val="-5"/>
                                  <w:sz w:val="24"/>
                                </w:rPr>
                                <w:t>KMS</w:t>
                              </w:r>
                              <w:r>
                                <w:rPr>
                                  <w:sz w:val="24"/>
                                </w:rPr>
                                <w:tab/>
                              </w:r>
                              <w:r>
                                <w:rPr>
                                  <w:spacing w:val="-5"/>
                                  <w:sz w:val="24"/>
                                </w:rPr>
                                <w:t>is</w:t>
                              </w:r>
                            </w:p>
                          </w:txbxContent>
                        </wps:txbx>
                        <wps:bodyPr wrap="square" lIns="0" tIns="0" rIns="0" bIns="0" rtlCol="0">
                          <a:noAutofit/>
                        </wps:bodyPr>
                      </wps:wsp>
                      <wps:wsp>
                        <wps:cNvPr id="16" name="Textbox 16"/>
                        <wps:cNvSpPr txBox="1"/>
                        <wps:spPr>
                          <a:xfrm>
                            <a:off x="4163142" y="124925"/>
                            <a:ext cx="80645" cy="168910"/>
                          </a:xfrm>
                          <a:prstGeom prst="rect">
                            <a:avLst/>
                          </a:prstGeom>
                        </wps:spPr>
                        <wps:txbx>
                          <w:txbxContent>
                            <w:p w14:paraId="71FC033B">
                              <w:pPr>
                                <w:spacing w:before="0" w:line="266" w:lineRule="exact"/>
                                <w:ind w:left="0" w:right="0" w:firstLine="0"/>
                                <w:jc w:val="left"/>
                                <w:rPr>
                                  <w:sz w:val="24"/>
                                </w:rPr>
                              </w:pPr>
                              <w:r>
                                <w:rPr>
                                  <w:spacing w:val="-10"/>
                                  <w:sz w:val="24"/>
                                </w:rPr>
                                <w:t>a</w:t>
                              </w:r>
                            </w:p>
                          </w:txbxContent>
                        </wps:txbx>
                        <wps:bodyPr wrap="square" lIns="0" tIns="0" rIns="0" bIns="0" rtlCol="0">
                          <a:noAutofit/>
                        </wps:bodyPr>
                      </wps:wsp>
                      <wps:wsp>
                        <wps:cNvPr id="17" name="Textbox 17"/>
                        <wps:cNvSpPr txBox="1"/>
                        <wps:spPr>
                          <a:xfrm>
                            <a:off x="4490592" y="124925"/>
                            <a:ext cx="2474595" cy="168910"/>
                          </a:xfrm>
                          <a:prstGeom prst="rect">
                            <a:avLst/>
                          </a:prstGeom>
                        </wps:spPr>
                        <wps:txbx>
                          <w:txbxContent>
                            <w:p w14:paraId="6D190ACA">
                              <w:pPr>
                                <w:tabs>
                                  <w:tab w:val="left" w:pos="1179"/>
                                  <w:tab w:val="left" w:pos="1883"/>
                                  <w:tab w:val="left" w:pos="3336"/>
                                </w:tabs>
                                <w:spacing w:before="0" w:line="266" w:lineRule="exact"/>
                                <w:ind w:left="0" w:right="0" w:firstLine="0"/>
                                <w:jc w:val="left"/>
                                <w:rPr>
                                  <w:sz w:val="24"/>
                                </w:rPr>
                              </w:pPr>
                              <w:r>
                                <w:rPr>
                                  <w:spacing w:val="-2"/>
                                  <w:sz w:val="24"/>
                                </w:rPr>
                                <w:t>process,</w:t>
                              </w:r>
                              <w:r>
                                <w:rPr>
                                  <w:sz w:val="24"/>
                                </w:rPr>
                                <w:tab/>
                              </w:r>
                              <w:r>
                                <w:rPr>
                                  <w:spacing w:val="-5"/>
                                  <w:sz w:val="24"/>
                                </w:rPr>
                                <w:t>not</w:t>
                              </w:r>
                              <w:r>
                                <w:rPr>
                                  <w:sz w:val="24"/>
                                </w:rPr>
                                <w:tab/>
                              </w:r>
                              <w:r>
                                <w:rPr>
                                  <w:spacing w:val="-2"/>
                                  <w:sz w:val="24"/>
                                </w:rPr>
                                <w:t>knowledge</w:t>
                              </w:r>
                              <w:r>
                                <w:rPr>
                                  <w:sz w:val="24"/>
                                </w:rPr>
                                <w:tab/>
                              </w:r>
                              <w:r>
                                <w:rPr>
                                  <w:spacing w:val="-2"/>
                                  <w:sz w:val="24"/>
                                </w:rPr>
                                <w:t>itself.</w:t>
                              </w:r>
                            </w:p>
                          </w:txbxContent>
                        </wps:txbx>
                        <wps:bodyPr wrap="square" lIns="0" tIns="0" rIns="0" bIns="0" rtlCol="0">
                          <a:noAutofit/>
                        </wps:bodyPr>
                      </wps:wsp>
                      <wps:wsp>
                        <wps:cNvPr id="18" name="Textbox 18"/>
                        <wps:cNvSpPr txBox="1"/>
                        <wps:spPr>
                          <a:xfrm>
                            <a:off x="324611" y="326093"/>
                            <a:ext cx="6640195" cy="774065"/>
                          </a:xfrm>
                          <a:prstGeom prst="rect">
                            <a:avLst/>
                          </a:prstGeom>
                        </wps:spPr>
                        <wps:txbx>
                          <w:txbxContent>
                            <w:p w14:paraId="74A098D2">
                              <w:pPr>
                                <w:spacing w:before="0" w:line="276" w:lineRule="auto"/>
                                <w:ind w:left="0" w:right="18" w:firstLine="0"/>
                                <w:jc w:val="both"/>
                                <w:rPr>
                                  <w:sz w:val="24"/>
                                </w:rPr>
                              </w:pPr>
                              <w:r>
                                <w:rPr>
                                  <w:sz w:val="24"/>
                                </w:rPr>
                                <w:t>However, the management of this knowledge needs some sort of classification to give some semblance of order. In 2001, Michael Earl tried to map knowledge management into a taxonomy of seven KMS schools, each</w:t>
                              </w:r>
                              <w:r>
                                <w:rPr>
                                  <w:spacing w:val="8"/>
                                  <w:sz w:val="24"/>
                                </w:rPr>
                                <w:t xml:space="preserve"> </w:t>
                              </w:r>
                              <w:r>
                                <w:rPr>
                                  <w:sz w:val="24"/>
                                </w:rPr>
                                <w:t>based</w:t>
                              </w:r>
                              <w:r>
                                <w:rPr>
                                  <w:spacing w:val="8"/>
                                  <w:sz w:val="24"/>
                                </w:rPr>
                                <w:t xml:space="preserve"> </w:t>
                              </w:r>
                              <w:r>
                                <w:rPr>
                                  <w:sz w:val="24"/>
                                </w:rPr>
                                <w:t>on</w:t>
                              </w:r>
                              <w:r>
                                <w:rPr>
                                  <w:spacing w:val="10"/>
                                  <w:sz w:val="24"/>
                                </w:rPr>
                                <w:t xml:space="preserve"> </w:t>
                              </w:r>
                              <w:r>
                                <w:rPr>
                                  <w:sz w:val="24"/>
                                </w:rPr>
                                <w:t>existing</w:t>
                              </w:r>
                              <w:r>
                                <w:rPr>
                                  <w:spacing w:val="9"/>
                                  <w:sz w:val="24"/>
                                </w:rPr>
                                <w:t xml:space="preserve"> </w:t>
                              </w:r>
                              <w:r>
                                <w:rPr>
                                  <w:sz w:val="24"/>
                                </w:rPr>
                                <w:t>and</w:t>
                              </w:r>
                              <w:r>
                                <w:rPr>
                                  <w:spacing w:val="8"/>
                                  <w:sz w:val="24"/>
                                </w:rPr>
                                <w:t xml:space="preserve"> </w:t>
                              </w:r>
                              <w:r>
                                <w:rPr>
                                  <w:sz w:val="24"/>
                                </w:rPr>
                                <w:t>observable</w:t>
                              </w:r>
                              <w:r>
                                <w:rPr>
                                  <w:spacing w:val="7"/>
                                  <w:sz w:val="24"/>
                                </w:rPr>
                                <w:t xml:space="preserve"> </w:t>
                              </w:r>
                              <w:r>
                                <w:rPr>
                                  <w:sz w:val="24"/>
                                </w:rPr>
                                <w:t>practice.</w:t>
                              </w:r>
                              <w:r>
                                <w:rPr>
                                  <w:spacing w:val="8"/>
                                  <w:sz w:val="24"/>
                                </w:rPr>
                                <w:t xml:space="preserve"> </w:t>
                              </w:r>
                              <w:r>
                                <w:rPr>
                                  <w:sz w:val="24"/>
                                </w:rPr>
                                <w:t>This</w:t>
                              </w:r>
                              <w:r>
                                <w:rPr>
                                  <w:spacing w:val="10"/>
                                  <w:sz w:val="24"/>
                                </w:rPr>
                                <w:t xml:space="preserve"> </w:t>
                              </w:r>
                              <w:r>
                                <w:rPr>
                                  <w:sz w:val="24"/>
                                </w:rPr>
                                <w:t>taxonomy</w:t>
                              </w:r>
                              <w:r>
                                <w:rPr>
                                  <w:spacing w:val="8"/>
                                  <w:sz w:val="24"/>
                                </w:rPr>
                                <w:t xml:space="preserve"> </w:t>
                              </w:r>
                              <w:r>
                                <w:rPr>
                                  <w:sz w:val="24"/>
                                </w:rPr>
                                <w:t>grouped</w:t>
                              </w:r>
                              <w:r>
                                <w:rPr>
                                  <w:spacing w:val="8"/>
                                  <w:sz w:val="24"/>
                                </w:rPr>
                                <w:t xml:space="preserve"> </w:t>
                              </w:r>
                              <w:r>
                                <w:rPr>
                                  <w:sz w:val="24"/>
                                </w:rPr>
                                <w:t>these</w:t>
                              </w:r>
                              <w:r>
                                <w:rPr>
                                  <w:spacing w:val="8"/>
                                  <w:sz w:val="24"/>
                                </w:rPr>
                                <w:t xml:space="preserve"> </w:t>
                              </w:r>
                              <w:r>
                                <w:rPr>
                                  <w:sz w:val="24"/>
                                </w:rPr>
                                <w:t>schools</w:t>
                              </w:r>
                              <w:r>
                                <w:rPr>
                                  <w:spacing w:val="8"/>
                                  <w:sz w:val="24"/>
                                </w:rPr>
                                <w:t xml:space="preserve"> </w:t>
                              </w:r>
                              <w:r>
                                <w:rPr>
                                  <w:sz w:val="24"/>
                                </w:rPr>
                                <w:t>into</w:t>
                              </w:r>
                              <w:r>
                                <w:rPr>
                                  <w:spacing w:val="8"/>
                                  <w:sz w:val="24"/>
                                </w:rPr>
                                <w:t xml:space="preserve"> </w:t>
                              </w:r>
                              <w:r>
                                <w:rPr>
                                  <w:sz w:val="24"/>
                                </w:rPr>
                                <w:t>three</w:t>
                              </w:r>
                              <w:r>
                                <w:rPr>
                                  <w:spacing w:val="8"/>
                                  <w:sz w:val="24"/>
                                </w:rPr>
                                <w:t xml:space="preserve"> </w:t>
                              </w:r>
                              <w:r>
                                <w:rPr>
                                  <w:spacing w:val="-2"/>
                                  <w:sz w:val="24"/>
                                </w:rPr>
                                <w:t>categories,</w:t>
                              </w:r>
                            </w:p>
                            <w:p w14:paraId="1ECC458C">
                              <w:pPr>
                                <w:spacing w:before="0"/>
                                <w:ind w:left="0" w:right="0" w:firstLine="0"/>
                                <w:jc w:val="left"/>
                                <w:rPr>
                                  <w:sz w:val="24"/>
                                </w:rPr>
                              </w:pPr>
                              <w:r>
                                <w:rPr>
                                  <w:spacing w:val="-2"/>
                                  <w:sz w:val="24"/>
                                </w:rPr>
                                <w:t>namely:</w:t>
                              </w:r>
                            </w:p>
                          </w:txbxContent>
                        </wps:txbx>
                        <wps:bodyPr wrap="square" lIns="0" tIns="0" rIns="0" bIns="0" rtlCol="0">
                          <a:noAutofit/>
                        </wps:bodyPr>
                      </wps:wsp>
                    </wpg:wgp>
                  </a:graphicData>
                </a:graphic>
              </wp:anchor>
            </w:drawing>
          </mc:Choice>
          <mc:Fallback>
            <w:pict>
              <v:group id="_x0000_s1026" o:spid="_x0000_s1026" o:spt="203" style="position:absolute;left:0pt;margin-left:24pt;margin-top:30.95pt;height:730.25pt;width:564.1pt;mso-position-horizontal-relative:page;mso-position-vertical-relative:page;z-index:-251653120;mso-width-relative:page;mso-height-relative:page;" coordsize="7164070,9274175" o:gfxdata="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">
                <o:lock v:ext="edit" aspectratio="f"/>
                <v:shape id="Graphic 13" o:spid="_x0000_s1026" o:spt="100" style="position:absolute;left:0;top:0;height:9274175;width:7164070;" fillcolor="#000000" filled="t" stroked="f" coordsize="7164070,9274175" o:gfxdata="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D57gbsAAADb&#10;AAAADwAAAAAAAAABACAAAAAiAAAAZHJzL2Rvd25yZXYueG1sUEsBAhQAFAAAAAgAh07iQDMvBZ47&#10;AAAAOQAAABAAAAAAAAAAAQAgAAAACgEAAGRycy9zaGFwZXhtbC54bWxQSwUGAAAAAAYABgBbAQAA&#10;tAMAAAAA&#10;" path="m7117080,47625l7107555,47625,7107555,56515,7107555,9217025,56515,9217025,56515,56515,7107555,56515,7107555,47625,56515,47625,46990,47625,46990,9225915,56515,9225915,7117080,9225915,7117080,9217025,7117080,56515,7117080,47625xem7164070,0l7125970,0,7125970,635,0,635,0,38735,0,9236075,0,9272905,0,9274175,7164070,9274175,7164070,9272905,7164070,9236075,38100,9236075,38100,38735,7125970,38735,7125970,9235440,7164070,9235440,7164070,0xe">
                  <v:fill on="t" focussize="0,0"/>
                  <v:stroke on="f"/>
                  <v:imagedata o:title=""/>
                  <o:lock v:ext="edit" aspectratio="f"/>
                  <v:textbox inset="0mm,0mm,0mm,0mm"/>
                </v:shape>
                <v:shape id="Graphic 14" o:spid="_x0000_s1026" o:spt="100" style="position:absolute;left:306070;top:119379;height:1007744;width:6667500;" fillcolor="#F6F6F6" filled="t" stroked="f" coordsize="6667500,1007744" o:gfxdata="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XSLrvQAA&#10;ANsAAAAPAAAAAAAAAAEAIAAAACIAAABkcnMvZG93bnJldi54bWxQSwECFAAUAAAACACHTuJAMy8F&#10;njsAAAA5AAAAEAAAAAAAAAABACAAAAAMAQAAZHJzL3NoYXBleG1sLnhtbFBLBQYAAAAABgAGAFsB&#10;AAC2AwAAAAA=&#10;" path="m6667500,0l0,0,0,1007745,6667500,1007745,6667500,0xe">
                  <v:fill on="t" focussize="0,0"/>
                  <v:stroke on="f"/>
                  <v:imagedata o:title=""/>
                  <o:lock v:ext="edit" aspectratio="f"/>
                  <v:textbox inset="0mm,0mm,0mm,0mm"/>
                </v:shape>
                <v:shape id="Textbox 15" o:spid="_x0000_s1026" o:spt="202" type="#_x0000_t202" style="position:absolute;left:324611;top:124925;height:168910;width:3597275;" filled="f" stroked="f" coordsize="21600,21600" o:gfxdata="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p9UiC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0E37FB2D">
                        <w:pPr>
                          <w:tabs>
                            <w:tab w:val="left" w:pos="1436"/>
                            <w:tab w:val="left" w:pos="2867"/>
                            <w:tab w:val="left" w:pos="3879"/>
                            <w:tab w:val="left" w:pos="4645"/>
                            <w:tab w:val="left" w:pos="5484"/>
                          </w:tabs>
                          <w:spacing w:before="0" w:line="266" w:lineRule="exact"/>
                          <w:ind w:left="0" w:right="0" w:firstLine="0"/>
                          <w:jc w:val="left"/>
                          <w:rPr>
                            <w:sz w:val="24"/>
                          </w:rPr>
                        </w:pPr>
                        <w:r>
                          <w:rPr>
                            <w:spacing w:val="-2"/>
                            <w:sz w:val="24"/>
                          </w:rPr>
                          <w:t>transferring</w:t>
                        </w:r>
                        <w:r>
                          <w:rPr>
                            <w:sz w:val="24"/>
                          </w:rPr>
                          <w:tab/>
                        </w:r>
                        <w:r>
                          <w:rPr>
                            <w:spacing w:val="-2"/>
                            <w:sz w:val="24"/>
                          </w:rPr>
                          <w:t>knowledge.</w:t>
                        </w:r>
                        <w:r>
                          <w:rPr>
                            <w:sz w:val="24"/>
                          </w:rPr>
                          <w:tab/>
                        </w:r>
                        <w:r>
                          <w:rPr>
                            <w:spacing w:val="-2"/>
                            <w:sz w:val="24"/>
                          </w:rPr>
                          <w:t>Simply</w:t>
                        </w:r>
                        <w:r>
                          <w:rPr>
                            <w:sz w:val="24"/>
                          </w:rPr>
                          <w:tab/>
                        </w:r>
                        <w:r>
                          <w:rPr>
                            <w:spacing w:val="-2"/>
                            <w:sz w:val="24"/>
                          </w:rPr>
                          <w:t>said,</w:t>
                        </w:r>
                        <w:r>
                          <w:rPr>
                            <w:sz w:val="24"/>
                          </w:rPr>
                          <w:tab/>
                        </w:r>
                        <w:r>
                          <w:rPr>
                            <w:spacing w:val="-5"/>
                            <w:sz w:val="24"/>
                          </w:rPr>
                          <w:t>KMS</w:t>
                        </w:r>
                        <w:r>
                          <w:rPr>
                            <w:sz w:val="24"/>
                          </w:rPr>
                          <w:tab/>
                        </w:r>
                        <w:r>
                          <w:rPr>
                            <w:spacing w:val="-5"/>
                            <w:sz w:val="24"/>
                          </w:rPr>
                          <w:t>is</w:t>
                        </w:r>
                      </w:p>
                    </w:txbxContent>
                  </v:textbox>
                </v:shape>
                <v:shape id="Textbox 16" o:spid="_x0000_s1026" o:spt="202" type="#_x0000_t202" style="position:absolute;left:4163142;top:124925;height:168910;width:80645;" filled="f" stroked="f" coordsize="21600,21600" o:gfxdata="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qvzFe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71FC033B">
                        <w:pPr>
                          <w:spacing w:before="0" w:line="266" w:lineRule="exact"/>
                          <w:ind w:left="0" w:right="0" w:firstLine="0"/>
                          <w:jc w:val="left"/>
                          <w:rPr>
                            <w:sz w:val="24"/>
                          </w:rPr>
                        </w:pPr>
                        <w:r>
                          <w:rPr>
                            <w:spacing w:val="-10"/>
                            <w:sz w:val="24"/>
                          </w:rPr>
                          <w:t>a</w:t>
                        </w:r>
                      </w:p>
                    </w:txbxContent>
                  </v:textbox>
                </v:shape>
                <v:shape id="Textbox 17" o:spid="_x0000_s1026" o:spt="202" type="#_x0000_t202" style="position:absolute;left:4490592;top:124925;height:168910;width:2474595;" filled="f" stroked="f" coordsize="21600,21600" o:gfxdata="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Xjacy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6D190ACA">
                        <w:pPr>
                          <w:tabs>
                            <w:tab w:val="left" w:pos="1179"/>
                            <w:tab w:val="left" w:pos="1883"/>
                            <w:tab w:val="left" w:pos="3336"/>
                          </w:tabs>
                          <w:spacing w:before="0" w:line="266" w:lineRule="exact"/>
                          <w:ind w:left="0" w:right="0" w:firstLine="0"/>
                          <w:jc w:val="left"/>
                          <w:rPr>
                            <w:sz w:val="24"/>
                          </w:rPr>
                        </w:pPr>
                        <w:r>
                          <w:rPr>
                            <w:spacing w:val="-2"/>
                            <w:sz w:val="24"/>
                          </w:rPr>
                          <w:t>process,</w:t>
                        </w:r>
                        <w:r>
                          <w:rPr>
                            <w:sz w:val="24"/>
                          </w:rPr>
                          <w:tab/>
                        </w:r>
                        <w:r>
                          <w:rPr>
                            <w:spacing w:val="-5"/>
                            <w:sz w:val="24"/>
                          </w:rPr>
                          <w:t>not</w:t>
                        </w:r>
                        <w:r>
                          <w:rPr>
                            <w:sz w:val="24"/>
                          </w:rPr>
                          <w:tab/>
                        </w:r>
                        <w:r>
                          <w:rPr>
                            <w:spacing w:val="-2"/>
                            <w:sz w:val="24"/>
                          </w:rPr>
                          <w:t>knowledge</w:t>
                        </w:r>
                        <w:r>
                          <w:rPr>
                            <w:sz w:val="24"/>
                          </w:rPr>
                          <w:tab/>
                        </w:r>
                        <w:r>
                          <w:rPr>
                            <w:spacing w:val="-2"/>
                            <w:sz w:val="24"/>
                          </w:rPr>
                          <w:t>itself.</w:t>
                        </w:r>
                      </w:p>
                    </w:txbxContent>
                  </v:textbox>
                </v:shape>
                <v:shape id="Textbox 18" o:spid="_x0000_s1026" o:spt="202" type="#_x0000_t202" style="position:absolute;left:324611;top:326093;height:774065;width:6640195;" filled="f" stroked="f" coordsize="21600,21600" o:gfxdata="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Hz9v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4A098D2">
                        <w:pPr>
                          <w:spacing w:before="0" w:line="276" w:lineRule="auto"/>
                          <w:ind w:left="0" w:right="18" w:firstLine="0"/>
                          <w:jc w:val="both"/>
                          <w:rPr>
                            <w:sz w:val="24"/>
                          </w:rPr>
                        </w:pPr>
                        <w:r>
                          <w:rPr>
                            <w:sz w:val="24"/>
                          </w:rPr>
                          <w:t>However, the management of this knowledge needs some sort of classification to give some semblance of order. In 2001, Michael Earl tried to map knowledge management into a taxonomy of seven KMS schools, each</w:t>
                        </w:r>
                        <w:r>
                          <w:rPr>
                            <w:spacing w:val="8"/>
                            <w:sz w:val="24"/>
                          </w:rPr>
                          <w:t xml:space="preserve"> </w:t>
                        </w:r>
                        <w:r>
                          <w:rPr>
                            <w:sz w:val="24"/>
                          </w:rPr>
                          <w:t>based</w:t>
                        </w:r>
                        <w:r>
                          <w:rPr>
                            <w:spacing w:val="8"/>
                            <w:sz w:val="24"/>
                          </w:rPr>
                          <w:t xml:space="preserve"> </w:t>
                        </w:r>
                        <w:r>
                          <w:rPr>
                            <w:sz w:val="24"/>
                          </w:rPr>
                          <w:t>on</w:t>
                        </w:r>
                        <w:r>
                          <w:rPr>
                            <w:spacing w:val="10"/>
                            <w:sz w:val="24"/>
                          </w:rPr>
                          <w:t xml:space="preserve"> </w:t>
                        </w:r>
                        <w:r>
                          <w:rPr>
                            <w:sz w:val="24"/>
                          </w:rPr>
                          <w:t>existing</w:t>
                        </w:r>
                        <w:r>
                          <w:rPr>
                            <w:spacing w:val="9"/>
                            <w:sz w:val="24"/>
                          </w:rPr>
                          <w:t xml:space="preserve"> </w:t>
                        </w:r>
                        <w:r>
                          <w:rPr>
                            <w:sz w:val="24"/>
                          </w:rPr>
                          <w:t>and</w:t>
                        </w:r>
                        <w:r>
                          <w:rPr>
                            <w:spacing w:val="8"/>
                            <w:sz w:val="24"/>
                          </w:rPr>
                          <w:t xml:space="preserve"> </w:t>
                        </w:r>
                        <w:r>
                          <w:rPr>
                            <w:sz w:val="24"/>
                          </w:rPr>
                          <w:t>observable</w:t>
                        </w:r>
                        <w:r>
                          <w:rPr>
                            <w:spacing w:val="7"/>
                            <w:sz w:val="24"/>
                          </w:rPr>
                          <w:t xml:space="preserve"> </w:t>
                        </w:r>
                        <w:r>
                          <w:rPr>
                            <w:sz w:val="24"/>
                          </w:rPr>
                          <w:t>practice.</w:t>
                        </w:r>
                        <w:r>
                          <w:rPr>
                            <w:spacing w:val="8"/>
                            <w:sz w:val="24"/>
                          </w:rPr>
                          <w:t xml:space="preserve"> </w:t>
                        </w:r>
                        <w:r>
                          <w:rPr>
                            <w:sz w:val="24"/>
                          </w:rPr>
                          <w:t>This</w:t>
                        </w:r>
                        <w:r>
                          <w:rPr>
                            <w:spacing w:val="10"/>
                            <w:sz w:val="24"/>
                          </w:rPr>
                          <w:t xml:space="preserve"> </w:t>
                        </w:r>
                        <w:r>
                          <w:rPr>
                            <w:sz w:val="24"/>
                          </w:rPr>
                          <w:t>taxonomy</w:t>
                        </w:r>
                        <w:r>
                          <w:rPr>
                            <w:spacing w:val="8"/>
                            <w:sz w:val="24"/>
                          </w:rPr>
                          <w:t xml:space="preserve"> </w:t>
                        </w:r>
                        <w:r>
                          <w:rPr>
                            <w:sz w:val="24"/>
                          </w:rPr>
                          <w:t>grouped</w:t>
                        </w:r>
                        <w:r>
                          <w:rPr>
                            <w:spacing w:val="8"/>
                            <w:sz w:val="24"/>
                          </w:rPr>
                          <w:t xml:space="preserve"> </w:t>
                        </w:r>
                        <w:r>
                          <w:rPr>
                            <w:sz w:val="24"/>
                          </w:rPr>
                          <w:t>these</w:t>
                        </w:r>
                        <w:r>
                          <w:rPr>
                            <w:spacing w:val="8"/>
                            <w:sz w:val="24"/>
                          </w:rPr>
                          <w:t xml:space="preserve"> </w:t>
                        </w:r>
                        <w:r>
                          <w:rPr>
                            <w:sz w:val="24"/>
                          </w:rPr>
                          <w:t>schools</w:t>
                        </w:r>
                        <w:r>
                          <w:rPr>
                            <w:spacing w:val="8"/>
                            <w:sz w:val="24"/>
                          </w:rPr>
                          <w:t xml:space="preserve"> </w:t>
                        </w:r>
                        <w:r>
                          <w:rPr>
                            <w:sz w:val="24"/>
                          </w:rPr>
                          <w:t>into</w:t>
                        </w:r>
                        <w:r>
                          <w:rPr>
                            <w:spacing w:val="8"/>
                            <w:sz w:val="24"/>
                          </w:rPr>
                          <w:t xml:space="preserve"> </w:t>
                        </w:r>
                        <w:r>
                          <w:rPr>
                            <w:sz w:val="24"/>
                          </w:rPr>
                          <w:t>three</w:t>
                        </w:r>
                        <w:r>
                          <w:rPr>
                            <w:spacing w:val="8"/>
                            <w:sz w:val="24"/>
                          </w:rPr>
                          <w:t xml:space="preserve"> </w:t>
                        </w:r>
                        <w:r>
                          <w:rPr>
                            <w:spacing w:val="-2"/>
                            <w:sz w:val="24"/>
                          </w:rPr>
                          <w:t>categories,</w:t>
                        </w:r>
                      </w:p>
                      <w:p w14:paraId="1ECC458C">
                        <w:pPr>
                          <w:spacing w:before="0"/>
                          <w:ind w:left="0" w:right="0" w:firstLine="0"/>
                          <w:jc w:val="left"/>
                          <w:rPr>
                            <w:sz w:val="24"/>
                          </w:rPr>
                        </w:pPr>
                        <w:r>
                          <w:rPr>
                            <w:spacing w:val="-2"/>
                            <w:sz w:val="24"/>
                          </w:rPr>
                          <w:t>namely:</w:t>
                        </w:r>
                      </w:p>
                    </w:txbxContent>
                  </v:textbox>
                </v:shape>
              </v:group>
            </w:pict>
          </mc:Fallback>
        </mc:AlternateContent>
      </w:r>
    </w:p>
    <w:p w14:paraId="11B9AAA5">
      <w:pPr>
        <w:pStyle w:val="7"/>
        <w:rPr>
          <w:sz w:val="20"/>
        </w:rPr>
      </w:pPr>
    </w:p>
    <w:p w14:paraId="68C2EFC4">
      <w:pPr>
        <w:pStyle w:val="7"/>
        <w:rPr>
          <w:sz w:val="20"/>
        </w:rPr>
      </w:pPr>
    </w:p>
    <w:p w14:paraId="4A080279">
      <w:pPr>
        <w:pStyle w:val="7"/>
        <w:rPr>
          <w:sz w:val="20"/>
        </w:rPr>
      </w:pPr>
    </w:p>
    <w:p w14:paraId="5C70AF70">
      <w:pPr>
        <w:pStyle w:val="7"/>
        <w:rPr>
          <w:sz w:val="20"/>
        </w:rPr>
      </w:pPr>
    </w:p>
    <w:p w14:paraId="425545CB">
      <w:pPr>
        <w:pStyle w:val="7"/>
        <w:rPr>
          <w:sz w:val="20"/>
        </w:rPr>
      </w:pPr>
    </w:p>
    <w:p w14:paraId="1EF25DE4">
      <w:pPr>
        <w:pStyle w:val="7"/>
        <w:rPr>
          <w:sz w:val="20"/>
        </w:rPr>
      </w:pPr>
    </w:p>
    <w:p w14:paraId="05AEFB79">
      <w:pPr>
        <w:pStyle w:val="7"/>
        <w:spacing w:before="99"/>
        <w:rPr>
          <w:sz w:val="20"/>
        </w:rPr>
      </w:pPr>
    </w:p>
    <w:p w14:paraId="66259F29">
      <w:pPr>
        <w:spacing w:line="240" w:lineRule="auto"/>
        <w:ind w:left="603" w:right="0" w:firstLine="0"/>
        <w:rPr>
          <w:sz w:val="20"/>
        </w:rPr>
      </w:pPr>
      <w:r>
        <w:rPr>
          <w:sz w:val="20"/>
        </w:rPr>
        <mc:AlternateContent>
          <mc:Choice Requires="wps">
            <w:drawing>
              <wp:inline distT="0" distB="0" distL="0" distR="0">
                <wp:extent cx="6438265" cy="525780"/>
                <wp:effectExtent l="0" t="0" r="0" b="0"/>
                <wp:docPr id="19" name="Textbox 19"/>
                <wp:cNvGraphicFramePr/>
                <a:graphic xmlns:a="http://schemas.openxmlformats.org/drawingml/2006/main">
                  <a:graphicData uri="http://schemas.microsoft.com/office/word/2010/wordprocessingShape">
                    <wps:wsp>
                      <wps:cNvSpPr txBox="1"/>
                      <wps:spPr>
                        <a:xfrm>
                          <a:off x="0" y="0"/>
                          <a:ext cx="6438265" cy="525780"/>
                        </a:xfrm>
                        <a:prstGeom prst="rect">
                          <a:avLst/>
                        </a:prstGeom>
                        <a:solidFill>
                          <a:srgbClr val="F6F6F6"/>
                        </a:solidFill>
                      </wps:spPr>
                      <wps:txbx>
                        <w:txbxContent>
                          <w:p w14:paraId="5323BB44">
                            <w:pPr>
                              <w:pStyle w:val="7"/>
                              <w:numPr>
                                <w:ilvl w:val="0"/>
                                <w:numId w:val="1"/>
                              </w:numPr>
                              <w:tabs>
                                <w:tab w:val="left" w:pos="388"/>
                              </w:tabs>
                              <w:spacing w:before="0" w:after="0" w:line="270" w:lineRule="exact"/>
                              <w:ind w:left="388" w:right="0" w:hanging="362"/>
                              <w:jc w:val="left"/>
                              <w:rPr>
                                <w:color w:val="000000"/>
                              </w:rPr>
                            </w:pPr>
                            <w:r>
                              <w:rPr>
                                <w:color w:val="000000"/>
                                <w:spacing w:val="-2"/>
                              </w:rPr>
                              <w:t>Technocratic</w:t>
                            </w:r>
                          </w:p>
                          <w:p w14:paraId="5C44D0DD">
                            <w:pPr>
                              <w:pStyle w:val="7"/>
                              <w:numPr>
                                <w:ilvl w:val="0"/>
                                <w:numId w:val="1"/>
                              </w:numPr>
                              <w:tabs>
                                <w:tab w:val="left" w:pos="388"/>
                              </w:tabs>
                              <w:spacing w:before="0" w:after="0" w:line="240" w:lineRule="auto"/>
                              <w:ind w:left="388" w:right="0" w:hanging="362"/>
                              <w:jc w:val="left"/>
                              <w:rPr>
                                <w:color w:val="000000"/>
                              </w:rPr>
                            </w:pPr>
                            <w:r>
                              <w:rPr>
                                <w:color w:val="000000"/>
                                <w:spacing w:val="-2"/>
                              </w:rPr>
                              <w:t>Economic</w:t>
                            </w:r>
                          </w:p>
                          <w:p w14:paraId="31C2C94A">
                            <w:pPr>
                              <w:pStyle w:val="7"/>
                              <w:numPr>
                                <w:ilvl w:val="0"/>
                                <w:numId w:val="1"/>
                              </w:numPr>
                              <w:tabs>
                                <w:tab w:val="left" w:pos="388"/>
                              </w:tabs>
                              <w:spacing w:before="0" w:after="0" w:line="240" w:lineRule="auto"/>
                              <w:ind w:left="388" w:right="0" w:hanging="362"/>
                              <w:jc w:val="left"/>
                              <w:rPr>
                                <w:color w:val="000000"/>
                              </w:rPr>
                            </w:pPr>
                            <w:r>
                              <w:rPr>
                                <w:color w:val="000000"/>
                                <w:spacing w:val="-2"/>
                              </w:rPr>
                              <w:t>Behavioural</w:t>
                            </w:r>
                          </w:p>
                        </w:txbxContent>
                      </wps:txbx>
                      <wps:bodyPr wrap="square" lIns="0" tIns="0" rIns="0" bIns="0" rtlCol="0">
                        <a:noAutofit/>
                      </wps:bodyPr>
                    </wps:wsp>
                  </a:graphicData>
                </a:graphic>
              </wp:inline>
            </w:drawing>
          </mc:Choice>
          <mc:Fallback>
            <w:pict>
              <v:shape id="Textbox 19" o:spid="_x0000_s1026" o:spt="202" type="#_x0000_t202" style="height:41.4pt;width:506.95pt;" fillcolor="#F6F6F6" filled="t" stroked="f" coordsize="21600,21600" o:gfxdata="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JJyBhrWAAAABQEAAA8AAAAAAAAAAQAgAAAAIgAA&#10;AGRycy9kb3ducmV2LnhtbFBLAQIUABQAAAAIAIdO4kBgfcBY0QEAAKoDAAAOAAAAAAAAAAEAIAAA&#10;ACUBAABkcnMvZTJvRG9jLnhtbFBLBQYAAAAABgAGAFkBAABoBQAAAAA=&#10;">
                <v:fill on="t" focussize="0,0"/>
                <v:stroke on="f"/>
                <v:imagedata o:title=""/>
                <o:lock v:ext="edit" aspectratio="f"/>
                <v:textbox inset="0mm,0mm,0mm,0mm">
                  <w:txbxContent>
                    <w:p w14:paraId="5323BB44">
                      <w:pPr>
                        <w:pStyle w:val="7"/>
                        <w:numPr>
                          <w:ilvl w:val="0"/>
                          <w:numId w:val="1"/>
                        </w:numPr>
                        <w:tabs>
                          <w:tab w:val="left" w:pos="388"/>
                        </w:tabs>
                        <w:spacing w:before="0" w:after="0" w:line="270" w:lineRule="exact"/>
                        <w:ind w:left="388" w:right="0" w:hanging="362"/>
                        <w:jc w:val="left"/>
                        <w:rPr>
                          <w:color w:val="000000"/>
                        </w:rPr>
                      </w:pPr>
                      <w:r>
                        <w:rPr>
                          <w:color w:val="000000"/>
                          <w:spacing w:val="-2"/>
                        </w:rPr>
                        <w:t>Technocratic</w:t>
                      </w:r>
                    </w:p>
                    <w:p w14:paraId="5C44D0DD">
                      <w:pPr>
                        <w:pStyle w:val="7"/>
                        <w:numPr>
                          <w:ilvl w:val="0"/>
                          <w:numId w:val="1"/>
                        </w:numPr>
                        <w:tabs>
                          <w:tab w:val="left" w:pos="388"/>
                        </w:tabs>
                        <w:spacing w:before="0" w:after="0" w:line="240" w:lineRule="auto"/>
                        <w:ind w:left="388" w:right="0" w:hanging="362"/>
                        <w:jc w:val="left"/>
                        <w:rPr>
                          <w:color w:val="000000"/>
                        </w:rPr>
                      </w:pPr>
                      <w:r>
                        <w:rPr>
                          <w:color w:val="000000"/>
                          <w:spacing w:val="-2"/>
                        </w:rPr>
                        <w:t>Economic</w:t>
                      </w:r>
                    </w:p>
                    <w:p w14:paraId="31C2C94A">
                      <w:pPr>
                        <w:pStyle w:val="7"/>
                        <w:numPr>
                          <w:ilvl w:val="0"/>
                          <w:numId w:val="1"/>
                        </w:numPr>
                        <w:tabs>
                          <w:tab w:val="left" w:pos="388"/>
                        </w:tabs>
                        <w:spacing w:before="0" w:after="0" w:line="240" w:lineRule="auto"/>
                        <w:ind w:left="388" w:right="0" w:hanging="362"/>
                        <w:jc w:val="left"/>
                        <w:rPr>
                          <w:color w:val="000000"/>
                        </w:rPr>
                      </w:pPr>
                      <w:r>
                        <w:rPr>
                          <w:color w:val="000000"/>
                          <w:spacing w:val="-2"/>
                        </w:rPr>
                        <w:t>Behavioural</w:t>
                      </w:r>
                    </w:p>
                  </w:txbxContent>
                </v:textbox>
                <w10:wrap type="none"/>
                <w10:anchorlock/>
              </v:shape>
            </w:pict>
          </mc:Fallback>
        </mc:AlternateContent>
      </w:r>
    </w:p>
    <w:p w14:paraId="5DD39E69">
      <w:pPr>
        <w:pStyle w:val="7"/>
        <w:spacing w:before="10"/>
        <w:rPr>
          <w:sz w:val="19"/>
        </w:rPr>
      </w:pPr>
      <w:r>
        <w:rPr>
          <w:sz w:val="19"/>
        </w:rPr>
        <mc:AlternateContent>
          <mc:Choice Requires="wps">
            <w:drawing>
              <wp:anchor distT="0" distB="0" distL="0" distR="0" simplePos="0" relativeHeight="251670528" behindDoc="1" locked="0" layoutInCell="1" allowOverlap="1">
                <wp:simplePos x="0" y="0"/>
                <wp:positionH relativeFrom="page">
                  <wp:posOffset>610235</wp:posOffset>
                </wp:positionH>
                <wp:positionV relativeFrom="paragraph">
                  <wp:posOffset>160020</wp:posOffset>
                </wp:positionV>
                <wp:extent cx="6667500" cy="605155"/>
                <wp:effectExtent l="0" t="0" r="0" b="0"/>
                <wp:wrapTopAndBottom/>
                <wp:docPr id="20" name="Textbox 20"/>
                <wp:cNvGraphicFramePr/>
                <a:graphic xmlns:a="http://schemas.openxmlformats.org/drawingml/2006/main">
                  <a:graphicData uri="http://schemas.microsoft.com/office/word/2010/wordprocessingShape">
                    <wps:wsp>
                      <wps:cNvSpPr txBox="1"/>
                      <wps:spPr>
                        <a:xfrm>
                          <a:off x="0" y="0"/>
                          <a:ext cx="6667500" cy="605155"/>
                        </a:xfrm>
                        <a:prstGeom prst="rect">
                          <a:avLst/>
                        </a:prstGeom>
                        <a:solidFill>
                          <a:srgbClr val="F6F6F6"/>
                        </a:solidFill>
                      </wps:spPr>
                      <wps:txbx>
                        <w:txbxContent>
                          <w:p w14:paraId="7C20A18B">
                            <w:pPr>
                              <w:pStyle w:val="7"/>
                              <w:spacing w:before="35"/>
                              <w:rPr>
                                <w:color w:val="000000"/>
                              </w:rPr>
                            </w:pPr>
                          </w:p>
                          <w:p w14:paraId="09E7C8B1">
                            <w:pPr>
                              <w:pStyle w:val="7"/>
                              <w:spacing w:line="276" w:lineRule="auto"/>
                              <w:ind w:left="29"/>
                              <w:rPr>
                                <w:color w:val="000000"/>
                              </w:rPr>
                            </w:pPr>
                            <w:r>
                              <w:rPr>
                                <w:color w:val="000000"/>
                              </w:rPr>
                              <w:t>In their supplemental paper to Earl's framework, Deborah Blackman and Steven Henderson (Blackman and Henderson, 2005) have helped summarise the seven schools as follows:</w:t>
                            </w:r>
                          </w:p>
                        </w:txbxContent>
                      </wps:txbx>
                      <wps:bodyPr wrap="square" lIns="0" tIns="0" rIns="0" bIns="0" rtlCol="0">
                        <a:noAutofit/>
                      </wps:bodyPr>
                    </wps:wsp>
                  </a:graphicData>
                </a:graphic>
              </wp:anchor>
            </w:drawing>
          </mc:Choice>
          <mc:Fallback>
            <w:pict>
              <v:shape id="Textbox 20" o:spid="_x0000_s1026" o:spt="202" type="#_x0000_t202" style="position:absolute;left:0pt;margin-left:48.05pt;margin-top:12.6pt;height:47.65pt;width:525pt;mso-position-horizontal-relative:page;mso-wrap-distance-bottom:0pt;mso-wrap-distance-top:0pt;z-index:-251645952;mso-width-relative:page;mso-height-relative:page;" fillcolor="#F6F6F6" filled="t" stroked="f" coordsize="21600,21600" o:gfxdata="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CLculjZAAAACgEAAA8AAAAAAAAAAQAgAAAAIgAAAGRy&#10;cy9kb3ducmV2LnhtbFBLAQIUABQAAAAIAIdO4kArJxl2ywEAAKoDAAAOAAAAAAAAAAEAIAAAACgB&#10;AABkcnMvZTJvRG9jLnhtbFBLBQYAAAAABgAGAFkBAABlBQAAAAA=&#10;">
                <v:fill on="t" focussize="0,0"/>
                <v:stroke on="f"/>
                <v:imagedata o:title=""/>
                <o:lock v:ext="edit" aspectratio="f"/>
                <v:textbox inset="0mm,0mm,0mm,0mm">
                  <w:txbxContent>
                    <w:p w14:paraId="7C20A18B">
                      <w:pPr>
                        <w:pStyle w:val="7"/>
                        <w:spacing w:before="35"/>
                        <w:rPr>
                          <w:color w:val="000000"/>
                        </w:rPr>
                      </w:pPr>
                    </w:p>
                    <w:p w14:paraId="09E7C8B1">
                      <w:pPr>
                        <w:pStyle w:val="7"/>
                        <w:spacing w:line="276" w:lineRule="auto"/>
                        <w:ind w:left="29"/>
                        <w:rPr>
                          <w:color w:val="000000"/>
                        </w:rPr>
                      </w:pPr>
                      <w:r>
                        <w:rPr>
                          <w:color w:val="000000"/>
                        </w:rPr>
                        <w:t>In their supplemental paper to Earl's framework, Deborah Blackman and Steven Henderson (Blackman and Henderson, 2005) have helped summarise the seven schools as follows:</w:t>
                      </w:r>
                    </w:p>
                  </w:txbxContent>
                </v:textbox>
                <w10:wrap type="topAndBottom"/>
              </v:shape>
            </w:pict>
          </mc:Fallback>
        </mc:AlternateContent>
      </w:r>
      <w:r>
        <w:rPr>
          <w:sz w:val="19"/>
        </w:rPr>
        <mc:AlternateContent>
          <mc:Choice Requires="wps">
            <w:drawing>
              <wp:anchor distT="0" distB="0" distL="0" distR="0" simplePos="0" relativeHeight="251671552" behindDoc="1" locked="0" layoutInCell="1" allowOverlap="1">
                <wp:simplePos x="0" y="0"/>
                <wp:positionH relativeFrom="page">
                  <wp:posOffset>840105</wp:posOffset>
                </wp:positionH>
                <wp:positionV relativeFrom="paragraph">
                  <wp:posOffset>943610</wp:posOffset>
                </wp:positionV>
                <wp:extent cx="6438265" cy="1576705"/>
                <wp:effectExtent l="0" t="0" r="0" b="0"/>
                <wp:wrapTopAndBottom/>
                <wp:docPr id="21" name="Textbox 21"/>
                <wp:cNvGraphicFramePr/>
                <a:graphic xmlns:a="http://schemas.openxmlformats.org/drawingml/2006/main">
                  <a:graphicData uri="http://schemas.microsoft.com/office/word/2010/wordprocessingShape">
                    <wps:wsp>
                      <wps:cNvSpPr txBox="1"/>
                      <wps:spPr>
                        <a:xfrm>
                          <a:off x="0" y="0"/>
                          <a:ext cx="6438265" cy="1576705"/>
                        </a:xfrm>
                        <a:prstGeom prst="rect">
                          <a:avLst/>
                        </a:prstGeom>
                        <a:solidFill>
                          <a:srgbClr val="F6F6F6"/>
                        </a:solidFill>
                      </wps:spPr>
                      <wps:txbx>
                        <w:txbxContent>
                          <w:p w14:paraId="1DA1EE6C">
                            <w:pPr>
                              <w:pStyle w:val="7"/>
                              <w:numPr>
                                <w:ilvl w:val="0"/>
                                <w:numId w:val="2"/>
                              </w:numPr>
                              <w:tabs>
                                <w:tab w:val="left" w:pos="388"/>
                              </w:tabs>
                              <w:spacing w:before="0" w:after="0" w:line="240" w:lineRule="auto"/>
                              <w:ind w:left="388" w:right="22" w:hanging="360"/>
                              <w:jc w:val="both"/>
                              <w:rPr>
                                <w:color w:val="000000"/>
                              </w:rPr>
                            </w:pPr>
                            <w:r>
                              <w:rPr>
                                <w:b/>
                                <w:color w:val="000000"/>
                              </w:rPr>
                              <w:t>Systems school</w:t>
                            </w:r>
                            <w:r>
                              <w:rPr>
                                <w:color w:val="000000"/>
                              </w:rPr>
                              <w:t>. This school puts emphasis on knowledge creation with no help available, that is further validated by esteemed peers, codified and stored in a KMS. To me, this is "</w:t>
                            </w:r>
                            <w:r>
                              <w:rPr>
                                <w:i/>
                                <w:color w:val="000000"/>
                              </w:rPr>
                              <w:t>learning the hard way"</w:t>
                            </w:r>
                            <w:r>
                              <w:rPr>
                                <w:color w:val="000000"/>
                              </w:rPr>
                              <w:t>. A question arises: What criteria is used to label one an esteemed peer, or who holds these esteemed peers in such high esteem?</w:t>
                            </w:r>
                          </w:p>
                          <w:p w14:paraId="7E95F6DD">
                            <w:pPr>
                              <w:pStyle w:val="7"/>
                              <w:numPr>
                                <w:ilvl w:val="0"/>
                                <w:numId w:val="2"/>
                              </w:numPr>
                              <w:tabs>
                                <w:tab w:val="left" w:pos="388"/>
                              </w:tabs>
                              <w:spacing w:before="0" w:after="0" w:line="240" w:lineRule="auto"/>
                              <w:ind w:left="388" w:right="36" w:hanging="360"/>
                              <w:jc w:val="both"/>
                              <w:rPr>
                                <w:color w:val="000000"/>
                              </w:rPr>
                            </w:pPr>
                            <w:r>
                              <w:rPr>
                                <w:b/>
                                <w:color w:val="000000"/>
                              </w:rPr>
                              <w:t>Cartographic</w:t>
                            </w:r>
                            <w:r>
                              <w:rPr>
                                <w:b/>
                                <w:color w:val="000000"/>
                                <w:spacing w:val="-1"/>
                              </w:rPr>
                              <w:t xml:space="preserve"> </w:t>
                            </w:r>
                            <w:r>
                              <w:rPr>
                                <w:b/>
                                <w:color w:val="000000"/>
                              </w:rPr>
                              <w:t>school</w:t>
                            </w:r>
                            <w:r>
                              <w:rPr>
                                <w:color w:val="000000"/>
                              </w:rPr>
                              <w:t>. In this school, KMS identifies</w:t>
                            </w:r>
                            <w:r>
                              <w:rPr>
                                <w:color w:val="000000"/>
                                <w:spacing w:val="-1"/>
                              </w:rPr>
                              <w:t xml:space="preserve"> </w:t>
                            </w:r>
                            <w:r>
                              <w:rPr>
                                <w:color w:val="000000"/>
                              </w:rPr>
                              <w:t>only the</w:t>
                            </w:r>
                            <w:r>
                              <w:rPr>
                                <w:color w:val="000000"/>
                                <w:spacing w:val="-1"/>
                              </w:rPr>
                              <w:t xml:space="preserve"> </w:t>
                            </w:r>
                            <w:r>
                              <w:rPr>
                                <w:color w:val="000000"/>
                              </w:rPr>
                              <w:t>knower</w:t>
                            </w:r>
                            <w:r>
                              <w:rPr>
                                <w:color w:val="000000"/>
                                <w:spacing w:val="-1"/>
                              </w:rPr>
                              <w:t xml:space="preserve"> </w:t>
                            </w:r>
                            <w:r>
                              <w:rPr>
                                <w:color w:val="000000"/>
                              </w:rPr>
                              <w:t>of</w:t>
                            </w:r>
                            <w:r>
                              <w:rPr>
                                <w:color w:val="000000"/>
                                <w:spacing w:val="-1"/>
                              </w:rPr>
                              <w:t xml:space="preserve"> </w:t>
                            </w:r>
                            <w:r>
                              <w:rPr>
                                <w:color w:val="000000"/>
                              </w:rPr>
                              <w:t>the</w:t>
                            </w:r>
                            <w:r>
                              <w:rPr>
                                <w:color w:val="000000"/>
                                <w:spacing w:val="-1"/>
                              </w:rPr>
                              <w:t xml:space="preserve"> </w:t>
                            </w:r>
                            <w:r>
                              <w:rPr>
                                <w:color w:val="000000"/>
                              </w:rPr>
                              <w:t>tacit knowledge</w:t>
                            </w:r>
                            <w:r>
                              <w:rPr>
                                <w:color w:val="000000"/>
                                <w:spacing w:val="-1"/>
                              </w:rPr>
                              <w:t xml:space="preserve"> </w:t>
                            </w:r>
                            <w:r>
                              <w:rPr>
                                <w:color w:val="000000"/>
                              </w:rPr>
                              <w:t>i.e.</w:t>
                            </w:r>
                            <w:r>
                              <w:rPr>
                                <w:color w:val="000000"/>
                                <w:spacing w:val="-1"/>
                              </w:rPr>
                              <w:t xml:space="preserve"> </w:t>
                            </w:r>
                            <w:r>
                              <w:rPr>
                                <w:color w:val="000000"/>
                              </w:rPr>
                              <w:t>it is a directory of experts</w:t>
                            </w:r>
                          </w:p>
                          <w:p w14:paraId="7D325B94">
                            <w:pPr>
                              <w:pStyle w:val="7"/>
                              <w:numPr>
                                <w:ilvl w:val="0"/>
                                <w:numId w:val="2"/>
                              </w:numPr>
                              <w:tabs>
                                <w:tab w:val="left" w:pos="388"/>
                              </w:tabs>
                              <w:spacing w:before="0" w:after="0" w:line="240" w:lineRule="auto"/>
                              <w:ind w:left="388" w:right="22" w:hanging="360"/>
                              <w:jc w:val="both"/>
                              <w:rPr>
                                <w:color w:val="000000"/>
                              </w:rPr>
                            </w:pPr>
                            <w:r>
                              <w:rPr>
                                <w:b/>
                                <w:color w:val="000000"/>
                              </w:rPr>
                              <w:t>Process</w:t>
                            </w:r>
                            <w:r>
                              <w:rPr>
                                <w:b/>
                                <w:color w:val="000000"/>
                                <w:spacing w:val="-1"/>
                              </w:rPr>
                              <w:t xml:space="preserve"> </w:t>
                            </w:r>
                            <w:r>
                              <w:rPr>
                                <w:b/>
                                <w:color w:val="000000"/>
                              </w:rPr>
                              <w:t>school</w:t>
                            </w:r>
                            <w:r>
                              <w:rPr>
                                <w:color w:val="000000"/>
                              </w:rPr>
                              <w:t>.</w:t>
                            </w:r>
                            <w:r>
                              <w:rPr>
                                <w:color w:val="000000"/>
                                <w:spacing w:val="-1"/>
                              </w:rPr>
                              <w:t xml:space="preserve"> </w:t>
                            </w:r>
                            <w:r>
                              <w:rPr>
                                <w:color w:val="000000"/>
                              </w:rPr>
                              <w:t>This</w:t>
                            </w:r>
                            <w:r>
                              <w:rPr>
                                <w:color w:val="000000"/>
                                <w:spacing w:val="-1"/>
                              </w:rPr>
                              <w:t xml:space="preserve"> </w:t>
                            </w:r>
                            <w:r>
                              <w:rPr>
                                <w:color w:val="000000"/>
                              </w:rPr>
                              <w:t>school</w:t>
                            </w:r>
                            <w:r>
                              <w:rPr>
                                <w:color w:val="000000"/>
                                <w:spacing w:val="-1"/>
                              </w:rPr>
                              <w:t xml:space="preserve"> </w:t>
                            </w:r>
                            <w:r>
                              <w:rPr>
                                <w:color w:val="000000"/>
                              </w:rPr>
                              <w:t>consists</w:t>
                            </w:r>
                            <w:r>
                              <w:rPr>
                                <w:color w:val="000000"/>
                                <w:spacing w:val="-1"/>
                              </w:rPr>
                              <w:t xml:space="preserve"> </w:t>
                            </w:r>
                            <w:r>
                              <w:rPr>
                                <w:color w:val="000000"/>
                              </w:rPr>
                              <w:t>of</w:t>
                            </w:r>
                            <w:r>
                              <w:rPr>
                                <w:color w:val="000000"/>
                                <w:spacing w:val="-2"/>
                              </w:rPr>
                              <w:t xml:space="preserve"> </w:t>
                            </w:r>
                            <w:r>
                              <w:rPr>
                                <w:color w:val="000000"/>
                              </w:rPr>
                              <w:t>two components</w:t>
                            </w:r>
                            <w:r>
                              <w:rPr>
                                <w:color w:val="000000"/>
                                <w:spacing w:val="-1"/>
                              </w:rPr>
                              <w:t xml:space="preserve"> </w:t>
                            </w:r>
                            <w:r>
                              <w:rPr>
                                <w:color w:val="000000"/>
                              </w:rPr>
                              <w:t>arising</w:t>
                            </w:r>
                            <w:r>
                              <w:rPr>
                                <w:color w:val="000000"/>
                                <w:spacing w:val="-1"/>
                              </w:rPr>
                              <w:t xml:space="preserve"> </w:t>
                            </w:r>
                            <w:r>
                              <w:rPr>
                                <w:color w:val="000000"/>
                              </w:rPr>
                              <w:t>from</w:t>
                            </w:r>
                            <w:r>
                              <w:rPr>
                                <w:color w:val="000000"/>
                                <w:spacing w:val="-1"/>
                              </w:rPr>
                              <w:t xml:space="preserve"> </w:t>
                            </w:r>
                            <w:r>
                              <w:rPr>
                                <w:color w:val="000000"/>
                              </w:rPr>
                              <w:t>business</w:t>
                            </w:r>
                            <w:r>
                              <w:rPr>
                                <w:color w:val="000000"/>
                                <w:spacing w:val="-1"/>
                              </w:rPr>
                              <w:t xml:space="preserve"> </w:t>
                            </w:r>
                            <w:r>
                              <w:rPr>
                                <w:color w:val="000000"/>
                              </w:rPr>
                              <w:t>process</w:t>
                            </w:r>
                            <w:r>
                              <w:rPr>
                                <w:color w:val="000000"/>
                                <w:spacing w:val="-1"/>
                              </w:rPr>
                              <w:t xml:space="preserve"> </w:t>
                            </w:r>
                            <w:r>
                              <w:rPr>
                                <w:color w:val="000000"/>
                              </w:rPr>
                              <w:t>reengineering (BPR)</w:t>
                            </w:r>
                            <w:r>
                              <w:rPr>
                                <w:color w:val="000000"/>
                                <w:spacing w:val="-11"/>
                              </w:rPr>
                              <w:t xml:space="preserve"> </w:t>
                            </w:r>
                            <w:r>
                              <w:rPr>
                                <w:color w:val="000000"/>
                              </w:rPr>
                              <w:t>i.e.</w:t>
                            </w:r>
                            <w:r>
                              <w:rPr>
                                <w:color w:val="000000"/>
                                <w:spacing w:val="-9"/>
                              </w:rPr>
                              <w:t xml:space="preserve"> </w:t>
                            </w:r>
                            <w:r>
                              <w:rPr>
                                <w:color w:val="000000"/>
                              </w:rPr>
                              <w:t>the</w:t>
                            </w:r>
                            <w:r>
                              <w:rPr>
                                <w:color w:val="000000"/>
                                <w:spacing w:val="-11"/>
                              </w:rPr>
                              <w:t xml:space="preserve"> </w:t>
                            </w:r>
                            <w:r>
                              <w:rPr>
                                <w:color w:val="000000"/>
                              </w:rPr>
                              <w:t>description</w:t>
                            </w:r>
                            <w:r>
                              <w:rPr>
                                <w:color w:val="000000"/>
                                <w:spacing w:val="-10"/>
                              </w:rPr>
                              <w:t xml:space="preserve"> </w:t>
                            </w:r>
                            <w:r>
                              <w:rPr>
                                <w:color w:val="000000"/>
                              </w:rPr>
                              <w:t>of</w:t>
                            </w:r>
                            <w:r>
                              <w:rPr>
                                <w:color w:val="000000"/>
                                <w:spacing w:val="-9"/>
                              </w:rPr>
                              <w:t xml:space="preserve"> </w:t>
                            </w:r>
                            <w:r>
                              <w:rPr>
                                <w:color w:val="000000"/>
                              </w:rPr>
                              <w:t>the</w:t>
                            </w:r>
                            <w:r>
                              <w:rPr>
                                <w:color w:val="000000"/>
                                <w:spacing w:val="-11"/>
                              </w:rPr>
                              <w:t xml:space="preserve"> </w:t>
                            </w:r>
                            <w:r>
                              <w:rPr>
                                <w:color w:val="000000"/>
                              </w:rPr>
                              <w:t>process</w:t>
                            </w:r>
                            <w:r>
                              <w:rPr>
                                <w:color w:val="000000"/>
                                <w:spacing w:val="-8"/>
                              </w:rPr>
                              <w:t xml:space="preserve"> </w:t>
                            </w:r>
                            <w:r>
                              <w:rPr>
                                <w:color w:val="000000"/>
                              </w:rPr>
                              <w:t>plus</w:t>
                            </w:r>
                            <w:r>
                              <w:rPr>
                                <w:color w:val="000000"/>
                                <w:spacing w:val="-8"/>
                              </w:rPr>
                              <w:t xml:space="preserve"> </w:t>
                            </w:r>
                            <w:r>
                              <w:rPr>
                                <w:color w:val="000000"/>
                              </w:rPr>
                              <w:t>output</w:t>
                            </w:r>
                            <w:r>
                              <w:rPr>
                                <w:color w:val="000000"/>
                                <w:spacing w:val="-7"/>
                              </w:rPr>
                              <w:t xml:space="preserve"> </w:t>
                            </w:r>
                            <w:r>
                              <w:rPr>
                                <w:color w:val="000000"/>
                              </w:rPr>
                              <w:t>generated</w:t>
                            </w:r>
                            <w:r>
                              <w:rPr>
                                <w:color w:val="000000"/>
                                <w:spacing w:val="-11"/>
                              </w:rPr>
                              <w:t xml:space="preserve"> </w:t>
                            </w:r>
                            <w:r>
                              <w:rPr>
                                <w:color w:val="000000"/>
                              </w:rPr>
                              <w:t>by</w:t>
                            </w:r>
                            <w:r>
                              <w:rPr>
                                <w:color w:val="000000"/>
                                <w:spacing w:val="-13"/>
                              </w:rPr>
                              <w:t xml:space="preserve"> </w:t>
                            </w:r>
                            <w:r>
                              <w:rPr>
                                <w:color w:val="000000"/>
                              </w:rPr>
                              <w:t>such</w:t>
                            </w:r>
                            <w:r>
                              <w:rPr>
                                <w:color w:val="000000"/>
                                <w:spacing w:val="-11"/>
                              </w:rPr>
                              <w:t xml:space="preserve"> </w:t>
                            </w:r>
                            <w:r>
                              <w:rPr>
                                <w:color w:val="000000"/>
                              </w:rPr>
                              <w:t>process.</w:t>
                            </w:r>
                            <w:r>
                              <w:rPr>
                                <w:color w:val="000000"/>
                                <w:spacing w:val="-4"/>
                              </w:rPr>
                              <w:t xml:space="preserve"> </w:t>
                            </w:r>
                            <w:r>
                              <w:rPr>
                                <w:color w:val="000000"/>
                              </w:rPr>
                              <w:t>It</w:t>
                            </w:r>
                            <w:r>
                              <w:rPr>
                                <w:color w:val="000000"/>
                                <w:spacing w:val="-8"/>
                              </w:rPr>
                              <w:t xml:space="preserve"> </w:t>
                            </w:r>
                            <w:r>
                              <w:rPr>
                                <w:color w:val="000000"/>
                              </w:rPr>
                              <w:t>seems</w:t>
                            </w:r>
                            <w:r>
                              <w:rPr>
                                <w:color w:val="000000"/>
                                <w:spacing w:val="-8"/>
                              </w:rPr>
                              <w:t xml:space="preserve"> </w:t>
                            </w:r>
                            <w:r>
                              <w:rPr>
                                <w:color w:val="000000"/>
                              </w:rPr>
                              <w:t>to</w:t>
                            </w:r>
                            <w:r>
                              <w:rPr>
                                <w:color w:val="000000"/>
                                <w:spacing w:val="-8"/>
                              </w:rPr>
                              <w:t xml:space="preserve"> </w:t>
                            </w:r>
                            <w:r>
                              <w:rPr>
                                <w:color w:val="000000"/>
                              </w:rPr>
                              <w:t>be</w:t>
                            </w:r>
                            <w:r>
                              <w:rPr>
                                <w:color w:val="000000"/>
                                <w:spacing w:val="-9"/>
                              </w:rPr>
                              <w:t xml:space="preserve"> </w:t>
                            </w:r>
                            <w:r>
                              <w:rPr>
                                <w:color w:val="000000"/>
                              </w:rPr>
                              <w:t>a</w:t>
                            </w:r>
                            <w:r>
                              <w:rPr>
                                <w:color w:val="000000"/>
                                <w:spacing w:val="-12"/>
                              </w:rPr>
                              <w:t xml:space="preserve"> </w:t>
                            </w:r>
                            <w:r>
                              <w:rPr>
                                <w:color w:val="000000"/>
                              </w:rPr>
                              <w:t>hybrid between systems and cartographic schools.</w:t>
                            </w:r>
                          </w:p>
                        </w:txbxContent>
                      </wps:txbx>
                      <wps:bodyPr wrap="square" lIns="0" tIns="0" rIns="0" bIns="0" rtlCol="0">
                        <a:noAutofit/>
                      </wps:bodyPr>
                    </wps:wsp>
                  </a:graphicData>
                </a:graphic>
              </wp:anchor>
            </w:drawing>
          </mc:Choice>
          <mc:Fallback>
            <w:pict>
              <v:shape id="Textbox 21" o:spid="_x0000_s1026" o:spt="202" type="#_x0000_t202" style="position:absolute;left:0pt;margin-left:66.15pt;margin-top:74.3pt;height:124.15pt;width:506.95pt;mso-position-horizontal-relative:page;mso-wrap-distance-bottom:0pt;mso-wrap-distance-top:0pt;z-index:-251644928;mso-width-relative:page;mso-height-relative:page;" fillcolor="#F6F6F6" filled="t" stroked="f" coordsize="21600,21600" o:gfxdata="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KCxa+jaAAAADAEAAA8AAAAAAAAAAQAgAAAA&#10;IgAAAGRycy9kb3ducmV2LnhtbFBLAQIUABQAAAAIAIdO4kBmSe960AEAAKsDAAAOAAAAAAAAAAEA&#10;IAAAACkBAABkcnMvZTJvRG9jLnhtbFBLBQYAAAAABgAGAFkBAABrBQAAAAA=&#10;">
                <v:fill on="t" focussize="0,0"/>
                <v:stroke on="f"/>
                <v:imagedata o:title=""/>
                <o:lock v:ext="edit" aspectratio="f"/>
                <v:textbox inset="0mm,0mm,0mm,0mm">
                  <w:txbxContent>
                    <w:p w14:paraId="1DA1EE6C">
                      <w:pPr>
                        <w:pStyle w:val="7"/>
                        <w:numPr>
                          <w:ilvl w:val="0"/>
                          <w:numId w:val="2"/>
                        </w:numPr>
                        <w:tabs>
                          <w:tab w:val="left" w:pos="388"/>
                        </w:tabs>
                        <w:spacing w:before="0" w:after="0" w:line="240" w:lineRule="auto"/>
                        <w:ind w:left="388" w:right="22" w:hanging="360"/>
                        <w:jc w:val="both"/>
                        <w:rPr>
                          <w:color w:val="000000"/>
                        </w:rPr>
                      </w:pPr>
                      <w:r>
                        <w:rPr>
                          <w:b/>
                          <w:color w:val="000000"/>
                        </w:rPr>
                        <w:t>Systems school</w:t>
                      </w:r>
                      <w:r>
                        <w:rPr>
                          <w:color w:val="000000"/>
                        </w:rPr>
                        <w:t>. This school puts emphasis on knowledge creation with no help available, that is further validated by esteemed peers, codified and stored in a KMS. To me, this is "</w:t>
                      </w:r>
                      <w:r>
                        <w:rPr>
                          <w:i/>
                          <w:color w:val="000000"/>
                        </w:rPr>
                        <w:t>learning the hard way"</w:t>
                      </w:r>
                      <w:r>
                        <w:rPr>
                          <w:color w:val="000000"/>
                        </w:rPr>
                        <w:t>. A question arises: What criteria is used to label one an esteemed peer, or who holds these esteemed peers in such high esteem?</w:t>
                      </w:r>
                    </w:p>
                    <w:p w14:paraId="7E95F6DD">
                      <w:pPr>
                        <w:pStyle w:val="7"/>
                        <w:numPr>
                          <w:ilvl w:val="0"/>
                          <w:numId w:val="2"/>
                        </w:numPr>
                        <w:tabs>
                          <w:tab w:val="left" w:pos="388"/>
                        </w:tabs>
                        <w:spacing w:before="0" w:after="0" w:line="240" w:lineRule="auto"/>
                        <w:ind w:left="388" w:right="36" w:hanging="360"/>
                        <w:jc w:val="both"/>
                        <w:rPr>
                          <w:color w:val="000000"/>
                        </w:rPr>
                      </w:pPr>
                      <w:r>
                        <w:rPr>
                          <w:b/>
                          <w:color w:val="000000"/>
                        </w:rPr>
                        <w:t>Cartographic</w:t>
                      </w:r>
                      <w:r>
                        <w:rPr>
                          <w:b/>
                          <w:color w:val="000000"/>
                          <w:spacing w:val="-1"/>
                        </w:rPr>
                        <w:t xml:space="preserve"> </w:t>
                      </w:r>
                      <w:r>
                        <w:rPr>
                          <w:b/>
                          <w:color w:val="000000"/>
                        </w:rPr>
                        <w:t>school</w:t>
                      </w:r>
                      <w:r>
                        <w:rPr>
                          <w:color w:val="000000"/>
                        </w:rPr>
                        <w:t>. In this school, KMS identifies</w:t>
                      </w:r>
                      <w:r>
                        <w:rPr>
                          <w:color w:val="000000"/>
                          <w:spacing w:val="-1"/>
                        </w:rPr>
                        <w:t xml:space="preserve"> </w:t>
                      </w:r>
                      <w:r>
                        <w:rPr>
                          <w:color w:val="000000"/>
                        </w:rPr>
                        <w:t>only the</w:t>
                      </w:r>
                      <w:r>
                        <w:rPr>
                          <w:color w:val="000000"/>
                          <w:spacing w:val="-1"/>
                        </w:rPr>
                        <w:t xml:space="preserve"> </w:t>
                      </w:r>
                      <w:r>
                        <w:rPr>
                          <w:color w:val="000000"/>
                        </w:rPr>
                        <w:t>knower</w:t>
                      </w:r>
                      <w:r>
                        <w:rPr>
                          <w:color w:val="000000"/>
                          <w:spacing w:val="-1"/>
                        </w:rPr>
                        <w:t xml:space="preserve"> </w:t>
                      </w:r>
                      <w:r>
                        <w:rPr>
                          <w:color w:val="000000"/>
                        </w:rPr>
                        <w:t>of</w:t>
                      </w:r>
                      <w:r>
                        <w:rPr>
                          <w:color w:val="000000"/>
                          <w:spacing w:val="-1"/>
                        </w:rPr>
                        <w:t xml:space="preserve"> </w:t>
                      </w:r>
                      <w:r>
                        <w:rPr>
                          <w:color w:val="000000"/>
                        </w:rPr>
                        <w:t>the</w:t>
                      </w:r>
                      <w:r>
                        <w:rPr>
                          <w:color w:val="000000"/>
                          <w:spacing w:val="-1"/>
                        </w:rPr>
                        <w:t xml:space="preserve"> </w:t>
                      </w:r>
                      <w:r>
                        <w:rPr>
                          <w:color w:val="000000"/>
                        </w:rPr>
                        <w:t>tacit knowledge</w:t>
                      </w:r>
                      <w:r>
                        <w:rPr>
                          <w:color w:val="000000"/>
                          <w:spacing w:val="-1"/>
                        </w:rPr>
                        <w:t xml:space="preserve"> </w:t>
                      </w:r>
                      <w:r>
                        <w:rPr>
                          <w:color w:val="000000"/>
                        </w:rPr>
                        <w:t>i.e.</w:t>
                      </w:r>
                      <w:r>
                        <w:rPr>
                          <w:color w:val="000000"/>
                          <w:spacing w:val="-1"/>
                        </w:rPr>
                        <w:t xml:space="preserve"> </w:t>
                      </w:r>
                      <w:r>
                        <w:rPr>
                          <w:color w:val="000000"/>
                        </w:rPr>
                        <w:t>it is a directory of experts</w:t>
                      </w:r>
                    </w:p>
                    <w:p w14:paraId="7D325B94">
                      <w:pPr>
                        <w:pStyle w:val="7"/>
                        <w:numPr>
                          <w:ilvl w:val="0"/>
                          <w:numId w:val="2"/>
                        </w:numPr>
                        <w:tabs>
                          <w:tab w:val="left" w:pos="388"/>
                        </w:tabs>
                        <w:spacing w:before="0" w:after="0" w:line="240" w:lineRule="auto"/>
                        <w:ind w:left="388" w:right="22" w:hanging="360"/>
                        <w:jc w:val="both"/>
                        <w:rPr>
                          <w:color w:val="000000"/>
                        </w:rPr>
                      </w:pPr>
                      <w:r>
                        <w:rPr>
                          <w:b/>
                          <w:color w:val="000000"/>
                        </w:rPr>
                        <w:t>Process</w:t>
                      </w:r>
                      <w:r>
                        <w:rPr>
                          <w:b/>
                          <w:color w:val="000000"/>
                          <w:spacing w:val="-1"/>
                        </w:rPr>
                        <w:t xml:space="preserve"> </w:t>
                      </w:r>
                      <w:r>
                        <w:rPr>
                          <w:b/>
                          <w:color w:val="000000"/>
                        </w:rPr>
                        <w:t>school</w:t>
                      </w:r>
                      <w:r>
                        <w:rPr>
                          <w:color w:val="000000"/>
                        </w:rPr>
                        <w:t>.</w:t>
                      </w:r>
                      <w:r>
                        <w:rPr>
                          <w:color w:val="000000"/>
                          <w:spacing w:val="-1"/>
                        </w:rPr>
                        <w:t xml:space="preserve"> </w:t>
                      </w:r>
                      <w:r>
                        <w:rPr>
                          <w:color w:val="000000"/>
                        </w:rPr>
                        <w:t>This</w:t>
                      </w:r>
                      <w:r>
                        <w:rPr>
                          <w:color w:val="000000"/>
                          <w:spacing w:val="-1"/>
                        </w:rPr>
                        <w:t xml:space="preserve"> </w:t>
                      </w:r>
                      <w:r>
                        <w:rPr>
                          <w:color w:val="000000"/>
                        </w:rPr>
                        <w:t>school</w:t>
                      </w:r>
                      <w:r>
                        <w:rPr>
                          <w:color w:val="000000"/>
                          <w:spacing w:val="-1"/>
                        </w:rPr>
                        <w:t xml:space="preserve"> </w:t>
                      </w:r>
                      <w:r>
                        <w:rPr>
                          <w:color w:val="000000"/>
                        </w:rPr>
                        <w:t>consists</w:t>
                      </w:r>
                      <w:r>
                        <w:rPr>
                          <w:color w:val="000000"/>
                          <w:spacing w:val="-1"/>
                        </w:rPr>
                        <w:t xml:space="preserve"> </w:t>
                      </w:r>
                      <w:r>
                        <w:rPr>
                          <w:color w:val="000000"/>
                        </w:rPr>
                        <w:t>of</w:t>
                      </w:r>
                      <w:r>
                        <w:rPr>
                          <w:color w:val="000000"/>
                          <w:spacing w:val="-2"/>
                        </w:rPr>
                        <w:t xml:space="preserve"> </w:t>
                      </w:r>
                      <w:r>
                        <w:rPr>
                          <w:color w:val="000000"/>
                        </w:rPr>
                        <w:t>two components</w:t>
                      </w:r>
                      <w:r>
                        <w:rPr>
                          <w:color w:val="000000"/>
                          <w:spacing w:val="-1"/>
                        </w:rPr>
                        <w:t xml:space="preserve"> </w:t>
                      </w:r>
                      <w:r>
                        <w:rPr>
                          <w:color w:val="000000"/>
                        </w:rPr>
                        <w:t>arising</w:t>
                      </w:r>
                      <w:r>
                        <w:rPr>
                          <w:color w:val="000000"/>
                          <w:spacing w:val="-1"/>
                        </w:rPr>
                        <w:t xml:space="preserve"> </w:t>
                      </w:r>
                      <w:r>
                        <w:rPr>
                          <w:color w:val="000000"/>
                        </w:rPr>
                        <w:t>from</w:t>
                      </w:r>
                      <w:r>
                        <w:rPr>
                          <w:color w:val="000000"/>
                          <w:spacing w:val="-1"/>
                        </w:rPr>
                        <w:t xml:space="preserve"> </w:t>
                      </w:r>
                      <w:r>
                        <w:rPr>
                          <w:color w:val="000000"/>
                        </w:rPr>
                        <w:t>business</w:t>
                      </w:r>
                      <w:r>
                        <w:rPr>
                          <w:color w:val="000000"/>
                          <w:spacing w:val="-1"/>
                        </w:rPr>
                        <w:t xml:space="preserve"> </w:t>
                      </w:r>
                      <w:r>
                        <w:rPr>
                          <w:color w:val="000000"/>
                        </w:rPr>
                        <w:t>process</w:t>
                      </w:r>
                      <w:r>
                        <w:rPr>
                          <w:color w:val="000000"/>
                          <w:spacing w:val="-1"/>
                        </w:rPr>
                        <w:t xml:space="preserve"> </w:t>
                      </w:r>
                      <w:r>
                        <w:rPr>
                          <w:color w:val="000000"/>
                        </w:rPr>
                        <w:t>reengineering (BPR)</w:t>
                      </w:r>
                      <w:r>
                        <w:rPr>
                          <w:color w:val="000000"/>
                          <w:spacing w:val="-11"/>
                        </w:rPr>
                        <w:t xml:space="preserve"> </w:t>
                      </w:r>
                      <w:r>
                        <w:rPr>
                          <w:color w:val="000000"/>
                        </w:rPr>
                        <w:t>i.e.</w:t>
                      </w:r>
                      <w:r>
                        <w:rPr>
                          <w:color w:val="000000"/>
                          <w:spacing w:val="-9"/>
                        </w:rPr>
                        <w:t xml:space="preserve"> </w:t>
                      </w:r>
                      <w:r>
                        <w:rPr>
                          <w:color w:val="000000"/>
                        </w:rPr>
                        <w:t>the</w:t>
                      </w:r>
                      <w:r>
                        <w:rPr>
                          <w:color w:val="000000"/>
                          <w:spacing w:val="-11"/>
                        </w:rPr>
                        <w:t xml:space="preserve"> </w:t>
                      </w:r>
                      <w:r>
                        <w:rPr>
                          <w:color w:val="000000"/>
                        </w:rPr>
                        <w:t>description</w:t>
                      </w:r>
                      <w:r>
                        <w:rPr>
                          <w:color w:val="000000"/>
                          <w:spacing w:val="-10"/>
                        </w:rPr>
                        <w:t xml:space="preserve"> </w:t>
                      </w:r>
                      <w:r>
                        <w:rPr>
                          <w:color w:val="000000"/>
                        </w:rPr>
                        <w:t>of</w:t>
                      </w:r>
                      <w:r>
                        <w:rPr>
                          <w:color w:val="000000"/>
                          <w:spacing w:val="-9"/>
                        </w:rPr>
                        <w:t xml:space="preserve"> </w:t>
                      </w:r>
                      <w:r>
                        <w:rPr>
                          <w:color w:val="000000"/>
                        </w:rPr>
                        <w:t>the</w:t>
                      </w:r>
                      <w:r>
                        <w:rPr>
                          <w:color w:val="000000"/>
                          <w:spacing w:val="-11"/>
                        </w:rPr>
                        <w:t xml:space="preserve"> </w:t>
                      </w:r>
                      <w:r>
                        <w:rPr>
                          <w:color w:val="000000"/>
                        </w:rPr>
                        <w:t>process</w:t>
                      </w:r>
                      <w:r>
                        <w:rPr>
                          <w:color w:val="000000"/>
                          <w:spacing w:val="-8"/>
                        </w:rPr>
                        <w:t xml:space="preserve"> </w:t>
                      </w:r>
                      <w:r>
                        <w:rPr>
                          <w:color w:val="000000"/>
                        </w:rPr>
                        <w:t>plus</w:t>
                      </w:r>
                      <w:r>
                        <w:rPr>
                          <w:color w:val="000000"/>
                          <w:spacing w:val="-8"/>
                        </w:rPr>
                        <w:t xml:space="preserve"> </w:t>
                      </w:r>
                      <w:r>
                        <w:rPr>
                          <w:color w:val="000000"/>
                        </w:rPr>
                        <w:t>output</w:t>
                      </w:r>
                      <w:r>
                        <w:rPr>
                          <w:color w:val="000000"/>
                          <w:spacing w:val="-7"/>
                        </w:rPr>
                        <w:t xml:space="preserve"> </w:t>
                      </w:r>
                      <w:r>
                        <w:rPr>
                          <w:color w:val="000000"/>
                        </w:rPr>
                        <w:t>generated</w:t>
                      </w:r>
                      <w:r>
                        <w:rPr>
                          <w:color w:val="000000"/>
                          <w:spacing w:val="-11"/>
                        </w:rPr>
                        <w:t xml:space="preserve"> </w:t>
                      </w:r>
                      <w:r>
                        <w:rPr>
                          <w:color w:val="000000"/>
                        </w:rPr>
                        <w:t>by</w:t>
                      </w:r>
                      <w:r>
                        <w:rPr>
                          <w:color w:val="000000"/>
                          <w:spacing w:val="-13"/>
                        </w:rPr>
                        <w:t xml:space="preserve"> </w:t>
                      </w:r>
                      <w:r>
                        <w:rPr>
                          <w:color w:val="000000"/>
                        </w:rPr>
                        <w:t>such</w:t>
                      </w:r>
                      <w:r>
                        <w:rPr>
                          <w:color w:val="000000"/>
                          <w:spacing w:val="-11"/>
                        </w:rPr>
                        <w:t xml:space="preserve"> </w:t>
                      </w:r>
                      <w:r>
                        <w:rPr>
                          <w:color w:val="000000"/>
                        </w:rPr>
                        <w:t>process.</w:t>
                      </w:r>
                      <w:r>
                        <w:rPr>
                          <w:color w:val="000000"/>
                          <w:spacing w:val="-4"/>
                        </w:rPr>
                        <w:t xml:space="preserve"> </w:t>
                      </w:r>
                      <w:r>
                        <w:rPr>
                          <w:color w:val="000000"/>
                        </w:rPr>
                        <w:t>It</w:t>
                      </w:r>
                      <w:r>
                        <w:rPr>
                          <w:color w:val="000000"/>
                          <w:spacing w:val="-8"/>
                        </w:rPr>
                        <w:t xml:space="preserve"> </w:t>
                      </w:r>
                      <w:r>
                        <w:rPr>
                          <w:color w:val="000000"/>
                        </w:rPr>
                        <w:t>seems</w:t>
                      </w:r>
                      <w:r>
                        <w:rPr>
                          <w:color w:val="000000"/>
                          <w:spacing w:val="-8"/>
                        </w:rPr>
                        <w:t xml:space="preserve"> </w:t>
                      </w:r>
                      <w:r>
                        <w:rPr>
                          <w:color w:val="000000"/>
                        </w:rPr>
                        <w:t>to</w:t>
                      </w:r>
                      <w:r>
                        <w:rPr>
                          <w:color w:val="000000"/>
                          <w:spacing w:val="-8"/>
                        </w:rPr>
                        <w:t xml:space="preserve"> </w:t>
                      </w:r>
                      <w:r>
                        <w:rPr>
                          <w:color w:val="000000"/>
                        </w:rPr>
                        <w:t>be</w:t>
                      </w:r>
                      <w:r>
                        <w:rPr>
                          <w:color w:val="000000"/>
                          <w:spacing w:val="-9"/>
                        </w:rPr>
                        <w:t xml:space="preserve"> </w:t>
                      </w:r>
                      <w:r>
                        <w:rPr>
                          <w:color w:val="000000"/>
                        </w:rPr>
                        <w:t>a</w:t>
                      </w:r>
                      <w:r>
                        <w:rPr>
                          <w:color w:val="000000"/>
                          <w:spacing w:val="-12"/>
                        </w:rPr>
                        <w:t xml:space="preserve"> </w:t>
                      </w:r>
                      <w:r>
                        <w:rPr>
                          <w:color w:val="000000"/>
                        </w:rPr>
                        <w:t>hybrid between systems and cartographic schools.</w:t>
                      </w:r>
                    </w:p>
                  </w:txbxContent>
                </v:textbox>
                <w10:wrap type="topAndBottom"/>
              </v:shape>
            </w:pict>
          </mc:Fallback>
        </mc:AlternateContent>
      </w:r>
      <w:r>
        <w:rPr>
          <w:sz w:val="19"/>
        </w:rPr>
        <mc:AlternateContent>
          <mc:Choice Requires="wps">
            <w:drawing>
              <wp:anchor distT="0" distB="0" distL="0" distR="0" simplePos="0" relativeHeight="251671552" behindDoc="1" locked="0" layoutInCell="1" allowOverlap="1">
                <wp:simplePos x="0" y="0"/>
                <wp:positionH relativeFrom="page">
                  <wp:posOffset>610235</wp:posOffset>
                </wp:positionH>
                <wp:positionV relativeFrom="paragraph">
                  <wp:posOffset>2698750</wp:posOffset>
                </wp:positionV>
                <wp:extent cx="6667500" cy="806450"/>
                <wp:effectExtent l="0" t="0" r="0" b="0"/>
                <wp:wrapTopAndBottom/>
                <wp:docPr id="22" name="Textbox 22"/>
                <wp:cNvGraphicFramePr/>
                <a:graphic xmlns:a="http://schemas.openxmlformats.org/drawingml/2006/main">
                  <a:graphicData uri="http://schemas.microsoft.com/office/word/2010/wordprocessingShape">
                    <wps:wsp>
                      <wps:cNvSpPr txBox="1"/>
                      <wps:spPr>
                        <a:xfrm>
                          <a:off x="0" y="0"/>
                          <a:ext cx="6667500" cy="806450"/>
                        </a:xfrm>
                        <a:prstGeom prst="rect">
                          <a:avLst/>
                        </a:prstGeom>
                        <a:solidFill>
                          <a:srgbClr val="F6F6F6"/>
                        </a:solidFill>
                      </wps:spPr>
                      <wps:txbx>
                        <w:txbxContent>
                          <w:p w14:paraId="2BD9F480">
                            <w:pPr>
                              <w:pStyle w:val="7"/>
                              <w:spacing w:before="35"/>
                              <w:rPr>
                                <w:color w:val="000000"/>
                              </w:rPr>
                            </w:pPr>
                          </w:p>
                          <w:p w14:paraId="64C1C12C">
                            <w:pPr>
                              <w:pStyle w:val="7"/>
                              <w:spacing w:line="276" w:lineRule="auto"/>
                              <w:ind w:left="29" w:right="26"/>
                              <w:jc w:val="both"/>
                              <w:rPr>
                                <w:color w:val="000000"/>
                              </w:rPr>
                            </w:pPr>
                            <w:r>
                              <w:rPr>
                                <w:color w:val="000000"/>
                              </w:rPr>
                              <w:t>Earl</w:t>
                            </w:r>
                            <w:r>
                              <w:rPr>
                                <w:color w:val="000000"/>
                                <w:spacing w:val="-3"/>
                              </w:rPr>
                              <w:t xml:space="preserve"> </w:t>
                            </w:r>
                            <w:r>
                              <w:rPr>
                                <w:color w:val="000000"/>
                              </w:rPr>
                              <w:t>classified</w:t>
                            </w:r>
                            <w:r>
                              <w:rPr>
                                <w:color w:val="000000"/>
                                <w:spacing w:val="-3"/>
                              </w:rPr>
                              <w:t xml:space="preserve"> </w:t>
                            </w:r>
                            <w:r>
                              <w:rPr>
                                <w:color w:val="000000"/>
                              </w:rPr>
                              <w:t>these</w:t>
                            </w:r>
                            <w:r>
                              <w:rPr>
                                <w:color w:val="000000"/>
                                <w:spacing w:val="-4"/>
                              </w:rPr>
                              <w:t xml:space="preserve"> </w:t>
                            </w:r>
                            <w:r>
                              <w:rPr>
                                <w:color w:val="000000"/>
                              </w:rPr>
                              <w:t>three</w:t>
                            </w:r>
                            <w:r>
                              <w:rPr>
                                <w:color w:val="000000"/>
                                <w:spacing w:val="-4"/>
                              </w:rPr>
                              <w:t xml:space="preserve"> </w:t>
                            </w:r>
                            <w:r>
                              <w:rPr>
                                <w:color w:val="000000"/>
                              </w:rPr>
                              <w:t>schools</w:t>
                            </w:r>
                            <w:r>
                              <w:rPr>
                                <w:color w:val="000000"/>
                                <w:spacing w:val="-3"/>
                              </w:rPr>
                              <w:t xml:space="preserve"> </w:t>
                            </w:r>
                            <w:r>
                              <w:rPr>
                                <w:color w:val="000000"/>
                              </w:rPr>
                              <w:t>i.e.</w:t>
                            </w:r>
                            <w:r>
                              <w:rPr>
                                <w:color w:val="000000"/>
                                <w:spacing w:val="-3"/>
                              </w:rPr>
                              <w:t xml:space="preserve"> </w:t>
                            </w:r>
                            <w:r>
                              <w:rPr>
                                <w:color w:val="000000"/>
                              </w:rPr>
                              <w:t>process,</w:t>
                            </w:r>
                            <w:r>
                              <w:rPr>
                                <w:color w:val="000000"/>
                                <w:spacing w:val="-3"/>
                              </w:rPr>
                              <w:t xml:space="preserve"> </w:t>
                            </w:r>
                            <w:r>
                              <w:rPr>
                                <w:color w:val="000000"/>
                              </w:rPr>
                              <w:t>cartographic</w:t>
                            </w:r>
                            <w:r>
                              <w:rPr>
                                <w:color w:val="000000"/>
                                <w:spacing w:val="-3"/>
                              </w:rPr>
                              <w:t xml:space="preserve"> </w:t>
                            </w:r>
                            <w:r>
                              <w:rPr>
                                <w:color w:val="000000"/>
                              </w:rPr>
                              <w:t>and</w:t>
                            </w:r>
                            <w:r>
                              <w:rPr>
                                <w:color w:val="000000"/>
                                <w:spacing w:val="-3"/>
                              </w:rPr>
                              <w:t xml:space="preserve"> </w:t>
                            </w:r>
                            <w:r>
                              <w:rPr>
                                <w:color w:val="000000"/>
                              </w:rPr>
                              <w:t>systems</w:t>
                            </w:r>
                            <w:r>
                              <w:rPr>
                                <w:color w:val="000000"/>
                                <w:spacing w:val="-3"/>
                              </w:rPr>
                              <w:t xml:space="preserve"> </w:t>
                            </w:r>
                            <w:r>
                              <w:rPr>
                                <w:color w:val="000000"/>
                              </w:rPr>
                              <w:t>in</w:t>
                            </w:r>
                            <w:r>
                              <w:rPr>
                                <w:color w:val="000000"/>
                                <w:spacing w:val="-1"/>
                              </w:rPr>
                              <w:t xml:space="preserve"> </w:t>
                            </w:r>
                            <w:r>
                              <w:rPr>
                                <w:color w:val="000000"/>
                              </w:rPr>
                              <w:t>the</w:t>
                            </w:r>
                            <w:r>
                              <w:rPr>
                                <w:color w:val="000000"/>
                                <w:spacing w:val="-3"/>
                              </w:rPr>
                              <w:t xml:space="preserve"> </w:t>
                            </w:r>
                            <w:r>
                              <w:rPr>
                                <w:color w:val="000000"/>
                              </w:rPr>
                              <w:t>"technocratic"</w:t>
                            </w:r>
                            <w:r>
                              <w:rPr>
                                <w:color w:val="000000"/>
                                <w:spacing w:val="-3"/>
                              </w:rPr>
                              <w:t xml:space="preserve"> </w:t>
                            </w:r>
                            <w:r>
                              <w:rPr>
                                <w:color w:val="000000"/>
                              </w:rPr>
                              <w:t>category.</w:t>
                            </w:r>
                            <w:r>
                              <w:rPr>
                                <w:color w:val="000000"/>
                                <w:spacing w:val="-3"/>
                              </w:rPr>
                              <w:t xml:space="preserve"> </w:t>
                            </w:r>
                            <w:r>
                              <w:rPr>
                                <w:color w:val="000000"/>
                              </w:rPr>
                              <w:t>They lack knowledge on business performance improvements, even though this missing knowledge is available within the organization and can be transferred effectively and accurately.</w:t>
                            </w:r>
                          </w:p>
                        </w:txbxContent>
                      </wps:txbx>
                      <wps:bodyPr wrap="square" lIns="0" tIns="0" rIns="0" bIns="0" rtlCol="0">
                        <a:noAutofit/>
                      </wps:bodyPr>
                    </wps:wsp>
                  </a:graphicData>
                </a:graphic>
              </wp:anchor>
            </w:drawing>
          </mc:Choice>
          <mc:Fallback>
            <w:pict>
              <v:shape id="Textbox 22" o:spid="_x0000_s1026" o:spt="202" type="#_x0000_t202" style="position:absolute;left:0pt;margin-left:48.05pt;margin-top:212.5pt;height:63.5pt;width:525pt;mso-position-horizontal-relative:page;mso-wrap-distance-bottom:0pt;mso-wrap-distance-top:0pt;z-index:-251644928;mso-width-relative:page;mso-height-relative:page;" fillcolor="#F6F6F6" filled="t" stroked="f" coordsize="21600,21600" o:gfxdata="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s7xV9kAAAALAQAADwAAAAAAAAABACAAAAAi&#10;AAAAZHJzL2Rvd25yZXYueG1sUEsBAhQAFAAAAAgAh07iQNydLWXQAQAAqgMAAA4AAAAAAAAAAQAg&#10;AAAAKAEAAGRycy9lMm9Eb2MueG1sUEsFBgAAAAAGAAYAWQEAAGoFAAAAAA==&#10;">
                <v:fill on="t" focussize="0,0"/>
                <v:stroke on="f"/>
                <v:imagedata o:title=""/>
                <o:lock v:ext="edit" aspectratio="f"/>
                <v:textbox inset="0mm,0mm,0mm,0mm">
                  <w:txbxContent>
                    <w:p w14:paraId="2BD9F480">
                      <w:pPr>
                        <w:pStyle w:val="7"/>
                        <w:spacing w:before="35"/>
                        <w:rPr>
                          <w:color w:val="000000"/>
                        </w:rPr>
                      </w:pPr>
                    </w:p>
                    <w:p w14:paraId="64C1C12C">
                      <w:pPr>
                        <w:pStyle w:val="7"/>
                        <w:spacing w:line="276" w:lineRule="auto"/>
                        <w:ind w:left="29" w:right="26"/>
                        <w:jc w:val="both"/>
                        <w:rPr>
                          <w:color w:val="000000"/>
                        </w:rPr>
                      </w:pPr>
                      <w:r>
                        <w:rPr>
                          <w:color w:val="000000"/>
                        </w:rPr>
                        <w:t>Earl</w:t>
                      </w:r>
                      <w:r>
                        <w:rPr>
                          <w:color w:val="000000"/>
                          <w:spacing w:val="-3"/>
                        </w:rPr>
                        <w:t xml:space="preserve"> </w:t>
                      </w:r>
                      <w:r>
                        <w:rPr>
                          <w:color w:val="000000"/>
                        </w:rPr>
                        <w:t>classified</w:t>
                      </w:r>
                      <w:r>
                        <w:rPr>
                          <w:color w:val="000000"/>
                          <w:spacing w:val="-3"/>
                        </w:rPr>
                        <w:t xml:space="preserve"> </w:t>
                      </w:r>
                      <w:r>
                        <w:rPr>
                          <w:color w:val="000000"/>
                        </w:rPr>
                        <w:t>these</w:t>
                      </w:r>
                      <w:r>
                        <w:rPr>
                          <w:color w:val="000000"/>
                          <w:spacing w:val="-4"/>
                        </w:rPr>
                        <w:t xml:space="preserve"> </w:t>
                      </w:r>
                      <w:r>
                        <w:rPr>
                          <w:color w:val="000000"/>
                        </w:rPr>
                        <w:t>three</w:t>
                      </w:r>
                      <w:r>
                        <w:rPr>
                          <w:color w:val="000000"/>
                          <w:spacing w:val="-4"/>
                        </w:rPr>
                        <w:t xml:space="preserve"> </w:t>
                      </w:r>
                      <w:r>
                        <w:rPr>
                          <w:color w:val="000000"/>
                        </w:rPr>
                        <w:t>schools</w:t>
                      </w:r>
                      <w:r>
                        <w:rPr>
                          <w:color w:val="000000"/>
                          <w:spacing w:val="-3"/>
                        </w:rPr>
                        <w:t xml:space="preserve"> </w:t>
                      </w:r>
                      <w:r>
                        <w:rPr>
                          <w:color w:val="000000"/>
                        </w:rPr>
                        <w:t>i.e.</w:t>
                      </w:r>
                      <w:r>
                        <w:rPr>
                          <w:color w:val="000000"/>
                          <w:spacing w:val="-3"/>
                        </w:rPr>
                        <w:t xml:space="preserve"> </w:t>
                      </w:r>
                      <w:r>
                        <w:rPr>
                          <w:color w:val="000000"/>
                        </w:rPr>
                        <w:t>process,</w:t>
                      </w:r>
                      <w:r>
                        <w:rPr>
                          <w:color w:val="000000"/>
                          <w:spacing w:val="-3"/>
                        </w:rPr>
                        <w:t xml:space="preserve"> </w:t>
                      </w:r>
                      <w:r>
                        <w:rPr>
                          <w:color w:val="000000"/>
                        </w:rPr>
                        <w:t>cartographic</w:t>
                      </w:r>
                      <w:r>
                        <w:rPr>
                          <w:color w:val="000000"/>
                          <w:spacing w:val="-3"/>
                        </w:rPr>
                        <w:t xml:space="preserve"> </w:t>
                      </w:r>
                      <w:r>
                        <w:rPr>
                          <w:color w:val="000000"/>
                        </w:rPr>
                        <w:t>and</w:t>
                      </w:r>
                      <w:r>
                        <w:rPr>
                          <w:color w:val="000000"/>
                          <w:spacing w:val="-3"/>
                        </w:rPr>
                        <w:t xml:space="preserve"> </w:t>
                      </w:r>
                      <w:r>
                        <w:rPr>
                          <w:color w:val="000000"/>
                        </w:rPr>
                        <w:t>systems</w:t>
                      </w:r>
                      <w:r>
                        <w:rPr>
                          <w:color w:val="000000"/>
                          <w:spacing w:val="-3"/>
                        </w:rPr>
                        <w:t xml:space="preserve"> </w:t>
                      </w:r>
                      <w:r>
                        <w:rPr>
                          <w:color w:val="000000"/>
                        </w:rPr>
                        <w:t>in</w:t>
                      </w:r>
                      <w:r>
                        <w:rPr>
                          <w:color w:val="000000"/>
                          <w:spacing w:val="-1"/>
                        </w:rPr>
                        <w:t xml:space="preserve"> </w:t>
                      </w:r>
                      <w:r>
                        <w:rPr>
                          <w:color w:val="000000"/>
                        </w:rPr>
                        <w:t>the</w:t>
                      </w:r>
                      <w:r>
                        <w:rPr>
                          <w:color w:val="000000"/>
                          <w:spacing w:val="-3"/>
                        </w:rPr>
                        <w:t xml:space="preserve"> </w:t>
                      </w:r>
                      <w:r>
                        <w:rPr>
                          <w:color w:val="000000"/>
                        </w:rPr>
                        <w:t>"technocratic"</w:t>
                      </w:r>
                      <w:r>
                        <w:rPr>
                          <w:color w:val="000000"/>
                          <w:spacing w:val="-3"/>
                        </w:rPr>
                        <w:t xml:space="preserve"> </w:t>
                      </w:r>
                      <w:r>
                        <w:rPr>
                          <w:color w:val="000000"/>
                        </w:rPr>
                        <w:t>category.</w:t>
                      </w:r>
                      <w:r>
                        <w:rPr>
                          <w:color w:val="000000"/>
                          <w:spacing w:val="-3"/>
                        </w:rPr>
                        <w:t xml:space="preserve"> </w:t>
                      </w:r>
                      <w:r>
                        <w:rPr>
                          <w:color w:val="000000"/>
                        </w:rPr>
                        <w:t>They lack knowledge on business performance improvements, even though this missing knowledge is available within the organization and can be transferred effectively and accurately.</w:t>
                      </w:r>
                    </w:p>
                  </w:txbxContent>
                </v:textbox>
                <w10:wrap type="topAndBottom"/>
              </v:shape>
            </w:pict>
          </mc:Fallback>
        </mc:AlternateContent>
      </w:r>
      <w:r>
        <w:rPr>
          <w:sz w:val="19"/>
        </w:rPr>
        <mc:AlternateContent>
          <mc:Choice Requires="wps">
            <w:drawing>
              <wp:anchor distT="0" distB="0" distL="0" distR="0" simplePos="0" relativeHeight="251672576" behindDoc="1" locked="0" layoutInCell="1" allowOverlap="1">
                <wp:simplePos x="0" y="0"/>
                <wp:positionH relativeFrom="page">
                  <wp:posOffset>840105</wp:posOffset>
                </wp:positionH>
                <wp:positionV relativeFrom="paragraph">
                  <wp:posOffset>3683000</wp:posOffset>
                </wp:positionV>
                <wp:extent cx="6438265" cy="2628265"/>
                <wp:effectExtent l="0" t="0" r="0" b="0"/>
                <wp:wrapTopAndBottom/>
                <wp:docPr id="23" name="Textbox 23"/>
                <wp:cNvGraphicFramePr/>
                <a:graphic xmlns:a="http://schemas.openxmlformats.org/drawingml/2006/main">
                  <a:graphicData uri="http://schemas.microsoft.com/office/word/2010/wordprocessingShape">
                    <wps:wsp>
                      <wps:cNvSpPr txBox="1"/>
                      <wps:spPr>
                        <a:xfrm>
                          <a:off x="0" y="0"/>
                          <a:ext cx="6438265" cy="2628265"/>
                        </a:xfrm>
                        <a:prstGeom prst="rect">
                          <a:avLst/>
                        </a:prstGeom>
                        <a:solidFill>
                          <a:srgbClr val="F6F6F6"/>
                        </a:solidFill>
                      </wps:spPr>
                      <wps:txbx>
                        <w:txbxContent>
                          <w:p w14:paraId="78CDE2BA">
                            <w:pPr>
                              <w:pStyle w:val="7"/>
                              <w:numPr>
                                <w:ilvl w:val="0"/>
                                <w:numId w:val="3"/>
                              </w:numPr>
                              <w:tabs>
                                <w:tab w:val="left" w:pos="388"/>
                              </w:tabs>
                              <w:spacing w:before="0" w:after="0" w:line="240" w:lineRule="auto"/>
                              <w:ind w:left="388" w:right="32" w:hanging="360"/>
                              <w:jc w:val="both"/>
                              <w:rPr>
                                <w:color w:val="000000"/>
                              </w:rPr>
                            </w:pPr>
                            <w:r>
                              <w:rPr>
                                <w:b/>
                                <w:color w:val="000000"/>
                              </w:rPr>
                              <w:t>Commercial school</w:t>
                            </w:r>
                            <w:r>
                              <w:rPr>
                                <w:color w:val="000000"/>
                              </w:rPr>
                              <w:t>. As the name suggests, this school seeks to market and sell knowledge as a commodity. Unlike the technocratic schools where knowledge is accessed and shared to knowledge seekers, this school restricts knowledge to customers an organization considers profitable. It is the only one Earl categorized as "economic".</w:t>
                            </w:r>
                          </w:p>
                          <w:p w14:paraId="5FD7FD89">
                            <w:pPr>
                              <w:pStyle w:val="7"/>
                              <w:numPr>
                                <w:ilvl w:val="0"/>
                                <w:numId w:val="3"/>
                              </w:numPr>
                              <w:tabs>
                                <w:tab w:val="left" w:pos="388"/>
                              </w:tabs>
                              <w:spacing w:before="0" w:after="0" w:line="240" w:lineRule="auto"/>
                              <w:ind w:left="388" w:right="26" w:hanging="360"/>
                              <w:jc w:val="both"/>
                              <w:rPr>
                                <w:color w:val="000000"/>
                              </w:rPr>
                            </w:pPr>
                            <w:r>
                              <w:rPr>
                                <w:b/>
                                <w:color w:val="000000"/>
                              </w:rPr>
                              <w:t>Organizational</w:t>
                            </w:r>
                            <w:r>
                              <w:rPr>
                                <w:b/>
                                <w:color w:val="000000"/>
                                <w:spacing w:val="-3"/>
                              </w:rPr>
                              <w:t xml:space="preserve"> </w:t>
                            </w:r>
                            <w:r>
                              <w:rPr>
                                <w:b/>
                                <w:color w:val="000000"/>
                              </w:rPr>
                              <w:t>school</w:t>
                            </w:r>
                            <w:r>
                              <w:rPr>
                                <w:color w:val="000000"/>
                              </w:rPr>
                              <w:t>.</w:t>
                            </w:r>
                            <w:r>
                              <w:rPr>
                                <w:color w:val="000000"/>
                                <w:spacing w:val="-3"/>
                              </w:rPr>
                              <w:t xml:space="preserve"> </w:t>
                            </w:r>
                            <w:r>
                              <w:rPr>
                                <w:color w:val="000000"/>
                              </w:rPr>
                              <w:t>This</w:t>
                            </w:r>
                            <w:r>
                              <w:rPr>
                                <w:color w:val="000000"/>
                                <w:spacing w:val="-3"/>
                              </w:rPr>
                              <w:t xml:space="preserve"> </w:t>
                            </w:r>
                            <w:r>
                              <w:rPr>
                                <w:color w:val="000000"/>
                              </w:rPr>
                              <w:t>school</w:t>
                            </w:r>
                            <w:r>
                              <w:rPr>
                                <w:color w:val="000000"/>
                                <w:spacing w:val="-3"/>
                              </w:rPr>
                              <w:t xml:space="preserve"> </w:t>
                            </w:r>
                            <w:r>
                              <w:rPr>
                                <w:color w:val="000000"/>
                              </w:rPr>
                              <w:t>focuses</w:t>
                            </w:r>
                            <w:r>
                              <w:rPr>
                                <w:color w:val="000000"/>
                                <w:spacing w:val="-3"/>
                              </w:rPr>
                              <w:t xml:space="preserve"> </w:t>
                            </w:r>
                            <w:r>
                              <w:rPr>
                                <w:color w:val="000000"/>
                              </w:rPr>
                              <w:t>on</w:t>
                            </w:r>
                            <w:r>
                              <w:rPr>
                                <w:color w:val="000000"/>
                                <w:spacing w:val="-1"/>
                              </w:rPr>
                              <w:t xml:space="preserve"> </w:t>
                            </w:r>
                            <w:r>
                              <w:rPr>
                                <w:color w:val="000000"/>
                              </w:rPr>
                              <w:t>collaborating</w:t>
                            </w:r>
                            <w:r>
                              <w:rPr>
                                <w:color w:val="000000"/>
                                <w:spacing w:val="-3"/>
                              </w:rPr>
                              <w:t xml:space="preserve"> </w:t>
                            </w:r>
                            <w:r>
                              <w:rPr>
                                <w:color w:val="000000"/>
                              </w:rPr>
                              <w:t>knowledge</w:t>
                            </w:r>
                            <w:r>
                              <w:rPr>
                                <w:color w:val="000000"/>
                                <w:spacing w:val="-2"/>
                              </w:rPr>
                              <w:t xml:space="preserve"> </w:t>
                            </w:r>
                            <w:r>
                              <w:rPr>
                                <w:color w:val="000000"/>
                              </w:rPr>
                              <w:t>in</w:t>
                            </w:r>
                            <w:r>
                              <w:rPr>
                                <w:color w:val="000000"/>
                                <w:spacing w:val="-3"/>
                              </w:rPr>
                              <w:t xml:space="preserve"> </w:t>
                            </w:r>
                            <w:r>
                              <w:rPr>
                                <w:color w:val="000000"/>
                              </w:rPr>
                              <w:t>a</w:t>
                            </w:r>
                            <w:r>
                              <w:rPr>
                                <w:color w:val="000000"/>
                                <w:spacing w:val="-4"/>
                              </w:rPr>
                              <w:t xml:space="preserve"> </w:t>
                            </w:r>
                            <w:r>
                              <w:rPr>
                                <w:color w:val="000000"/>
                              </w:rPr>
                              <w:t>learning</w:t>
                            </w:r>
                            <w:r>
                              <w:rPr>
                                <w:color w:val="000000"/>
                                <w:spacing w:val="-2"/>
                              </w:rPr>
                              <w:t xml:space="preserve"> </w:t>
                            </w:r>
                            <w:r>
                              <w:rPr>
                                <w:color w:val="000000"/>
                              </w:rPr>
                              <w:t>community</w:t>
                            </w:r>
                            <w:r>
                              <w:rPr>
                                <w:color w:val="000000"/>
                                <w:spacing w:val="-3"/>
                              </w:rPr>
                              <w:t xml:space="preserve"> </w:t>
                            </w:r>
                            <w:r>
                              <w:rPr>
                                <w:color w:val="000000"/>
                              </w:rPr>
                              <w:t>by strengthening the ties between different knowledge holders. It is a community of practice (CoP).</w:t>
                            </w:r>
                          </w:p>
                          <w:p w14:paraId="5A2CD64F">
                            <w:pPr>
                              <w:pStyle w:val="7"/>
                              <w:numPr>
                                <w:ilvl w:val="0"/>
                                <w:numId w:val="3"/>
                              </w:numPr>
                              <w:tabs>
                                <w:tab w:val="left" w:pos="388"/>
                              </w:tabs>
                              <w:spacing w:before="0" w:after="0" w:line="240" w:lineRule="auto"/>
                              <w:ind w:left="388" w:right="21" w:hanging="360"/>
                              <w:jc w:val="both"/>
                              <w:rPr>
                                <w:color w:val="000000"/>
                              </w:rPr>
                            </w:pPr>
                            <w:r>
                              <w:rPr>
                                <w:b/>
                                <w:color w:val="000000"/>
                              </w:rPr>
                              <w:t>Spatial school</w:t>
                            </w:r>
                            <w:r>
                              <w:rPr>
                                <w:color w:val="000000"/>
                              </w:rPr>
                              <w:t>. This school fronts its argument that modern management practices - such as hierarchical structures -, commercial buildings and technology are an antithesis to a conducive environment</w:t>
                            </w:r>
                            <w:r>
                              <w:rPr>
                                <w:color w:val="000000"/>
                                <w:spacing w:val="-8"/>
                              </w:rPr>
                              <w:t xml:space="preserve"> </w:t>
                            </w:r>
                            <w:r>
                              <w:rPr>
                                <w:color w:val="000000"/>
                              </w:rPr>
                              <w:t>for</w:t>
                            </w:r>
                            <w:r>
                              <w:rPr>
                                <w:color w:val="000000"/>
                                <w:spacing w:val="-10"/>
                              </w:rPr>
                              <w:t xml:space="preserve"> </w:t>
                            </w:r>
                            <w:r>
                              <w:rPr>
                                <w:color w:val="000000"/>
                              </w:rPr>
                              <w:t>learning,</w:t>
                            </w:r>
                            <w:r>
                              <w:rPr>
                                <w:color w:val="000000"/>
                                <w:spacing w:val="-3"/>
                              </w:rPr>
                              <w:t xml:space="preserve"> </w:t>
                            </w:r>
                            <w:r>
                              <w:rPr>
                                <w:color w:val="000000"/>
                              </w:rPr>
                              <w:t>knowledge</w:t>
                            </w:r>
                            <w:r>
                              <w:rPr>
                                <w:color w:val="000000"/>
                                <w:spacing w:val="-7"/>
                              </w:rPr>
                              <w:t xml:space="preserve"> </w:t>
                            </w:r>
                            <w:r>
                              <w:rPr>
                                <w:color w:val="000000"/>
                              </w:rPr>
                              <w:t>sharing,</w:t>
                            </w:r>
                            <w:r>
                              <w:rPr>
                                <w:color w:val="000000"/>
                                <w:spacing w:val="-8"/>
                              </w:rPr>
                              <w:t xml:space="preserve"> </w:t>
                            </w:r>
                            <w:r>
                              <w:rPr>
                                <w:color w:val="000000"/>
                              </w:rPr>
                              <w:t>discussions</w:t>
                            </w:r>
                            <w:r>
                              <w:rPr>
                                <w:color w:val="000000"/>
                                <w:spacing w:val="-7"/>
                              </w:rPr>
                              <w:t xml:space="preserve"> </w:t>
                            </w:r>
                            <w:r>
                              <w:rPr>
                                <w:color w:val="000000"/>
                              </w:rPr>
                              <w:t>and</w:t>
                            </w:r>
                            <w:r>
                              <w:rPr>
                                <w:color w:val="000000"/>
                                <w:spacing w:val="-8"/>
                              </w:rPr>
                              <w:t xml:space="preserve"> </w:t>
                            </w:r>
                            <w:r>
                              <w:rPr>
                                <w:color w:val="000000"/>
                              </w:rPr>
                              <w:t>bonding.</w:t>
                            </w:r>
                            <w:r>
                              <w:rPr>
                                <w:color w:val="000000"/>
                                <w:spacing w:val="-3"/>
                              </w:rPr>
                              <w:t xml:space="preserve"> </w:t>
                            </w:r>
                            <w:r>
                              <w:rPr>
                                <w:color w:val="000000"/>
                              </w:rPr>
                              <w:t>It</w:t>
                            </w:r>
                            <w:r>
                              <w:rPr>
                                <w:color w:val="000000"/>
                                <w:spacing w:val="-8"/>
                              </w:rPr>
                              <w:t xml:space="preserve"> </w:t>
                            </w:r>
                            <w:r>
                              <w:rPr>
                                <w:color w:val="000000"/>
                              </w:rPr>
                              <w:t>suggests</w:t>
                            </w:r>
                            <w:r>
                              <w:rPr>
                                <w:color w:val="000000"/>
                                <w:spacing w:val="-7"/>
                              </w:rPr>
                              <w:t xml:space="preserve"> </w:t>
                            </w:r>
                            <w:r>
                              <w:rPr>
                                <w:color w:val="000000"/>
                              </w:rPr>
                              <w:t>that</w:t>
                            </w:r>
                            <w:r>
                              <w:rPr>
                                <w:color w:val="000000"/>
                                <w:spacing w:val="-8"/>
                              </w:rPr>
                              <w:t xml:space="preserve"> </w:t>
                            </w:r>
                            <w:r>
                              <w:rPr>
                                <w:color w:val="000000"/>
                              </w:rPr>
                              <w:t>space</w:t>
                            </w:r>
                            <w:r>
                              <w:rPr>
                                <w:color w:val="000000"/>
                                <w:spacing w:val="-9"/>
                              </w:rPr>
                              <w:t xml:space="preserve"> </w:t>
                            </w:r>
                            <w:r>
                              <w:rPr>
                                <w:color w:val="000000"/>
                              </w:rPr>
                              <w:t>must</w:t>
                            </w:r>
                            <w:r>
                              <w:rPr>
                                <w:color w:val="000000"/>
                                <w:spacing w:val="-5"/>
                              </w:rPr>
                              <w:t xml:space="preserve"> </w:t>
                            </w:r>
                            <w:r>
                              <w:rPr>
                                <w:color w:val="000000"/>
                              </w:rPr>
                              <w:t>be set aside for exciting new ideas to emerge. Thus the name spatial.</w:t>
                            </w:r>
                          </w:p>
                          <w:p w14:paraId="54C9DCD4">
                            <w:pPr>
                              <w:pStyle w:val="7"/>
                              <w:numPr>
                                <w:ilvl w:val="0"/>
                                <w:numId w:val="3"/>
                              </w:numPr>
                              <w:tabs>
                                <w:tab w:val="left" w:pos="388"/>
                              </w:tabs>
                              <w:spacing w:before="0" w:after="0" w:line="240" w:lineRule="auto"/>
                              <w:ind w:left="388" w:right="28" w:hanging="360"/>
                              <w:jc w:val="both"/>
                              <w:rPr>
                                <w:color w:val="000000"/>
                              </w:rPr>
                            </w:pPr>
                            <w:r>
                              <w:rPr>
                                <w:b/>
                                <w:color w:val="000000"/>
                              </w:rPr>
                              <w:t>Strategic school</w:t>
                            </w:r>
                            <w:r>
                              <w:rPr>
                                <w:color w:val="000000"/>
                              </w:rPr>
                              <w:t>. The name says it all. A word of caution though: it doesn't mean that all the other schools cannot support an organization's competitive strategy. The difference of thought with this school compared to others is that in the other schools, not all knowledge is immediately strategic. Also, this school looks at, in addition to the internal improvements and problem solving, the bigger corporate picture.</w:t>
                            </w:r>
                          </w:p>
                        </w:txbxContent>
                      </wps:txbx>
                      <wps:bodyPr wrap="square" lIns="0" tIns="0" rIns="0" bIns="0" rtlCol="0">
                        <a:noAutofit/>
                      </wps:bodyPr>
                    </wps:wsp>
                  </a:graphicData>
                </a:graphic>
              </wp:anchor>
            </w:drawing>
          </mc:Choice>
          <mc:Fallback>
            <w:pict>
              <v:shape id="Textbox 23" o:spid="_x0000_s1026" o:spt="202" type="#_x0000_t202" style="position:absolute;left:0pt;margin-left:66.15pt;margin-top:290pt;height:206.95pt;width:506.95pt;mso-position-horizontal-relative:page;mso-wrap-distance-bottom:0pt;mso-wrap-distance-top:0pt;z-index:-251643904;mso-width-relative:page;mso-height-relative:page;" fillcolor="#F6F6F6" filled="t" stroked="f" coordsize="21600,21600" o:gfxdata="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XFW3atsAAAAMAQAADwAAAAAAAAABACAAAAAi&#10;AAAAZHJzL2Rvd25yZXYueG1sUEsBAhQAFAAAAAgAh07iQB2gB6nOAQAAqwMAAA4AAAAAAAAAAQAg&#10;AAAAKgEAAGRycy9lMm9Eb2MueG1sUEsFBgAAAAAGAAYAWQEAAGoFAAAAAA==&#10;">
                <v:fill on="t" focussize="0,0"/>
                <v:stroke on="f"/>
                <v:imagedata o:title=""/>
                <o:lock v:ext="edit" aspectratio="f"/>
                <v:textbox inset="0mm,0mm,0mm,0mm">
                  <w:txbxContent>
                    <w:p w14:paraId="78CDE2BA">
                      <w:pPr>
                        <w:pStyle w:val="7"/>
                        <w:numPr>
                          <w:ilvl w:val="0"/>
                          <w:numId w:val="3"/>
                        </w:numPr>
                        <w:tabs>
                          <w:tab w:val="left" w:pos="388"/>
                        </w:tabs>
                        <w:spacing w:before="0" w:after="0" w:line="240" w:lineRule="auto"/>
                        <w:ind w:left="388" w:right="32" w:hanging="360"/>
                        <w:jc w:val="both"/>
                        <w:rPr>
                          <w:color w:val="000000"/>
                        </w:rPr>
                      </w:pPr>
                      <w:r>
                        <w:rPr>
                          <w:b/>
                          <w:color w:val="000000"/>
                        </w:rPr>
                        <w:t>Commercial school</w:t>
                      </w:r>
                      <w:r>
                        <w:rPr>
                          <w:color w:val="000000"/>
                        </w:rPr>
                        <w:t>. As the name suggests, this school seeks to market and sell knowledge as a commodity. Unlike the technocratic schools where knowledge is accessed and shared to knowledge seekers, this school restricts knowledge to customers an organization considers profitable. It is the only one Earl categorized as "economic".</w:t>
                      </w:r>
                    </w:p>
                    <w:p w14:paraId="5FD7FD89">
                      <w:pPr>
                        <w:pStyle w:val="7"/>
                        <w:numPr>
                          <w:ilvl w:val="0"/>
                          <w:numId w:val="3"/>
                        </w:numPr>
                        <w:tabs>
                          <w:tab w:val="left" w:pos="388"/>
                        </w:tabs>
                        <w:spacing w:before="0" w:after="0" w:line="240" w:lineRule="auto"/>
                        <w:ind w:left="388" w:right="26" w:hanging="360"/>
                        <w:jc w:val="both"/>
                        <w:rPr>
                          <w:color w:val="000000"/>
                        </w:rPr>
                      </w:pPr>
                      <w:r>
                        <w:rPr>
                          <w:b/>
                          <w:color w:val="000000"/>
                        </w:rPr>
                        <w:t>Organizational</w:t>
                      </w:r>
                      <w:r>
                        <w:rPr>
                          <w:b/>
                          <w:color w:val="000000"/>
                          <w:spacing w:val="-3"/>
                        </w:rPr>
                        <w:t xml:space="preserve"> </w:t>
                      </w:r>
                      <w:r>
                        <w:rPr>
                          <w:b/>
                          <w:color w:val="000000"/>
                        </w:rPr>
                        <w:t>school</w:t>
                      </w:r>
                      <w:r>
                        <w:rPr>
                          <w:color w:val="000000"/>
                        </w:rPr>
                        <w:t>.</w:t>
                      </w:r>
                      <w:r>
                        <w:rPr>
                          <w:color w:val="000000"/>
                          <w:spacing w:val="-3"/>
                        </w:rPr>
                        <w:t xml:space="preserve"> </w:t>
                      </w:r>
                      <w:r>
                        <w:rPr>
                          <w:color w:val="000000"/>
                        </w:rPr>
                        <w:t>This</w:t>
                      </w:r>
                      <w:r>
                        <w:rPr>
                          <w:color w:val="000000"/>
                          <w:spacing w:val="-3"/>
                        </w:rPr>
                        <w:t xml:space="preserve"> </w:t>
                      </w:r>
                      <w:r>
                        <w:rPr>
                          <w:color w:val="000000"/>
                        </w:rPr>
                        <w:t>school</w:t>
                      </w:r>
                      <w:r>
                        <w:rPr>
                          <w:color w:val="000000"/>
                          <w:spacing w:val="-3"/>
                        </w:rPr>
                        <w:t xml:space="preserve"> </w:t>
                      </w:r>
                      <w:r>
                        <w:rPr>
                          <w:color w:val="000000"/>
                        </w:rPr>
                        <w:t>focuses</w:t>
                      </w:r>
                      <w:r>
                        <w:rPr>
                          <w:color w:val="000000"/>
                          <w:spacing w:val="-3"/>
                        </w:rPr>
                        <w:t xml:space="preserve"> </w:t>
                      </w:r>
                      <w:r>
                        <w:rPr>
                          <w:color w:val="000000"/>
                        </w:rPr>
                        <w:t>on</w:t>
                      </w:r>
                      <w:r>
                        <w:rPr>
                          <w:color w:val="000000"/>
                          <w:spacing w:val="-1"/>
                        </w:rPr>
                        <w:t xml:space="preserve"> </w:t>
                      </w:r>
                      <w:r>
                        <w:rPr>
                          <w:color w:val="000000"/>
                        </w:rPr>
                        <w:t>collaborating</w:t>
                      </w:r>
                      <w:r>
                        <w:rPr>
                          <w:color w:val="000000"/>
                          <w:spacing w:val="-3"/>
                        </w:rPr>
                        <w:t xml:space="preserve"> </w:t>
                      </w:r>
                      <w:r>
                        <w:rPr>
                          <w:color w:val="000000"/>
                        </w:rPr>
                        <w:t>knowledge</w:t>
                      </w:r>
                      <w:r>
                        <w:rPr>
                          <w:color w:val="000000"/>
                          <w:spacing w:val="-2"/>
                        </w:rPr>
                        <w:t xml:space="preserve"> </w:t>
                      </w:r>
                      <w:r>
                        <w:rPr>
                          <w:color w:val="000000"/>
                        </w:rPr>
                        <w:t>in</w:t>
                      </w:r>
                      <w:r>
                        <w:rPr>
                          <w:color w:val="000000"/>
                          <w:spacing w:val="-3"/>
                        </w:rPr>
                        <w:t xml:space="preserve"> </w:t>
                      </w:r>
                      <w:r>
                        <w:rPr>
                          <w:color w:val="000000"/>
                        </w:rPr>
                        <w:t>a</w:t>
                      </w:r>
                      <w:r>
                        <w:rPr>
                          <w:color w:val="000000"/>
                          <w:spacing w:val="-4"/>
                        </w:rPr>
                        <w:t xml:space="preserve"> </w:t>
                      </w:r>
                      <w:r>
                        <w:rPr>
                          <w:color w:val="000000"/>
                        </w:rPr>
                        <w:t>learning</w:t>
                      </w:r>
                      <w:r>
                        <w:rPr>
                          <w:color w:val="000000"/>
                          <w:spacing w:val="-2"/>
                        </w:rPr>
                        <w:t xml:space="preserve"> </w:t>
                      </w:r>
                      <w:r>
                        <w:rPr>
                          <w:color w:val="000000"/>
                        </w:rPr>
                        <w:t>community</w:t>
                      </w:r>
                      <w:r>
                        <w:rPr>
                          <w:color w:val="000000"/>
                          <w:spacing w:val="-3"/>
                        </w:rPr>
                        <w:t xml:space="preserve"> </w:t>
                      </w:r>
                      <w:r>
                        <w:rPr>
                          <w:color w:val="000000"/>
                        </w:rPr>
                        <w:t>by strengthening the ties between different knowledge holders. It is a community of practice (CoP).</w:t>
                      </w:r>
                    </w:p>
                    <w:p w14:paraId="5A2CD64F">
                      <w:pPr>
                        <w:pStyle w:val="7"/>
                        <w:numPr>
                          <w:ilvl w:val="0"/>
                          <w:numId w:val="3"/>
                        </w:numPr>
                        <w:tabs>
                          <w:tab w:val="left" w:pos="388"/>
                        </w:tabs>
                        <w:spacing w:before="0" w:after="0" w:line="240" w:lineRule="auto"/>
                        <w:ind w:left="388" w:right="21" w:hanging="360"/>
                        <w:jc w:val="both"/>
                        <w:rPr>
                          <w:color w:val="000000"/>
                        </w:rPr>
                      </w:pPr>
                      <w:r>
                        <w:rPr>
                          <w:b/>
                          <w:color w:val="000000"/>
                        </w:rPr>
                        <w:t>Spatial school</w:t>
                      </w:r>
                      <w:r>
                        <w:rPr>
                          <w:color w:val="000000"/>
                        </w:rPr>
                        <w:t>. This school fronts its argument that modern management practices - such as hierarchical structures -, commercial buildings and technology are an antithesis to a conducive environment</w:t>
                      </w:r>
                      <w:r>
                        <w:rPr>
                          <w:color w:val="000000"/>
                          <w:spacing w:val="-8"/>
                        </w:rPr>
                        <w:t xml:space="preserve"> </w:t>
                      </w:r>
                      <w:r>
                        <w:rPr>
                          <w:color w:val="000000"/>
                        </w:rPr>
                        <w:t>for</w:t>
                      </w:r>
                      <w:r>
                        <w:rPr>
                          <w:color w:val="000000"/>
                          <w:spacing w:val="-10"/>
                        </w:rPr>
                        <w:t xml:space="preserve"> </w:t>
                      </w:r>
                      <w:r>
                        <w:rPr>
                          <w:color w:val="000000"/>
                        </w:rPr>
                        <w:t>learning,</w:t>
                      </w:r>
                      <w:r>
                        <w:rPr>
                          <w:color w:val="000000"/>
                          <w:spacing w:val="-3"/>
                        </w:rPr>
                        <w:t xml:space="preserve"> </w:t>
                      </w:r>
                      <w:r>
                        <w:rPr>
                          <w:color w:val="000000"/>
                        </w:rPr>
                        <w:t>knowledge</w:t>
                      </w:r>
                      <w:r>
                        <w:rPr>
                          <w:color w:val="000000"/>
                          <w:spacing w:val="-7"/>
                        </w:rPr>
                        <w:t xml:space="preserve"> </w:t>
                      </w:r>
                      <w:r>
                        <w:rPr>
                          <w:color w:val="000000"/>
                        </w:rPr>
                        <w:t>sharing,</w:t>
                      </w:r>
                      <w:r>
                        <w:rPr>
                          <w:color w:val="000000"/>
                          <w:spacing w:val="-8"/>
                        </w:rPr>
                        <w:t xml:space="preserve"> </w:t>
                      </w:r>
                      <w:r>
                        <w:rPr>
                          <w:color w:val="000000"/>
                        </w:rPr>
                        <w:t>discussions</w:t>
                      </w:r>
                      <w:r>
                        <w:rPr>
                          <w:color w:val="000000"/>
                          <w:spacing w:val="-7"/>
                        </w:rPr>
                        <w:t xml:space="preserve"> </w:t>
                      </w:r>
                      <w:r>
                        <w:rPr>
                          <w:color w:val="000000"/>
                        </w:rPr>
                        <w:t>and</w:t>
                      </w:r>
                      <w:r>
                        <w:rPr>
                          <w:color w:val="000000"/>
                          <w:spacing w:val="-8"/>
                        </w:rPr>
                        <w:t xml:space="preserve"> </w:t>
                      </w:r>
                      <w:r>
                        <w:rPr>
                          <w:color w:val="000000"/>
                        </w:rPr>
                        <w:t>bonding.</w:t>
                      </w:r>
                      <w:r>
                        <w:rPr>
                          <w:color w:val="000000"/>
                          <w:spacing w:val="-3"/>
                        </w:rPr>
                        <w:t xml:space="preserve"> </w:t>
                      </w:r>
                      <w:r>
                        <w:rPr>
                          <w:color w:val="000000"/>
                        </w:rPr>
                        <w:t>It</w:t>
                      </w:r>
                      <w:r>
                        <w:rPr>
                          <w:color w:val="000000"/>
                          <w:spacing w:val="-8"/>
                        </w:rPr>
                        <w:t xml:space="preserve"> </w:t>
                      </w:r>
                      <w:r>
                        <w:rPr>
                          <w:color w:val="000000"/>
                        </w:rPr>
                        <w:t>suggests</w:t>
                      </w:r>
                      <w:r>
                        <w:rPr>
                          <w:color w:val="000000"/>
                          <w:spacing w:val="-7"/>
                        </w:rPr>
                        <w:t xml:space="preserve"> </w:t>
                      </w:r>
                      <w:r>
                        <w:rPr>
                          <w:color w:val="000000"/>
                        </w:rPr>
                        <w:t>that</w:t>
                      </w:r>
                      <w:r>
                        <w:rPr>
                          <w:color w:val="000000"/>
                          <w:spacing w:val="-8"/>
                        </w:rPr>
                        <w:t xml:space="preserve"> </w:t>
                      </w:r>
                      <w:r>
                        <w:rPr>
                          <w:color w:val="000000"/>
                        </w:rPr>
                        <w:t>space</w:t>
                      </w:r>
                      <w:r>
                        <w:rPr>
                          <w:color w:val="000000"/>
                          <w:spacing w:val="-9"/>
                        </w:rPr>
                        <w:t xml:space="preserve"> </w:t>
                      </w:r>
                      <w:r>
                        <w:rPr>
                          <w:color w:val="000000"/>
                        </w:rPr>
                        <w:t>must</w:t>
                      </w:r>
                      <w:r>
                        <w:rPr>
                          <w:color w:val="000000"/>
                          <w:spacing w:val="-5"/>
                        </w:rPr>
                        <w:t xml:space="preserve"> </w:t>
                      </w:r>
                      <w:r>
                        <w:rPr>
                          <w:color w:val="000000"/>
                        </w:rPr>
                        <w:t>be set aside for exciting new ideas to emerge. Thus the name spatial.</w:t>
                      </w:r>
                    </w:p>
                    <w:p w14:paraId="54C9DCD4">
                      <w:pPr>
                        <w:pStyle w:val="7"/>
                        <w:numPr>
                          <w:ilvl w:val="0"/>
                          <w:numId w:val="3"/>
                        </w:numPr>
                        <w:tabs>
                          <w:tab w:val="left" w:pos="388"/>
                        </w:tabs>
                        <w:spacing w:before="0" w:after="0" w:line="240" w:lineRule="auto"/>
                        <w:ind w:left="388" w:right="28" w:hanging="360"/>
                        <w:jc w:val="both"/>
                        <w:rPr>
                          <w:color w:val="000000"/>
                        </w:rPr>
                      </w:pPr>
                      <w:r>
                        <w:rPr>
                          <w:b/>
                          <w:color w:val="000000"/>
                        </w:rPr>
                        <w:t>Strategic school</w:t>
                      </w:r>
                      <w:r>
                        <w:rPr>
                          <w:color w:val="000000"/>
                        </w:rPr>
                        <w:t>. The name says it all. A word of caution though: it doesn't mean that all the other schools cannot support an organization's competitive strategy. The difference of thought with this school compared to others is that in the other schools, not all knowledge is immediately strategic. Also, this school looks at, in addition to the internal improvements and problem solving, the bigger corporate picture.</w:t>
                      </w:r>
                    </w:p>
                  </w:txbxContent>
                </v:textbox>
                <w10:wrap type="topAndBottom"/>
              </v:shape>
            </w:pict>
          </mc:Fallback>
        </mc:AlternateContent>
      </w:r>
    </w:p>
    <w:p w14:paraId="6F2B9340">
      <w:pPr>
        <w:pStyle w:val="7"/>
        <w:spacing w:before="27"/>
        <w:rPr>
          <w:sz w:val="20"/>
        </w:rPr>
      </w:pPr>
    </w:p>
    <w:p w14:paraId="11E2FF3D">
      <w:pPr>
        <w:pStyle w:val="7"/>
        <w:spacing w:before="26"/>
        <w:rPr>
          <w:sz w:val="20"/>
        </w:rPr>
      </w:pPr>
    </w:p>
    <w:p w14:paraId="59C57919">
      <w:pPr>
        <w:pStyle w:val="7"/>
        <w:spacing w:before="26"/>
        <w:rPr>
          <w:sz w:val="20"/>
        </w:rPr>
      </w:pPr>
    </w:p>
    <w:p w14:paraId="3E77BB0F">
      <w:pPr>
        <w:pStyle w:val="7"/>
        <w:spacing w:after="0"/>
        <w:rPr>
          <w:sz w:val="20"/>
        </w:rPr>
        <w:sectPr>
          <w:pgSz w:w="12240" w:h="15840"/>
          <w:pgMar w:top="700" w:right="720" w:bottom="460" w:left="720" w:header="415" w:footer="273" w:gutter="0"/>
          <w:cols w:space="720" w:num="1"/>
        </w:sectPr>
      </w:pPr>
    </w:p>
    <w:p w14:paraId="51CFEA93">
      <w:pPr>
        <w:pStyle w:val="3"/>
        <w:spacing w:before="89"/>
      </w:pPr>
      <w:r>
        <mc:AlternateContent>
          <mc:Choice Requires="wpg">
            <w:drawing>
              <wp:anchor distT="0" distB="0" distL="0" distR="0" simplePos="0" relativeHeight="251663360" behindDoc="1" locked="0" layoutInCell="1" allowOverlap="1">
                <wp:simplePos x="0" y="0"/>
                <wp:positionH relativeFrom="page">
                  <wp:posOffset>304800</wp:posOffset>
                </wp:positionH>
                <wp:positionV relativeFrom="page">
                  <wp:posOffset>393065</wp:posOffset>
                </wp:positionV>
                <wp:extent cx="7164070" cy="9274175"/>
                <wp:effectExtent l="0" t="0" r="0" b="0"/>
                <wp:wrapNone/>
                <wp:docPr id="24" name="Group 24"/>
                <wp:cNvGraphicFramePr/>
                <a:graphic xmlns:a="http://schemas.openxmlformats.org/drawingml/2006/main">
                  <a:graphicData uri="http://schemas.microsoft.com/office/word/2010/wordprocessingGroup">
                    <wpg:wgp>
                      <wpg:cNvGrpSpPr/>
                      <wpg:grpSpPr>
                        <a:xfrm>
                          <a:off x="0" y="0"/>
                          <a:ext cx="7164070" cy="9274175"/>
                          <a:chOff x="0" y="0"/>
                          <a:chExt cx="7164070" cy="9274175"/>
                        </a:xfrm>
                      </wpg:grpSpPr>
                      <wps:wsp>
                        <wps:cNvPr id="25" name="Graphic 25"/>
                        <wps:cNvSpPr/>
                        <wps:spPr>
                          <a:xfrm>
                            <a:off x="0" y="0"/>
                            <a:ext cx="7164070" cy="9274175"/>
                          </a:xfrm>
                          <a:custGeom>
                            <a:avLst/>
                            <a:gdLst/>
                            <a:ahLst/>
                            <a:cxnLst/>
                            <a:rect l="l" t="t" r="r" b="b"/>
                            <a:pathLst>
                              <a:path w="7164070" h="9274175">
                                <a:moveTo>
                                  <a:pt x="7117080" y="47625"/>
                                </a:moveTo>
                                <a:lnTo>
                                  <a:pt x="7107555" y="47625"/>
                                </a:lnTo>
                                <a:lnTo>
                                  <a:pt x="7107555" y="56515"/>
                                </a:lnTo>
                                <a:lnTo>
                                  <a:pt x="7107555" y="9217025"/>
                                </a:lnTo>
                                <a:lnTo>
                                  <a:pt x="56515" y="9217025"/>
                                </a:lnTo>
                                <a:lnTo>
                                  <a:pt x="56515" y="56515"/>
                                </a:lnTo>
                                <a:lnTo>
                                  <a:pt x="7107555" y="56515"/>
                                </a:lnTo>
                                <a:lnTo>
                                  <a:pt x="7107555" y="47625"/>
                                </a:lnTo>
                                <a:lnTo>
                                  <a:pt x="56515" y="47625"/>
                                </a:lnTo>
                                <a:lnTo>
                                  <a:pt x="46990" y="47625"/>
                                </a:lnTo>
                                <a:lnTo>
                                  <a:pt x="46990" y="9225915"/>
                                </a:lnTo>
                                <a:lnTo>
                                  <a:pt x="56515" y="9225915"/>
                                </a:lnTo>
                                <a:lnTo>
                                  <a:pt x="7117080" y="9225915"/>
                                </a:lnTo>
                                <a:lnTo>
                                  <a:pt x="7117080" y="9217025"/>
                                </a:lnTo>
                                <a:lnTo>
                                  <a:pt x="7117080" y="56515"/>
                                </a:lnTo>
                                <a:lnTo>
                                  <a:pt x="7117080" y="47625"/>
                                </a:lnTo>
                                <a:close/>
                              </a:path>
                              <a:path w="7164070" h="9274175">
                                <a:moveTo>
                                  <a:pt x="7164070" y="0"/>
                                </a:moveTo>
                                <a:lnTo>
                                  <a:pt x="7125970" y="0"/>
                                </a:lnTo>
                                <a:lnTo>
                                  <a:pt x="7125970" y="635"/>
                                </a:lnTo>
                                <a:lnTo>
                                  <a:pt x="0" y="635"/>
                                </a:lnTo>
                                <a:lnTo>
                                  <a:pt x="0" y="38735"/>
                                </a:lnTo>
                                <a:lnTo>
                                  <a:pt x="0" y="9236075"/>
                                </a:lnTo>
                                <a:lnTo>
                                  <a:pt x="0" y="9272905"/>
                                </a:lnTo>
                                <a:lnTo>
                                  <a:pt x="0" y="9274175"/>
                                </a:lnTo>
                                <a:lnTo>
                                  <a:pt x="7164070" y="9274175"/>
                                </a:lnTo>
                                <a:lnTo>
                                  <a:pt x="7164070" y="9272905"/>
                                </a:lnTo>
                                <a:lnTo>
                                  <a:pt x="7164070" y="9236075"/>
                                </a:lnTo>
                                <a:lnTo>
                                  <a:pt x="38100" y="9236075"/>
                                </a:lnTo>
                                <a:lnTo>
                                  <a:pt x="38100" y="38735"/>
                                </a:lnTo>
                                <a:lnTo>
                                  <a:pt x="7125970" y="38735"/>
                                </a:lnTo>
                                <a:lnTo>
                                  <a:pt x="7125970" y="9235440"/>
                                </a:lnTo>
                                <a:lnTo>
                                  <a:pt x="7164070" y="9235440"/>
                                </a:lnTo>
                                <a:lnTo>
                                  <a:pt x="7164070" y="0"/>
                                </a:lnTo>
                                <a:close/>
                              </a:path>
                            </a:pathLst>
                          </a:custGeom>
                          <a:solidFill>
                            <a:srgbClr val="000000"/>
                          </a:solidFill>
                        </wps:spPr>
                        <wps:bodyPr wrap="square" lIns="0" tIns="0" rIns="0" bIns="0" rtlCol="0">
                          <a:noAutofit/>
                        </wps:bodyPr>
                      </wps:wsp>
                      <pic:pic xmlns:pic="http://schemas.openxmlformats.org/drawingml/2006/picture">
                        <pic:nvPicPr>
                          <pic:cNvPr id="26" name="Image 26"/>
                          <pic:cNvPicPr/>
                        </pic:nvPicPr>
                        <pic:blipFill>
                          <a:blip r:embed="rId8" cstate="print"/>
                          <a:stretch>
                            <a:fillRect/>
                          </a:stretch>
                        </pic:blipFill>
                        <pic:spPr>
                          <a:xfrm>
                            <a:off x="2006600" y="574675"/>
                            <a:ext cx="3664585" cy="3871975"/>
                          </a:xfrm>
                          <a:prstGeom prst="rect">
                            <a:avLst/>
                          </a:prstGeom>
                        </pic:spPr>
                      </pic:pic>
                    </wpg:wgp>
                  </a:graphicData>
                </a:graphic>
              </wp:anchor>
            </w:drawing>
          </mc:Choice>
          <mc:Fallback>
            <w:pict>
              <v:group id="_x0000_s1026" o:spid="_x0000_s1026" o:spt="203" style="position:absolute;left:0pt;margin-left:24pt;margin-top:30.95pt;height:730.25pt;width:564.1pt;mso-position-horizontal-relative:page;mso-position-vertical-relative:page;z-index:-251653120;mso-width-relative:page;mso-height-relative:page;" coordsize="7164070,9274175" o:gfxdata="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">
                <o:lock v:ext="edit" aspectratio="f"/>
                <v:shape id="Graphic 25" o:spid="_x0000_s1026" o:spt="100" style="position:absolute;left:0;top:0;height:9274175;width:7164070;" fillcolor="#000000" filled="t" stroked="f" coordsize="7164070,9274175" o:gfxdata="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veM074A&#10;AADbAAAADwAAAAAAAAABACAAAAAiAAAAZHJzL2Rvd25yZXYueG1sUEsBAhQAFAAAAAgAh07iQDMv&#10;BZ47AAAAOQAAABAAAAAAAAAAAQAgAAAADQEAAGRycy9zaGFwZXhtbC54bWxQSwUGAAAAAAYABgBb&#10;AQAAtwMAAAAA&#10;" path="m7117080,47625l7107555,47625,7107555,56515,7107555,9217025,56515,9217025,56515,56515,7107555,56515,7107555,47625,56515,47625,46990,47625,46990,9225915,56515,9225915,7117080,9225915,7117080,9217025,7117080,56515,7117080,47625xem7164070,0l7125970,0,7125970,635,0,635,0,38735,0,9236075,0,9272905,0,9274175,7164070,9274175,7164070,9272905,7164070,9236075,38100,9236075,38100,38735,7125970,38735,7125970,9235440,7164070,9235440,7164070,0xe">
                  <v:fill on="t" focussize="0,0"/>
                  <v:stroke on="f"/>
                  <v:imagedata o:title=""/>
                  <o:lock v:ext="edit" aspectratio="f"/>
                  <v:textbox inset="0mm,0mm,0mm,0mm"/>
                </v:shape>
                <v:shape id="Image 26" o:spid="_x0000_s1026" o:spt="75" type="#_x0000_t75" style="position:absolute;left:2006600;top:574675;height:3871975;width:3664585;" filled="f" o:preferrelative="t" stroked="f" coordsize="21600,21600" o:gfxdata="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Ih6xL4A&#10;AADbAAAADwAAAAAAAAABACAAAAAiAAAAZHJzL2Rvd25yZXYueG1sUEsBAhQAFAAAAAgAh07iQDMv&#10;BZ47AAAAOQAAABAAAAAAAAAAAQAgAAAADQEAAGRycy9zaGFwZXhtbC54bWxQSwUGAAAAAAYABgBb&#10;AQAAtwMAAAAA&#10;">
                  <v:fill on="f" focussize="0,0"/>
                  <v:stroke on="f"/>
                  <v:imagedata r:id="rId8" o:title=""/>
                  <o:lock v:ext="edit" aspectratio="f"/>
                </v:shape>
              </v:group>
            </w:pict>
          </mc:Fallback>
        </mc:AlternateContent>
      </w:r>
      <w:r>
        <w:t>Institutional</w:t>
      </w:r>
      <w:r>
        <w:rPr>
          <w:spacing w:val="-3"/>
        </w:rPr>
        <w:t xml:space="preserve"> </w:t>
      </w:r>
      <w:r>
        <w:t>Knowledge</w:t>
      </w:r>
      <w:r>
        <w:rPr>
          <w:spacing w:val="-4"/>
        </w:rPr>
        <w:t xml:space="preserve"> </w:t>
      </w:r>
      <w:r>
        <w:t>Evolution</w:t>
      </w:r>
      <w:r>
        <w:rPr>
          <w:spacing w:val="-1"/>
        </w:rPr>
        <w:t xml:space="preserve"> </w:t>
      </w:r>
      <w:r>
        <w:rPr>
          <w:spacing w:val="-4"/>
        </w:rPr>
        <w:t>Cycle</w:t>
      </w:r>
    </w:p>
    <w:p w14:paraId="3BD10F79">
      <w:pPr>
        <w:pStyle w:val="7"/>
        <w:rPr>
          <w:b/>
        </w:rPr>
      </w:pPr>
    </w:p>
    <w:p w14:paraId="15CD6E4B">
      <w:pPr>
        <w:pStyle w:val="7"/>
        <w:rPr>
          <w:b/>
        </w:rPr>
      </w:pPr>
    </w:p>
    <w:p w14:paraId="6D22C297">
      <w:pPr>
        <w:pStyle w:val="7"/>
        <w:rPr>
          <w:b/>
        </w:rPr>
      </w:pPr>
    </w:p>
    <w:p w14:paraId="129AE258">
      <w:pPr>
        <w:pStyle w:val="7"/>
        <w:rPr>
          <w:b/>
        </w:rPr>
      </w:pPr>
    </w:p>
    <w:p w14:paraId="317A5304">
      <w:pPr>
        <w:pStyle w:val="7"/>
        <w:rPr>
          <w:b/>
        </w:rPr>
      </w:pPr>
    </w:p>
    <w:p w14:paraId="70DDF9B0">
      <w:pPr>
        <w:pStyle w:val="7"/>
        <w:rPr>
          <w:b/>
        </w:rPr>
      </w:pPr>
    </w:p>
    <w:p w14:paraId="4C6710DC">
      <w:pPr>
        <w:pStyle w:val="7"/>
        <w:rPr>
          <w:b/>
        </w:rPr>
      </w:pPr>
    </w:p>
    <w:p w14:paraId="460D0D62">
      <w:pPr>
        <w:pStyle w:val="7"/>
        <w:rPr>
          <w:b/>
        </w:rPr>
      </w:pPr>
    </w:p>
    <w:p w14:paraId="570FB818">
      <w:pPr>
        <w:pStyle w:val="7"/>
        <w:rPr>
          <w:b/>
        </w:rPr>
      </w:pPr>
    </w:p>
    <w:p w14:paraId="7BB0622E">
      <w:pPr>
        <w:pStyle w:val="7"/>
        <w:rPr>
          <w:b/>
        </w:rPr>
      </w:pPr>
    </w:p>
    <w:p w14:paraId="60EEE176">
      <w:pPr>
        <w:pStyle w:val="7"/>
        <w:rPr>
          <w:b/>
        </w:rPr>
      </w:pPr>
    </w:p>
    <w:p w14:paraId="7F9C91B4">
      <w:pPr>
        <w:pStyle w:val="7"/>
        <w:rPr>
          <w:b/>
        </w:rPr>
      </w:pPr>
    </w:p>
    <w:p w14:paraId="633C4F59">
      <w:pPr>
        <w:pStyle w:val="7"/>
        <w:rPr>
          <w:b/>
        </w:rPr>
      </w:pPr>
    </w:p>
    <w:p w14:paraId="6A3B02FF">
      <w:pPr>
        <w:pStyle w:val="7"/>
        <w:rPr>
          <w:b/>
        </w:rPr>
      </w:pPr>
    </w:p>
    <w:p w14:paraId="63BF31B0">
      <w:pPr>
        <w:pStyle w:val="7"/>
        <w:rPr>
          <w:b/>
        </w:rPr>
      </w:pPr>
    </w:p>
    <w:p w14:paraId="69908D2A">
      <w:pPr>
        <w:pStyle w:val="7"/>
        <w:rPr>
          <w:b/>
        </w:rPr>
      </w:pPr>
    </w:p>
    <w:p w14:paraId="732E146B">
      <w:pPr>
        <w:pStyle w:val="7"/>
        <w:rPr>
          <w:b/>
        </w:rPr>
      </w:pPr>
    </w:p>
    <w:p w14:paraId="34842363">
      <w:pPr>
        <w:pStyle w:val="7"/>
        <w:rPr>
          <w:b/>
        </w:rPr>
      </w:pPr>
    </w:p>
    <w:p w14:paraId="5DD4360A">
      <w:pPr>
        <w:pStyle w:val="7"/>
        <w:rPr>
          <w:b/>
        </w:rPr>
      </w:pPr>
    </w:p>
    <w:p w14:paraId="432F7038">
      <w:pPr>
        <w:pStyle w:val="7"/>
        <w:rPr>
          <w:b/>
        </w:rPr>
      </w:pPr>
    </w:p>
    <w:p w14:paraId="13393DD1">
      <w:pPr>
        <w:pStyle w:val="7"/>
        <w:rPr>
          <w:b/>
        </w:rPr>
      </w:pPr>
    </w:p>
    <w:p w14:paraId="7C6435CA">
      <w:pPr>
        <w:pStyle w:val="7"/>
        <w:rPr>
          <w:b/>
        </w:rPr>
      </w:pPr>
    </w:p>
    <w:p w14:paraId="7C9CB103">
      <w:pPr>
        <w:pStyle w:val="7"/>
        <w:rPr>
          <w:b/>
        </w:rPr>
      </w:pPr>
    </w:p>
    <w:p w14:paraId="3B95C814">
      <w:pPr>
        <w:pStyle w:val="7"/>
        <w:spacing w:before="242"/>
        <w:rPr>
          <w:b/>
        </w:rPr>
      </w:pPr>
    </w:p>
    <w:p w14:paraId="410BD76B">
      <w:pPr>
        <w:spacing w:before="0"/>
        <w:ind w:left="271" w:right="0" w:firstLine="0"/>
        <w:jc w:val="both"/>
        <w:rPr>
          <w:b/>
          <w:sz w:val="24"/>
        </w:rPr>
      </w:pPr>
      <w:r>
        <w:rPr>
          <w:b/>
          <w:sz w:val="24"/>
        </w:rPr>
        <w:t>Models</w:t>
      </w:r>
      <w:r>
        <w:rPr>
          <w:b/>
          <w:spacing w:val="-2"/>
          <w:sz w:val="24"/>
        </w:rPr>
        <w:t xml:space="preserve"> </w:t>
      </w:r>
      <w:r>
        <w:rPr>
          <w:b/>
          <w:sz w:val="24"/>
        </w:rPr>
        <w:t>of</w:t>
      </w:r>
      <w:r>
        <w:rPr>
          <w:b/>
          <w:spacing w:val="-2"/>
          <w:sz w:val="24"/>
        </w:rPr>
        <w:t xml:space="preserve"> </w:t>
      </w:r>
      <w:r>
        <w:rPr>
          <w:b/>
          <w:sz w:val="24"/>
        </w:rPr>
        <w:t>Knowledge</w:t>
      </w:r>
      <w:r>
        <w:rPr>
          <w:b/>
          <w:spacing w:val="-4"/>
          <w:sz w:val="24"/>
        </w:rPr>
        <w:t xml:space="preserve"> </w:t>
      </w:r>
      <w:r>
        <w:rPr>
          <w:b/>
          <w:sz w:val="24"/>
        </w:rPr>
        <w:t>Management</w:t>
      </w:r>
      <w:r>
        <w:rPr>
          <w:b/>
          <w:spacing w:val="-1"/>
          <w:sz w:val="24"/>
        </w:rPr>
        <w:t xml:space="preserve"> </w:t>
      </w:r>
      <w:r>
        <w:rPr>
          <w:b/>
          <w:spacing w:val="-4"/>
          <w:sz w:val="24"/>
        </w:rPr>
        <w:t>Cycle</w:t>
      </w:r>
    </w:p>
    <w:p w14:paraId="2937CE9C">
      <w:pPr>
        <w:pStyle w:val="7"/>
        <w:spacing w:before="115"/>
        <w:ind w:left="319" w:right="136"/>
        <w:jc w:val="both"/>
      </w:pPr>
      <w:r>
        <w:t>Knowledge management cycle is a process of transforming information into knowledge within an organization. It explains how knowledge is captured, processed, and distributed in an organization. In this chapter, we will discuss the prominent models of knowledge management cycle.</w:t>
      </w:r>
    </w:p>
    <w:p w14:paraId="52F3DAE7">
      <w:pPr>
        <w:pStyle w:val="7"/>
        <w:spacing w:before="144"/>
        <w:ind w:left="319" w:right="127"/>
        <w:jc w:val="both"/>
      </w:pPr>
      <w:r>
        <w:t>Till date, four models have been selected based on their ability to meet the growing demands. The four models</w:t>
      </w:r>
      <w:r>
        <w:rPr>
          <w:spacing w:val="-6"/>
        </w:rPr>
        <w:t xml:space="preserve"> </w:t>
      </w:r>
      <w:r>
        <w:t>are</w:t>
      </w:r>
      <w:r>
        <w:rPr>
          <w:spacing w:val="-9"/>
        </w:rPr>
        <w:t xml:space="preserve"> </w:t>
      </w:r>
      <w:r>
        <w:t>the</w:t>
      </w:r>
      <w:r>
        <w:rPr>
          <w:spacing w:val="-8"/>
        </w:rPr>
        <w:t xml:space="preserve"> </w:t>
      </w:r>
      <w:r>
        <w:t>Zack,</w:t>
      </w:r>
      <w:r>
        <w:rPr>
          <w:spacing w:val="-5"/>
        </w:rPr>
        <w:t xml:space="preserve"> </w:t>
      </w:r>
      <w:r>
        <w:t>from</w:t>
      </w:r>
      <w:r>
        <w:rPr>
          <w:spacing w:val="-4"/>
        </w:rPr>
        <w:t xml:space="preserve"> </w:t>
      </w:r>
      <w:r>
        <w:t>Meyer</w:t>
      </w:r>
      <w:r>
        <w:rPr>
          <w:spacing w:val="-5"/>
        </w:rPr>
        <w:t xml:space="preserve"> </w:t>
      </w:r>
      <w:r>
        <w:t>and</w:t>
      </w:r>
      <w:r>
        <w:rPr>
          <w:spacing w:val="-2"/>
        </w:rPr>
        <w:t xml:space="preserve"> </w:t>
      </w:r>
      <w:r>
        <w:t>Zack</w:t>
      </w:r>
      <w:r>
        <w:rPr>
          <w:spacing w:val="-5"/>
        </w:rPr>
        <w:t xml:space="preserve"> </w:t>
      </w:r>
      <w:r>
        <w:t>(1996),</w:t>
      </w:r>
      <w:r>
        <w:rPr>
          <w:spacing w:val="-8"/>
        </w:rPr>
        <w:t xml:space="preserve"> </w:t>
      </w:r>
      <w:r>
        <w:t>the</w:t>
      </w:r>
      <w:r>
        <w:rPr>
          <w:spacing w:val="-5"/>
        </w:rPr>
        <w:t xml:space="preserve"> </w:t>
      </w:r>
      <w:r>
        <w:t>Bukowitz</w:t>
      </w:r>
      <w:r>
        <w:rPr>
          <w:spacing w:val="-2"/>
        </w:rPr>
        <w:t xml:space="preserve"> </w:t>
      </w:r>
      <w:r>
        <w:t>and</w:t>
      </w:r>
      <w:r>
        <w:rPr>
          <w:spacing w:val="-7"/>
        </w:rPr>
        <w:t xml:space="preserve"> </w:t>
      </w:r>
      <w:r>
        <w:t>Williams</w:t>
      </w:r>
      <w:r>
        <w:rPr>
          <w:spacing w:val="-3"/>
        </w:rPr>
        <w:t xml:space="preserve"> </w:t>
      </w:r>
      <w:r>
        <w:t>(2000),</w:t>
      </w:r>
      <w:r>
        <w:rPr>
          <w:spacing w:val="-5"/>
        </w:rPr>
        <w:t xml:space="preserve"> </w:t>
      </w:r>
      <w:r>
        <w:t>the</w:t>
      </w:r>
      <w:r>
        <w:rPr>
          <w:spacing w:val="-5"/>
        </w:rPr>
        <w:t xml:space="preserve"> </w:t>
      </w:r>
      <w:r>
        <w:t>McElroy</w:t>
      </w:r>
      <w:r>
        <w:rPr>
          <w:spacing w:val="-8"/>
        </w:rPr>
        <w:t xml:space="preserve"> </w:t>
      </w:r>
      <w:r>
        <w:t>(2003), and the Wiig (1993) KM cycles.</w:t>
      </w:r>
    </w:p>
    <w:p w14:paraId="3A0FCE30">
      <w:pPr>
        <w:pStyle w:val="7"/>
        <w:rPr>
          <w:sz w:val="20"/>
        </w:rPr>
      </w:pPr>
    </w:p>
    <w:p w14:paraId="33B999FE">
      <w:pPr>
        <w:pStyle w:val="7"/>
        <w:spacing w:before="52" w:after="1"/>
        <w:rPr>
          <w:sz w:val="20"/>
        </w:rPr>
      </w:pPr>
    </w:p>
    <w:tbl>
      <w:tblPr>
        <w:tblStyle w:val="6"/>
        <w:tblW w:w="0" w:type="auto"/>
        <w:tblInd w:w="286" w:type="dxa"/>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0" w:type="dxa"/>
          <w:left w:w="0" w:type="dxa"/>
          <w:bottom w:w="0" w:type="dxa"/>
          <w:right w:w="0" w:type="dxa"/>
        </w:tblCellMar>
      </w:tblPr>
      <w:tblGrid>
        <w:gridCol w:w="1704"/>
        <w:gridCol w:w="2789"/>
        <w:gridCol w:w="2662"/>
        <w:gridCol w:w="2559"/>
      </w:tblGrid>
      <w:tr w14:paraId="05D462E7">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815" w:hRule="atLeast"/>
        </w:trPr>
        <w:tc>
          <w:tcPr>
            <w:tcW w:w="1704" w:type="dxa"/>
            <w:shd w:val="clear" w:color="auto" w:fill="ECECEC"/>
          </w:tcPr>
          <w:p w14:paraId="13179A03">
            <w:pPr>
              <w:pStyle w:val="10"/>
              <w:spacing w:before="119"/>
              <w:ind w:left="126"/>
              <w:rPr>
                <w:b/>
                <w:sz w:val="24"/>
              </w:rPr>
            </w:pPr>
            <w:r>
              <w:rPr>
                <w:b/>
                <w:spacing w:val="-4"/>
                <w:sz w:val="24"/>
              </w:rPr>
              <w:t>Zack</w:t>
            </w:r>
          </w:p>
        </w:tc>
        <w:tc>
          <w:tcPr>
            <w:tcW w:w="2789" w:type="dxa"/>
            <w:shd w:val="clear" w:color="auto" w:fill="ECECEC"/>
          </w:tcPr>
          <w:p w14:paraId="147514F1">
            <w:pPr>
              <w:pStyle w:val="10"/>
              <w:spacing w:before="119"/>
              <w:ind w:left="124"/>
              <w:rPr>
                <w:b/>
                <w:sz w:val="24"/>
              </w:rPr>
            </w:pPr>
            <w:r>
              <w:rPr>
                <w:b/>
                <w:sz w:val="24"/>
              </w:rPr>
              <w:t>Bukowitz</w:t>
            </w:r>
            <w:r>
              <w:rPr>
                <w:b/>
                <w:spacing w:val="-6"/>
                <w:sz w:val="24"/>
              </w:rPr>
              <w:t xml:space="preserve"> </w:t>
            </w:r>
            <w:r>
              <w:rPr>
                <w:b/>
                <w:sz w:val="24"/>
              </w:rPr>
              <w:t>&amp;</w:t>
            </w:r>
            <w:r>
              <w:rPr>
                <w:b/>
                <w:spacing w:val="-4"/>
                <w:sz w:val="24"/>
              </w:rPr>
              <w:t xml:space="preserve"> </w:t>
            </w:r>
            <w:r>
              <w:rPr>
                <w:b/>
                <w:spacing w:val="-2"/>
                <w:sz w:val="24"/>
              </w:rPr>
              <w:t>Williams</w:t>
            </w:r>
          </w:p>
        </w:tc>
        <w:tc>
          <w:tcPr>
            <w:tcW w:w="2662" w:type="dxa"/>
            <w:shd w:val="clear" w:color="auto" w:fill="ECECEC"/>
          </w:tcPr>
          <w:p w14:paraId="63720374">
            <w:pPr>
              <w:pStyle w:val="10"/>
              <w:spacing w:before="119"/>
              <w:rPr>
                <w:b/>
                <w:sz w:val="24"/>
              </w:rPr>
            </w:pPr>
            <w:r>
              <w:rPr>
                <w:b/>
                <w:spacing w:val="-4"/>
                <w:sz w:val="24"/>
              </w:rPr>
              <w:t>WIIG</w:t>
            </w:r>
          </w:p>
        </w:tc>
        <w:tc>
          <w:tcPr>
            <w:tcW w:w="2559" w:type="dxa"/>
            <w:shd w:val="clear" w:color="auto" w:fill="ECECEC"/>
          </w:tcPr>
          <w:p w14:paraId="29162C3B">
            <w:pPr>
              <w:pStyle w:val="10"/>
              <w:spacing w:before="119"/>
              <w:rPr>
                <w:b/>
                <w:sz w:val="24"/>
              </w:rPr>
            </w:pPr>
            <w:r>
              <w:rPr>
                <w:b/>
                <w:spacing w:val="-2"/>
                <w:sz w:val="24"/>
              </w:rPr>
              <w:t>McElroy</w:t>
            </w:r>
          </w:p>
        </w:tc>
      </w:tr>
      <w:tr w14:paraId="3ED061B3">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518" w:hRule="atLeast"/>
        </w:trPr>
        <w:tc>
          <w:tcPr>
            <w:tcW w:w="1704" w:type="dxa"/>
          </w:tcPr>
          <w:p w14:paraId="780873D1">
            <w:pPr>
              <w:pStyle w:val="10"/>
              <w:ind w:left="126"/>
              <w:rPr>
                <w:sz w:val="24"/>
              </w:rPr>
            </w:pPr>
            <w:r>
              <w:rPr>
                <w:spacing w:val="-2"/>
                <w:sz w:val="24"/>
              </w:rPr>
              <w:t>Acquisition</w:t>
            </w:r>
          </w:p>
        </w:tc>
        <w:tc>
          <w:tcPr>
            <w:tcW w:w="2789" w:type="dxa"/>
          </w:tcPr>
          <w:p w14:paraId="31C8A464">
            <w:pPr>
              <w:pStyle w:val="10"/>
              <w:ind w:left="124"/>
              <w:rPr>
                <w:sz w:val="24"/>
              </w:rPr>
            </w:pPr>
            <w:r>
              <w:rPr>
                <w:spacing w:val="-5"/>
                <w:sz w:val="24"/>
              </w:rPr>
              <w:t>Get</w:t>
            </w:r>
          </w:p>
        </w:tc>
        <w:tc>
          <w:tcPr>
            <w:tcW w:w="2662" w:type="dxa"/>
          </w:tcPr>
          <w:p w14:paraId="4AE1E8F3">
            <w:pPr>
              <w:pStyle w:val="10"/>
              <w:rPr>
                <w:sz w:val="24"/>
              </w:rPr>
            </w:pPr>
            <w:r>
              <w:rPr>
                <w:spacing w:val="-2"/>
                <w:sz w:val="24"/>
              </w:rPr>
              <w:t>Creation</w:t>
            </w:r>
          </w:p>
        </w:tc>
        <w:tc>
          <w:tcPr>
            <w:tcW w:w="2559" w:type="dxa"/>
          </w:tcPr>
          <w:p w14:paraId="32F781A2">
            <w:pPr>
              <w:pStyle w:val="10"/>
              <w:rPr>
                <w:sz w:val="24"/>
              </w:rPr>
            </w:pPr>
            <w:r>
              <w:rPr>
                <w:spacing w:val="-2"/>
                <w:sz w:val="24"/>
              </w:rPr>
              <w:t>Learning</w:t>
            </w:r>
          </w:p>
        </w:tc>
      </w:tr>
      <w:tr w14:paraId="54C422DC">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515" w:hRule="atLeast"/>
        </w:trPr>
        <w:tc>
          <w:tcPr>
            <w:tcW w:w="1704" w:type="dxa"/>
          </w:tcPr>
          <w:p w14:paraId="3F0ACA81">
            <w:pPr>
              <w:pStyle w:val="10"/>
              <w:spacing w:before="111"/>
              <w:ind w:left="126"/>
              <w:rPr>
                <w:sz w:val="24"/>
              </w:rPr>
            </w:pPr>
            <w:r>
              <w:rPr>
                <w:spacing w:val="-2"/>
                <w:sz w:val="24"/>
              </w:rPr>
              <w:t>Refinement</w:t>
            </w:r>
          </w:p>
        </w:tc>
        <w:tc>
          <w:tcPr>
            <w:tcW w:w="2789" w:type="dxa"/>
          </w:tcPr>
          <w:p w14:paraId="3A8CE7AF">
            <w:pPr>
              <w:pStyle w:val="10"/>
              <w:spacing w:before="111"/>
              <w:ind w:left="124"/>
              <w:rPr>
                <w:sz w:val="24"/>
              </w:rPr>
            </w:pPr>
            <w:r>
              <w:rPr>
                <w:spacing w:val="-5"/>
                <w:sz w:val="24"/>
              </w:rPr>
              <w:t>Use</w:t>
            </w:r>
          </w:p>
        </w:tc>
        <w:tc>
          <w:tcPr>
            <w:tcW w:w="2662" w:type="dxa"/>
          </w:tcPr>
          <w:p w14:paraId="3A0760D8">
            <w:pPr>
              <w:pStyle w:val="10"/>
              <w:spacing w:before="111"/>
              <w:rPr>
                <w:sz w:val="24"/>
              </w:rPr>
            </w:pPr>
            <w:r>
              <w:rPr>
                <w:spacing w:val="-2"/>
                <w:sz w:val="24"/>
              </w:rPr>
              <w:t>Sourcing</w:t>
            </w:r>
          </w:p>
        </w:tc>
        <w:tc>
          <w:tcPr>
            <w:tcW w:w="2559" w:type="dxa"/>
          </w:tcPr>
          <w:p w14:paraId="5004394C">
            <w:pPr>
              <w:pStyle w:val="10"/>
              <w:spacing w:before="111"/>
              <w:rPr>
                <w:sz w:val="24"/>
              </w:rPr>
            </w:pPr>
            <w:r>
              <w:rPr>
                <w:spacing w:val="-2"/>
                <w:sz w:val="24"/>
              </w:rPr>
              <w:t>Validation</w:t>
            </w:r>
          </w:p>
        </w:tc>
      </w:tr>
      <w:tr w14:paraId="6FE3DEFA">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513" w:hRule="atLeast"/>
        </w:trPr>
        <w:tc>
          <w:tcPr>
            <w:tcW w:w="1704" w:type="dxa"/>
          </w:tcPr>
          <w:p w14:paraId="054FB9E5">
            <w:pPr>
              <w:pStyle w:val="10"/>
              <w:spacing w:before="111"/>
              <w:ind w:left="126"/>
              <w:rPr>
                <w:sz w:val="24"/>
              </w:rPr>
            </w:pPr>
            <w:r>
              <w:rPr>
                <w:spacing w:val="-2"/>
                <w:sz w:val="24"/>
              </w:rPr>
              <w:t>Store</w:t>
            </w:r>
          </w:p>
        </w:tc>
        <w:tc>
          <w:tcPr>
            <w:tcW w:w="2789" w:type="dxa"/>
          </w:tcPr>
          <w:p w14:paraId="6E586D56">
            <w:pPr>
              <w:pStyle w:val="10"/>
              <w:spacing w:before="111"/>
              <w:ind w:left="124"/>
              <w:rPr>
                <w:sz w:val="24"/>
              </w:rPr>
            </w:pPr>
            <w:r>
              <w:rPr>
                <w:spacing w:val="-4"/>
                <w:sz w:val="24"/>
              </w:rPr>
              <w:t>Learn</w:t>
            </w:r>
          </w:p>
        </w:tc>
        <w:tc>
          <w:tcPr>
            <w:tcW w:w="2662" w:type="dxa"/>
          </w:tcPr>
          <w:p w14:paraId="4AC43F9B">
            <w:pPr>
              <w:pStyle w:val="10"/>
              <w:spacing w:before="111"/>
              <w:rPr>
                <w:sz w:val="24"/>
              </w:rPr>
            </w:pPr>
            <w:r>
              <w:rPr>
                <w:spacing w:val="-2"/>
                <w:sz w:val="24"/>
              </w:rPr>
              <w:t>Compilation</w:t>
            </w:r>
          </w:p>
        </w:tc>
        <w:tc>
          <w:tcPr>
            <w:tcW w:w="2559" w:type="dxa"/>
          </w:tcPr>
          <w:p w14:paraId="321D7F19">
            <w:pPr>
              <w:pStyle w:val="10"/>
              <w:spacing w:before="111"/>
              <w:rPr>
                <w:sz w:val="24"/>
              </w:rPr>
            </w:pPr>
            <w:r>
              <w:rPr>
                <w:spacing w:val="-2"/>
                <w:sz w:val="24"/>
              </w:rPr>
              <w:t>Acquisition</w:t>
            </w:r>
          </w:p>
        </w:tc>
      </w:tr>
      <w:tr w14:paraId="487C0429">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515" w:hRule="atLeast"/>
        </w:trPr>
        <w:tc>
          <w:tcPr>
            <w:tcW w:w="1704" w:type="dxa"/>
          </w:tcPr>
          <w:p w14:paraId="1A48BA9E">
            <w:pPr>
              <w:pStyle w:val="10"/>
              <w:ind w:left="126"/>
              <w:rPr>
                <w:sz w:val="24"/>
              </w:rPr>
            </w:pPr>
            <w:r>
              <w:rPr>
                <w:spacing w:val="-2"/>
                <w:sz w:val="24"/>
              </w:rPr>
              <w:t>Distribution</w:t>
            </w:r>
          </w:p>
        </w:tc>
        <w:tc>
          <w:tcPr>
            <w:tcW w:w="2789" w:type="dxa"/>
          </w:tcPr>
          <w:p w14:paraId="43710098">
            <w:pPr>
              <w:pStyle w:val="10"/>
              <w:ind w:left="124"/>
              <w:rPr>
                <w:sz w:val="24"/>
              </w:rPr>
            </w:pPr>
            <w:r>
              <w:rPr>
                <w:spacing w:val="-2"/>
                <w:sz w:val="24"/>
              </w:rPr>
              <w:t>Contribute</w:t>
            </w:r>
          </w:p>
        </w:tc>
        <w:tc>
          <w:tcPr>
            <w:tcW w:w="2662" w:type="dxa"/>
          </w:tcPr>
          <w:p w14:paraId="436544AC">
            <w:pPr>
              <w:pStyle w:val="10"/>
              <w:rPr>
                <w:sz w:val="24"/>
              </w:rPr>
            </w:pPr>
            <w:r>
              <w:rPr>
                <w:spacing w:val="-2"/>
                <w:sz w:val="24"/>
              </w:rPr>
              <w:t>Transformation</w:t>
            </w:r>
          </w:p>
        </w:tc>
        <w:tc>
          <w:tcPr>
            <w:tcW w:w="2559" w:type="dxa"/>
          </w:tcPr>
          <w:p w14:paraId="75870BA5">
            <w:pPr>
              <w:pStyle w:val="10"/>
              <w:rPr>
                <w:sz w:val="24"/>
              </w:rPr>
            </w:pPr>
            <w:r>
              <w:rPr>
                <w:spacing w:val="-2"/>
                <w:sz w:val="24"/>
              </w:rPr>
              <w:t>Integration</w:t>
            </w:r>
          </w:p>
        </w:tc>
      </w:tr>
      <w:tr w14:paraId="6FE955EF">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517" w:hRule="atLeast"/>
        </w:trPr>
        <w:tc>
          <w:tcPr>
            <w:tcW w:w="1704" w:type="dxa"/>
          </w:tcPr>
          <w:p w14:paraId="69127CFB">
            <w:pPr>
              <w:pStyle w:val="10"/>
              <w:ind w:left="126"/>
              <w:rPr>
                <w:sz w:val="24"/>
              </w:rPr>
            </w:pPr>
            <w:r>
              <w:rPr>
                <w:spacing w:val="-2"/>
                <w:sz w:val="24"/>
              </w:rPr>
              <w:t>Presentation</w:t>
            </w:r>
          </w:p>
        </w:tc>
        <w:tc>
          <w:tcPr>
            <w:tcW w:w="2789" w:type="dxa"/>
          </w:tcPr>
          <w:p w14:paraId="2EE00DD8">
            <w:pPr>
              <w:pStyle w:val="10"/>
              <w:ind w:left="124"/>
              <w:rPr>
                <w:sz w:val="24"/>
              </w:rPr>
            </w:pPr>
            <w:r>
              <w:rPr>
                <w:spacing w:val="-2"/>
                <w:sz w:val="24"/>
              </w:rPr>
              <w:t>Assess</w:t>
            </w:r>
          </w:p>
        </w:tc>
        <w:tc>
          <w:tcPr>
            <w:tcW w:w="2662" w:type="dxa"/>
          </w:tcPr>
          <w:p w14:paraId="244D1191">
            <w:pPr>
              <w:pStyle w:val="10"/>
              <w:rPr>
                <w:sz w:val="24"/>
              </w:rPr>
            </w:pPr>
            <w:r>
              <w:rPr>
                <w:spacing w:val="-2"/>
                <w:sz w:val="24"/>
              </w:rPr>
              <w:t>Application</w:t>
            </w:r>
          </w:p>
        </w:tc>
        <w:tc>
          <w:tcPr>
            <w:tcW w:w="2559" w:type="dxa"/>
          </w:tcPr>
          <w:p w14:paraId="5644D331">
            <w:pPr>
              <w:pStyle w:val="10"/>
              <w:rPr>
                <w:sz w:val="24"/>
              </w:rPr>
            </w:pPr>
            <w:r>
              <w:rPr>
                <w:spacing w:val="-2"/>
                <w:sz w:val="24"/>
              </w:rPr>
              <w:t>Completion</w:t>
            </w:r>
          </w:p>
        </w:tc>
      </w:tr>
    </w:tbl>
    <w:p w14:paraId="4C2EC244">
      <w:pPr>
        <w:pStyle w:val="10"/>
        <w:spacing w:after="0"/>
        <w:rPr>
          <w:sz w:val="24"/>
        </w:rPr>
        <w:sectPr>
          <w:pgSz w:w="12240" w:h="15840"/>
          <w:pgMar w:top="700" w:right="720" w:bottom="460" w:left="720" w:header="415" w:footer="273" w:gutter="0"/>
          <w:cols w:space="720" w:num="1"/>
        </w:sectPr>
      </w:pPr>
    </w:p>
    <w:p w14:paraId="27CBFD4E">
      <w:pPr>
        <w:pStyle w:val="3"/>
        <w:spacing w:before="87"/>
        <w:jc w:val="left"/>
      </w:pPr>
      <w:r>
        <mc:AlternateContent>
          <mc:Choice Requires="wpg">
            <w:drawing>
              <wp:anchor distT="0" distB="0" distL="0" distR="0" simplePos="0" relativeHeight="251664384" behindDoc="1" locked="0" layoutInCell="1" allowOverlap="1">
                <wp:simplePos x="0" y="0"/>
                <wp:positionH relativeFrom="page">
                  <wp:posOffset>304800</wp:posOffset>
                </wp:positionH>
                <wp:positionV relativeFrom="page">
                  <wp:posOffset>393065</wp:posOffset>
                </wp:positionV>
                <wp:extent cx="7164070" cy="9274175"/>
                <wp:effectExtent l="0" t="0" r="0" b="0"/>
                <wp:wrapNone/>
                <wp:docPr id="27" name="Group 27"/>
                <wp:cNvGraphicFramePr/>
                <a:graphic xmlns:a="http://schemas.openxmlformats.org/drawingml/2006/main">
                  <a:graphicData uri="http://schemas.microsoft.com/office/word/2010/wordprocessingGroup">
                    <wpg:wgp>
                      <wpg:cNvGrpSpPr/>
                      <wpg:grpSpPr>
                        <a:xfrm>
                          <a:off x="0" y="0"/>
                          <a:ext cx="7164070" cy="9274175"/>
                          <a:chOff x="0" y="0"/>
                          <a:chExt cx="7164070" cy="9274175"/>
                        </a:xfrm>
                      </wpg:grpSpPr>
                      <wps:wsp>
                        <wps:cNvPr id="28" name="Graphic 28"/>
                        <wps:cNvSpPr/>
                        <wps:spPr>
                          <a:xfrm>
                            <a:off x="0" y="0"/>
                            <a:ext cx="7164070" cy="9274175"/>
                          </a:xfrm>
                          <a:custGeom>
                            <a:avLst/>
                            <a:gdLst/>
                            <a:ahLst/>
                            <a:cxnLst/>
                            <a:rect l="l" t="t" r="r" b="b"/>
                            <a:pathLst>
                              <a:path w="7164070" h="9274175">
                                <a:moveTo>
                                  <a:pt x="7117080" y="47625"/>
                                </a:moveTo>
                                <a:lnTo>
                                  <a:pt x="7107555" y="47625"/>
                                </a:lnTo>
                                <a:lnTo>
                                  <a:pt x="7107555" y="56515"/>
                                </a:lnTo>
                                <a:lnTo>
                                  <a:pt x="7107555" y="9217025"/>
                                </a:lnTo>
                                <a:lnTo>
                                  <a:pt x="56515" y="9217025"/>
                                </a:lnTo>
                                <a:lnTo>
                                  <a:pt x="56515" y="56515"/>
                                </a:lnTo>
                                <a:lnTo>
                                  <a:pt x="7107555" y="56515"/>
                                </a:lnTo>
                                <a:lnTo>
                                  <a:pt x="7107555" y="47625"/>
                                </a:lnTo>
                                <a:lnTo>
                                  <a:pt x="56515" y="47625"/>
                                </a:lnTo>
                                <a:lnTo>
                                  <a:pt x="46990" y="47625"/>
                                </a:lnTo>
                                <a:lnTo>
                                  <a:pt x="46990" y="9225915"/>
                                </a:lnTo>
                                <a:lnTo>
                                  <a:pt x="56515" y="9225915"/>
                                </a:lnTo>
                                <a:lnTo>
                                  <a:pt x="7117080" y="9225915"/>
                                </a:lnTo>
                                <a:lnTo>
                                  <a:pt x="7117080" y="9217025"/>
                                </a:lnTo>
                                <a:lnTo>
                                  <a:pt x="7117080" y="56515"/>
                                </a:lnTo>
                                <a:lnTo>
                                  <a:pt x="7117080" y="47625"/>
                                </a:lnTo>
                                <a:close/>
                              </a:path>
                              <a:path w="7164070" h="9274175">
                                <a:moveTo>
                                  <a:pt x="7164070" y="0"/>
                                </a:moveTo>
                                <a:lnTo>
                                  <a:pt x="7125970" y="0"/>
                                </a:lnTo>
                                <a:lnTo>
                                  <a:pt x="7125970" y="635"/>
                                </a:lnTo>
                                <a:lnTo>
                                  <a:pt x="0" y="635"/>
                                </a:lnTo>
                                <a:lnTo>
                                  <a:pt x="0" y="38735"/>
                                </a:lnTo>
                                <a:lnTo>
                                  <a:pt x="0" y="9236075"/>
                                </a:lnTo>
                                <a:lnTo>
                                  <a:pt x="0" y="9272905"/>
                                </a:lnTo>
                                <a:lnTo>
                                  <a:pt x="0" y="9274175"/>
                                </a:lnTo>
                                <a:lnTo>
                                  <a:pt x="7164070" y="9274175"/>
                                </a:lnTo>
                                <a:lnTo>
                                  <a:pt x="7164070" y="9272905"/>
                                </a:lnTo>
                                <a:lnTo>
                                  <a:pt x="7164070" y="9236075"/>
                                </a:lnTo>
                                <a:lnTo>
                                  <a:pt x="38100" y="9236075"/>
                                </a:lnTo>
                                <a:lnTo>
                                  <a:pt x="38100" y="38735"/>
                                </a:lnTo>
                                <a:lnTo>
                                  <a:pt x="7125970" y="38735"/>
                                </a:lnTo>
                                <a:lnTo>
                                  <a:pt x="7125970" y="9235440"/>
                                </a:lnTo>
                                <a:lnTo>
                                  <a:pt x="7164070" y="9235440"/>
                                </a:lnTo>
                                <a:lnTo>
                                  <a:pt x="7164070" y="0"/>
                                </a:lnTo>
                                <a:close/>
                              </a:path>
                            </a:pathLst>
                          </a:custGeom>
                          <a:solidFill>
                            <a:srgbClr val="000000"/>
                          </a:solidFill>
                        </wps:spPr>
                        <wps:bodyPr wrap="square" lIns="0" tIns="0" rIns="0" bIns="0" rtlCol="0">
                          <a:noAutofit/>
                        </wps:bodyPr>
                      </wps:wsp>
                      <pic:pic xmlns:pic="http://schemas.openxmlformats.org/drawingml/2006/picture">
                        <pic:nvPicPr>
                          <pic:cNvPr id="29" name="Image 29" descr="zack model"/>
                          <pic:cNvPicPr/>
                        </pic:nvPicPr>
                        <pic:blipFill>
                          <a:blip r:embed="rId9" cstate="print"/>
                          <a:stretch>
                            <a:fillRect/>
                          </a:stretch>
                        </pic:blipFill>
                        <pic:spPr>
                          <a:xfrm>
                            <a:off x="352425" y="5038725"/>
                            <a:ext cx="5610733" cy="3479164"/>
                          </a:xfrm>
                          <a:prstGeom prst="rect">
                            <a:avLst/>
                          </a:prstGeom>
                        </pic:spPr>
                      </pic:pic>
                    </wpg:wgp>
                  </a:graphicData>
                </a:graphic>
              </wp:anchor>
            </w:drawing>
          </mc:Choice>
          <mc:Fallback>
            <w:pict>
              <v:group id="_x0000_s1026" o:spid="_x0000_s1026" o:spt="203" style="position:absolute;left:0pt;margin-left:24pt;margin-top:30.95pt;height:730.25pt;width:564.1pt;mso-position-horizontal-relative:page;mso-position-vertical-relative:page;z-index:-251652096;mso-width-relative:page;mso-height-relative:page;" coordsize="7164070,9274175" o:gfxdata="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">
                <o:lock v:ext="edit" aspectratio="f"/>
                <v:shape id="Graphic 28" o:spid="_x0000_s1026" o:spt="100" style="position:absolute;left:0;top:0;height:9274175;width:7164070;" fillcolor="#000000" filled="t" stroked="f" coordsize="7164070,9274175" o:gfxdata="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PYjTbsAAADb&#10;AAAADwAAAAAAAAABACAAAAAiAAAAZHJzL2Rvd25yZXYueG1sUEsBAhQAFAAAAAgAh07iQDMvBZ47&#10;AAAAOQAAABAAAAAAAAAAAQAgAAAACgEAAGRycy9zaGFwZXhtbC54bWxQSwUGAAAAAAYABgBbAQAA&#10;tAMAAAAA&#10;" path="m7117080,47625l7107555,47625,7107555,56515,7107555,9217025,56515,9217025,56515,56515,7107555,56515,7107555,47625,56515,47625,46990,47625,46990,9225915,56515,9225915,7117080,9225915,7117080,9217025,7117080,56515,7117080,47625xem7164070,0l7125970,0,7125970,635,0,635,0,38735,0,9236075,0,9272905,0,9274175,7164070,9274175,7164070,9272905,7164070,9236075,38100,9236075,38100,38735,7125970,38735,7125970,9235440,7164070,9235440,7164070,0xe">
                  <v:fill on="t" focussize="0,0"/>
                  <v:stroke on="f"/>
                  <v:imagedata o:title=""/>
                  <o:lock v:ext="edit" aspectratio="f"/>
                  <v:textbox inset="0mm,0mm,0mm,0mm"/>
                </v:shape>
                <v:shape id="Image 29" o:spid="_x0000_s1026" o:spt="75" alt="zack model" type="#_x0000_t75" style="position:absolute;left:352425;top:5038725;height:3479164;width:5610733;" filled="f" o:preferrelative="t" stroked="f" coordsize="21600,21600" o:gfxdata="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PvXnW/&#10;AAAA2wAAAA8AAAAAAAAAAQAgAAAAIgAAAGRycy9kb3ducmV2LnhtbFBLAQIUABQAAAAIAIdO4kAz&#10;LwWeOwAAADkAAAAQAAAAAAAAAAEAIAAAAA4BAABkcnMvc2hhcGV4bWwueG1sUEsFBgAAAAAGAAYA&#10;WwEAALgDAAAAAA==&#10;">
                  <v:fill on="f" focussize="0,0"/>
                  <v:stroke on="f"/>
                  <v:imagedata r:id="rId9" o:title=""/>
                  <o:lock v:ext="edit" aspectratio="f"/>
                </v:shape>
              </v:group>
            </w:pict>
          </mc:Fallback>
        </mc:AlternateContent>
      </w:r>
      <w:r>
        <w:t>Zack</w:t>
      </w:r>
      <w:r>
        <w:rPr>
          <w:spacing w:val="-4"/>
        </w:rPr>
        <w:t xml:space="preserve"> </w:t>
      </w:r>
      <w:r>
        <w:t>Knowledge</w:t>
      </w:r>
      <w:r>
        <w:rPr>
          <w:spacing w:val="-4"/>
        </w:rPr>
        <w:t xml:space="preserve"> </w:t>
      </w:r>
      <w:r>
        <w:t>Management</w:t>
      </w:r>
      <w:r>
        <w:rPr>
          <w:spacing w:val="-4"/>
        </w:rPr>
        <w:t xml:space="preserve"> Model</w:t>
      </w:r>
    </w:p>
    <w:p w14:paraId="3AC23D39">
      <w:pPr>
        <w:pStyle w:val="7"/>
        <w:spacing w:before="156"/>
        <w:ind w:left="319"/>
      </w:pPr>
      <w:r>
        <w:t>The Zack model is extracted from work on the design and development of information products. In Meyer and Zack’s approach, the network between each stage is designed to be logical and standardized.</w:t>
      </w:r>
    </w:p>
    <w:p w14:paraId="7006B86E">
      <w:pPr>
        <w:pStyle w:val="7"/>
        <w:spacing w:before="144"/>
        <w:ind w:left="319"/>
      </w:pPr>
      <w:r>
        <w:t>In</w:t>
      </w:r>
      <w:r>
        <w:rPr>
          <w:spacing w:val="19"/>
        </w:rPr>
        <w:t xml:space="preserve"> </w:t>
      </w:r>
      <w:r>
        <w:t>this</w:t>
      </w:r>
      <w:r>
        <w:rPr>
          <w:spacing w:val="19"/>
        </w:rPr>
        <w:t xml:space="preserve"> </w:t>
      </w:r>
      <w:r>
        <w:t>cycle, the major</w:t>
      </w:r>
      <w:r>
        <w:rPr>
          <w:spacing w:val="20"/>
        </w:rPr>
        <w:t xml:space="preserve"> </w:t>
      </w:r>
      <w:r>
        <w:t>developmental stages</w:t>
      </w:r>
      <w:r>
        <w:rPr>
          <w:spacing w:val="19"/>
        </w:rPr>
        <w:t xml:space="preserve"> </w:t>
      </w:r>
      <w:r>
        <w:t>of</w:t>
      </w:r>
      <w:r>
        <w:rPr>
          <w:spacing w:val="20"/>
        </w:rPr>
        <w:t xml:space="preserve"> </w:t>
      </w:r>
      <w:r>
        <w:t>a knowledge</w:t>
      </w:r>
      <w:r>
        <w:rPr>
          <w:spacing w:val="18"/>
        </w:rPr>
        <w:t xml:space="preserve"> </w:t>
      </w:r>
      <w:r>
        <w:t>repository are analyzed</w:t>
      </w:r>
      <w:r>
        <w:rPr>
          <w:spacing w:val="19"/>
        </w:rPr>
        <w:t xml:space="preserve"> </w:t>
      </w:r>
      <w:r>
        <w:t>and</w:t>
      </w:r>
      <w:r>
        <w:rPr>
          <w:spacing w:val="18"/>
        </w:rPr>
        <w:t xml:space="preserve"> </w:t>
      </w:r>
      <w:r>
        <w:t>mapped to the stages of a KM cycle.</w:t>
      </w:r>
    </w:p>
    <w:p w14:paraId="6F67C2A8">
      <w:pPr>
        <w:pStyle w:val="7"/>
        <w:spacing w:before="144"/>
        <w:ind w:left="319"/>
      </w:pPr>
      <w:r>
        <w:t>The</w:t>
      </w:r>
      <w:r>
        <w:rPr>
          <w:spacing w:val="-15"/>
        </w:rPr>
        <w:t xml:space="preserve"> </w:t>
      </w:r>
      <w:r>
        <w:t>stages</w:t>
      </w:r>
      <w:r>
        <w:rPr>
          <w:spacing w:val="-9"/>
        </w:rPr>
        <w:t xml:space="preserve"> </w:t>
      </w:r>
      <w:r>
        <w:t>are</w:t>
      </w:r>
      <w:r>
        <w:rPr>
          <w:spacing w:val="-12"/>
        </w:rPr>
        <w:t xml:space="preserve"> </w:t>
      </w:r>
      <w:r>
        <w:t>acquisition,</w:t>
      </w:r>
      <w:r>
        <w:rPr>
          <w:spacing w:val="-12"/>
        </w:rPr>
        <w:t xml:space="preserve"> </w:t>
      </w:r>
      <w:r>
        <w:t>refinement,</w:t>
      </w:r>
      <w:r>
        <w:rPr>
          <w:spacing w:val="-12"/>
        </w:rPr>
        <w:t xml:space="preserve"> </w:t>
      </w:r>
      <w:r>
        <w:t>storage/retrieval,</w:t>
      </w:r>
      <w:r>
        <w:rPr>
          <w:spacing w:val="-10"/>
        </w:rPr>
        <w:t xml:space="preserve"> </w:t>
      </w:r>
      <w:r>
        <w:t>distribution,</w:t>
      </w:r>
      <w:r>
        <w:rPr>
          <w:spacing w:val="-12"/>
        </w:rPr>
        <w:t xml:space="preserve"> </w:t>
      </w:r>
      <w:r>
        <w:t>and</w:t>
      </w:r>
      <w:r>
        <w:rPr>
          <w:spacing w:val="-12"/>
        </w:rPr>
        <w:t xml:space="preserve"> </w:t>
      </w:r>
      <w:r>
        <w:t>presentation/use.</w:t>
      </w:r>
      <w:r>
        <w:rPr>
          <w:spacing w:val="-12"/>
        </w:rPr>
        <w:t xml:space="preserve"> </w:t>
      </w:r>
      <w:r>
        <w:t>This</w:t>
      </w:r>
      <w:r>
        <w:rPr>
          <w:spacing w:val="-9"/>
        </w:rPr>
        <w:t xml:space="preserve"> </w:t>
      </w:r>
      <w:r>
        <w:t>cycle</w:t>
      </w:r>
      <w:r>
        <w:rPr>
          <w:spacing w:val="-7"/>
        </w:rPr>
        <w:t xml:space="preserve"> </w:t>
      </w:r>
      <w:r>
        <w:t>is</w:t>
      </w:r>
      <w:r>
        <w:rPr>
          <w:spacing w:val="-11"/>
        </w:rPr>
        <w:t xml:space="preserve"> </w:t>
      </w:r>
      <w:r>
        <w:t>also known as the “refinery.”</w:t>
      </w:r>
    </w:p>
    <w:p w14:paraId="71A45E79">
      <w:pPr>
        <w:pStyle w:val="3"/>
        <w:spacing w:before="207"/>
        <w:jc w:val="left"/>
      </w:pPr>
      <w:r>
        <w:t>Acquisition</w:t>
      </w:r>
      <w:r>
        <w:rPr>
          <w:spacing w:val="-3"/>
        </w:rPr>
        <w:t xml:space="preserve"> </w:t>
      </w:r>
      <w:r>
        <w:t>of</w:t>
      </w:r>
      <w:r>
        <w:rPr>
          <w:spacing w:val="-2"/>
        </w:rPr>
        <w:t xml:space="preserve"> </w:t>
      </w:r>
      <w:r>
        <w:t>Data</w:t>
      </w:r>
      <w:r>
        <w:rPr>
          <w:spacing w:val="-4"/>
        </w:rPr>
        <w:t xml:space="preserve"> </w:t>
      </w:r>
      <w:r>
        <w:t>or</w:t>
      </w:r>
      <w:r>
        <w:rPr>
          <w:spacing w:val="-4"/>
        </w:rPr>
        <w:t xml:space="preserve"> </w:t>
      </w:r>
      <w:r>
        <w:rPr>
          <w:spacing w:val="-2"/>
        </w:rPr>
        <w:t>Information</w:t>
      </w:r>
    </w:p>
    <w:p w14:paraId="4CE594B0">
      <w:pPr>
        <w:pStyle w:val="7"/>
        <w:spacing w:before="153"/>
        <w:ind w:left="319"/>
      </w:pPr>
      <w:r>
        <w:t>Acquisition deals with issues regarding origin of raw materials such as scope, breadth, depth, credibility,</w:t>
      </w:r>
      <w:r>
        <w:rPr>
          <w:spacing w:val="40"/>
        </w:rPr>
        <w:t xml:space="preserve"> </w:t>
      </w:r>
      <w:r>
        <w:t>accuracy, timeliness, relevance, cost, control, and exclusivity.</w:t>
      </w:r>
    </w:p>
    <w:p w14:paraId="57BE4ABF">
      <w:pPr>
        <w:pStyle w:val="7"/>
        <w:spacing w:before="144"/>
        <w:ind w:left="319"/>
      </w:pPr>
      <w:r>
        <w:t>The</w:t>
      </w:r>
      <w:r>
        <w:rPr>
          <w:spacing w:val="-15"/>
        </w:rPr>
        <w:t xml:space="preserve"> </w:t>
      </w:r>
      <w:r>
        <w:t>guiding</w:t>
      </w:r>
      <w:r>
        <w:rPr>
          <w:spacing w:val="-14"/>
        </w:rPr>
        <w:t xml:space="preserve"> </w:t>
      </w:r>
      <w:r>
        <w:t>principle</w:t>
      </w:r>
      <w:r>
        <w:rPr>
          <w:spacing w:val="-15"/>
        </w:rPr>
        <w:t xml:space="preserve"> </w:t>
      </w:r>
      <w:r>
        <w:t>is</w:t>
      </w:r>
      <w:r>
        <w:rPr>
          <w:spacing w:val="-12"/>
        </w:rPr>
        <w:t xml:space="preserve"> </w:t>
      </w:r>
      <w:r>
        <w:t>the</w:t>
      </w:r>
      <w:r>
        <w:rPr>
          <w:spacing w:val="-15"/>
        </w:rPr>
        <w:t xml:space="preserve"> </w:t>
      </w:r>
      <w:r>
        <w:t>well-</w:t>
      </w:r>
      <w:r>
        <w:rPr>
          <w:spacing w:val="-15"/>
        </w:rPr>
        <w:t xml:space="preserve"> </w:t>
      </w:r>
      <w:r>
        <w:t>known</w:t>
      </w:r>
      <w:r>
        <w:rPr>
          <w:spacing w:val="-15"/>
        </w:rPr>
        <w:t xml:space="preserve"> </w:t>
      </w:r>
      <w:r>
        <w:t>proverb</w:t>
      </w:r>
      <w:r>
        <w:rPr>
          <w:spacing w:val="-15"/>
        </w:rPr>
        <w:t xml:space="preserve"> </w:t>
      </w:r>
      <w:r>
        <w:t>of</w:t>
      </w:r>
      <w:r>
        <w:rPr>
          <w:spacing w:val="-15"/>
        </w:rPr>
        <w:t xml:space="preserve"> </w:t>
      </w:r>
      <w:r>
        <w:t>“garbage</w:t>
      </w:r>
      <w:r>
        <w:rPr>
          <w:spacing w:val="-15"/>
        </w:rPr>
        <w:t xml:space="preserve"> </w:t>
      </w:r>
      <w:r>
        <w:t>in,</w:t>
      </w:r>
      <w:r>
        <w:rPr>
          <w:spacing w:val="-14"/>
        </w:rPr>
        <w:t xml:space="preserve"> </w:t>
      </w:r>
      <w:r>
        <w:t>garbage</w:t>
      </w:r>
      <w:r>
        <w:rPr>
          <w:spacing w:val="-15"/>
        </w:rPr>
        <w:t xml:space="preserve"> </w:t>
      </w:r>
      <w:r>
        <w:t>out.”</w:t>
      </w:r>
      <w:r>
        <w:rPr>
          <w:spacing w:val="-15"/>
        </w:rPr>
        <w:t xml:space="preserve"> </w:t>
      </w:r>
      <w:r>
        <w:t>That</w:t>
      </w:r>
      <w:r>
        <w:rPr>
          <w:spacing w:val="-13"/>
        </w:rPr>
        <w:t xml:space="preserve"> </w:t>
      </w:r>
      <w:r>
        <w:t>is,</w:t>
      </w:r>
      <w:r>
        <w:rPr>
          <w:spacing w:val="-11"/>
        </w:rPr>
        <w:t xml:space="preserve"> </w:t>
      </w:r>
      <w:r>
        <w:t>highest</w:t>
      </w:r>
      <w:r>
        <w:rPr>
          <w:spacing w:val="-12"/>
        </w:rPr>
        <w:t xml:space="preserve"> </w:t>
      </w:r>
      <w:r>
        <w:t>quality</w:t>
      </w:r>
      <w:r>
        <w:rPr>
          <w:spacing w:val="-14"/>
        </w:rPr>
        <w:t xml:space="preserve"> </w:t>
      </w:r>
      <w:r>
        <w:t>source data is required, else the intellectual products produced downstream will be lower.</w:t>
      </w:r>
    </w:p>
    <w:p w14:paraId="66C80CB9">
      <w:pPr>
        <w:pStyle w:val="3"/>
        <w:spacing w:before="207"/>
        <w:jc w:val="left"/>
      </w:pPr>
      <w:r>
        <w:rPr>
          <w:spacing w:val="-2"/>
        </w:rPr>
        <w:t>Refinement</w:t>
      </w:r>
    </w:p>
    <w:p w14:paraId="4AB26AD9">
      <w:pPr>
        <w:pStyle w:val="7"/>
        <w:spacing w:before="156"/>
        <w:ind w:left="319"/>
      </w:pPr>
      <w:r>
        <w:t>Refinement</w:t>
      </w:r>
      <w:r>
        <w:rPr>
          <w:spacing w:val="26"/>
        </w:rPr>
        <w:t xml:space="preserve"> </w:t>
      </w:r>
      <w:r>
        <w:t>may</w:t>
      </w:r>
      <w:r>
        <w:rPr>
          <w:spacing w:val="21"/>
        </w:rPr>
        <w:t xml:space="preserve"> </w:t>
      </w:r>
      <w:r>
        <w:t>be</w:t>
      </w:r>
      <w:r>
        <w:rPr>
          <w:spacing w:val="23"/>
        </w:rPr>
        <w:t xml:space="preserve"> </w:t>
      </w:r>
      <w:r>
        <w:t>physical</w:t>
      </w:r>
      <w:r>
        <w:rPr>
          <w:spacing w:val="27"/>
        </w:rPr>
        <w:t xml:space="preserve"> </w:t>
      </w:r>
      <w:r>
        <w:t>(like</w:t>
      </w:r>
      <w:r>
        <w:rPr>
          <w:spacing w:val="23"/>
        </w:rPr>
        <w:t xml:space="preserve"> </w:t>
      </w:r>
      <w:r>
        <w:t>migrating</w:t>
      </w:r>
      <w:r>
        <w:rPr>
          <w:spacing w:val="24"/>
        </w:rPr>
        <w:t xml:space="preserve"> </w:t>
      </w:r>
      <w:r>
        <w:t>from</w:t>
      </w:r>
      <w:r>
        <w:rPr>
          <w:spacing w:val="26"/>
        </w:rPr>
        <w:t xml:space="preserve"> </w:t>
      </w:r>
      <w:r>
        <w:t>one</w:t>
      </w:r>
      <w:r>
        <w:rPr>
          <w:spacing w:val="23"/>
        </w:rPr>
        <w:t xml:space="preserve"> </w:t>
      </w:r>
      <w:r>
        <w:t>medium</w:t>
      </w:r>
      <w:r>
        <w:rPr>
          <w:spacing w:val="26"/>
        </w:rPr>
        <w:t xml:space="preserve"> </w:t>
      </w:r>
      <w:r>
        <w:t>to</w:t>
      </w:r>
      <w:r>
        <w:rPr>
          <w:spacing w:val="25"/>
        </w:rPr>
        <w:t xml:space="preserve"> </w:t>
      </w:r>
      <w:r>
        <w:t>another)</w:t>
      </w:r>
      <w:r>
        <w:rPr>
          <w:spacing w:val="23"/>
        </w:rPr>
        <w:t xml:space="preserve"> </w:t>
      </w:r>
      <w:r>
        <w:t>or</w:t>
      </w:r>
      <w:r>
        <w:rPr>
          <w:spacing w:val="27"/>
        </w:rPr>
        <w:t xml:space="preserve"> </w:t>
      </w:r>
      <w:r>
        <w:t>logical</w:t>
      </w:r>
      <w:r>
        <w:rPr>
          <w:spacing w:val="27"/>
        </w:rPr>
        <w:t xml:space="preserve"> </w:t>
      </w:r>
      <w:r>
        <w:t>(like</w:t>
      </w:r>
      <w:r>
        <w:rPr>
          <w:spacing w:val="23"/>
        </w:rPr>
        <w:t xml:space="preserve"> </w:t>
      </w:r>
      <w:r>
        <w:t>restructuring, relabeling, indexing, and integrating.)</w:t>
      </w:r>
    </w:p>
    <w:p w14:paraId="290CCBA4">
      <w:pPr>
        <w:pStyle w:val="7"/>
        <w:spacing w:before="144"/>
        <w:ind w:left="319" w:right="135"/>
        <w:jc w:val="both"/>
      </w:pPr>
      <w:r>
        <w:t>Refining</w:t>
      </w:r>
      <w:r>
        <w:rPr>
          <w:spacing w:val="-7"/>
        </w:rPr>
        <w:t xml:space="preserve"> </w:t>
      </w:r>
      <w:r>
        <w:t>also</w:t>
      </w:r>
      <w:r>
        <w:rPr>
          <w:spacing w:val="-5"/>
        </w:rPr>
        <w:t xml:space="preserve"> </w:t>
      </w:r>
      <w:r>
        <w:t>defines</w:t>
      </w:r>
      <w:r>
        <w:rPr>
          <w:spacing w:val="-6"/>
        </w:rPr>
        <w:t xml:space="preserve"> </w:t>
      </w:r>
      <w:r>
        <w:t>cleaning</w:t>
      </w:r>
      <w:r>
        <w:rPr>
          <w:spacing w:val="-7"/>
        </w:rPr>
        <w:t xml:space="preserve"> </w:t>
      </w:r>
      <w:r>
        <w:t>up</w:t>
      </w:r>
      <w:r>
        <w:rPr>
          <w:spacing w:val="-6"/>
        </w:rPr>
        <w:t xml:space="preserve"> </w:t>
      </w:r>
      <w:r>
        <w:t>(like</w:t>
      </w:r>
      <w:r>
        <w:rPr>
          <w:spacing w:val="-9"/>
        </w:rPr>
        <w:t xml:space="preserve"> </w:t>
      </w:r>
      <w:r>
        <w:t>sanitizing</w:t>
      </w:r>
      <w:r>
        <w:rPr>
          <w:spacing w:val="-10"/>
        </w:rPr>
        <w:t xml:space="preserve"> </w:t>
      </w:r>
      <w:r>
        <w:t>content</w:t>
      </w:r>
      <w:r>
        <w:rPr>
          <w:spacing w:val="-5"/>
        </w:rPr>
        <w:t xml:space="preserve"> </w:t>
      </w:r>
      <w:r>
        <w:t>so</w:t>
      </w:r>
      <w:r>
        <w:rPr>
          <w:spacing w:val="-6"/>
        </w:rPr>
        <w:t xml:space="preserve"> </w:t>
      </w:r>
      <w:r>
        <w:t>as</w:t>
      </w:r>
      <w:r>
        <w:rPr>
          <w:spacing w:val="-8"/>
        </w:rPr>
        <w:t xml:space="preserve"> </w:t>
      </w:r>
      <w:r>
        <w:t>to</w:t>
      </w:r>
      <w:r>
        <w:rPr>
          <w:spacing w:val="-3"/>
        </w:rPr>
        <w:t xml:space="preserve"> </w:t>
      </w:r>
      <w:r>
        <w:t>ensure</w:t>
      </w:r>
      <w:r>
        <w:rPr>
          <w:spacing w:val="-10"/>
        </w:rPr>
        <w:t xml:space="preserve"> </w:t>
      </w:r>
      <w:r>
        <w:t>complete</w:t>
      </w:r>
      <w:r>
        <w:rPr>
          <w:spacing w:val="-8"/>
        </w:rPr>
        <w:t xml:space="preserve"> </w:t>
      </w:r>
      <w:r>
        <w:t>anonymity</w:t>
      </w:r>
      <w:r>
        <w:rPr>
          <w:spacing w:val="-12"/>
        </w:rPr>
        <w:t xml:space="preserve"> </w:t>
      </w:r>
      <w:r>
        <w:t>of</w:t>
      </w:r>
      <w:r>
        <w:rPr>
          <w:spacing w:val="-9"/>
        </w:rPr>
        <w:t xml:space="preserve"> </w:t>
      </w:r>
      <w:r>
        <w:t>sources</w:t>
      </w:r>
      <w:r>
        <w:rPr>
          <w:spacing w:val="-5"/>
        </w:rPr>
        <w:t xml:space="preserve"> </w:t>
      </w:r>
      <w:r>
        <w:t>and key</w:t>
      </w:r>
      <w:r>
        <w:rPr>
          <w:spacing w:val="-2"/>
        </w:rPr>
        <w:t xml:space="preserve"> </w:t>
      </w:r>
      <w:r>
        <w:t>players</w:t>
      </w:r>
      <w:r>
        <w:rPr>
          <w:spacing w:val="-2"/>
        </w:rPr>
        <w:t xml:space="preserve"> </w:t>
      </w:r>
      <w:r>
        <w:t>involved)</w:t>
      </w:r>
      <w:r>
        <w:rPr>
          <w:spacing w:val="-4"/>
        </w:rPr>
        <w:t xml:space="preserve"> </w:t>
      </w:r>
      <w:r>
        <w:t>or</w:t>
      </w:r>
      <w:r>
        <w:rPr>
          <w:spacing w:val="-1"/>
        </w:rPr>
        <w:t xml:space="preserve"> </w:t>
      </w:r>
      <w:r>
        <w:t>standardizing</w:t>
      </w:r>
      <w:r>
        <w:rPr>
          <w:spacing w:val="-2"/>
        </w:rPr>
        <w:t xml:space="preserve"> </w:t>
      </w:r>
      <w:r>
        <w:t>(like</w:t>
      </w:r>
      <w:r>
        <w:rPr>
          <w:spacing w:val="-1"/>
        </w:rPr>
        <w:t xml:space="preserve"> </w:t>
      </w:r>
      <w:r>
        <w:t>conforming</w:t>
      </w:r>
      <w:r>
        <w:rPr>
          <w:spacing w:val="-2"/>
        </w:rPr>
        <w:t xml:space="preserve"> </w:t>
      </w:r>
      <w:r>
        <w:t>to</w:t>
      </w:r>
      <w:r>
        <w:rPr>
          <w:spacing w:val="-2"/>
        </w:rPr>
        <w:t xml:space="preserve"> </w:t>
      </w:r>
      <w:r>
        <w:t>templates</w:t>
      </w:r>
      <w:r>
        <w:rPr>
          <w:spacing w:val="-2"/>
        </w:rPr>
        <w:t xml:space="preserve"> </w:t>
      </w:r>
      <w:r>
        <w:t>of</w:t>
      </w:r>
      <w:r>
        <w:rPr>
          <w:spacing w:val="-1"/>
        </w:rPr>
        <w:t xml:space="preserve"> </w:t>
      </w:r>
      <w:r>
        <w:t>a</w:t>
      </w:r>
      <w:r>
        <w:rPr>
          <w:spacing w:val="-3"/>
        </w:rPr>
        <w:t xml:space="preserve"> </w:t>
      </w:r>
      <w:r>
        <w:t>best</w:t>
      </w:r>
      <w:r>
        <w:rPr>
          <w:spacing w:val="-2"/>
        </w:rPr>
        <w:t xml:space="preserve"> </w:t>
      </w:r>
      <w:r>
        <w:t>practice</w:t>
      </w:r>
      <w:r>
        <w:rPr>
          <w:spacing w:val="-3"/>
        </w:rPr>
        <w:t xml:space="preserve"> </w:t>
      </w:r>
      <w:r>
        <w:t>or</w:t>
      </w:r>
      <w:r>
        <w:rPr>
          <w:spacing w:val="-2"/>
        </w:rPr>
        <w:t xml:space="preserve"> </w:t>
      </w:r>
      <w:r>
        <w:t>lessons</w:t>
      </w:r>
      <w:r>
        <w:rPr>
          <w:spacing w:val="-2"/>
        </w:rPr>
        <w:t xml:space="preserve"> </w:t>
      </w:r>
      <w:r>
        <w:t>learned</w:t>
      </w:r>
      <w:r>
        <w:rPr>
          <w:spacing w:val="-2"/>
        </w:rPr>
        <w:t xml:space="preserve"> </w:t>
      </w:r>
      <w:r>
        <w:t>as used within that particular organization).</w:t>
      </w:r>
    </w:p>
    <w:p w14:paraId="1E960E44">
      <w:pPr>
        <w:pStyle w:val="7"/>
        <w:spacing w:before="145" w:line="242" w:lineRule="auto"/>
        <w:ind w:left="319" w:right="145"/>
        <w:jc w:val="both"/>
      </w:pPr>
      <w:r>
        <w:t>This stage also adds up to the value by creating more readily usable knowledge objects and by storing the content more flexibly for future use.</w:t>
      </w:r>
    </w:p>
    <w:p w14:paraId="29EE7F5C">
      <w:pPr>
        <w:pStyle w:val="7"/>
        <w:spacing w:after="0" w:line="242" w:lineRule="auto"/>
        <w:jc w:val="both"/>
        <w:sectPr>
          <w:pgSz w:w="12240" w:h="15840"/>
          <w:pgMar w:top="700" w:right="720" w:bottom="460" w:left="720" w:header="415" w:footer="273" w:gutter="0"/>
          <w:cols w:space="720" w:num="1"/>
        </w:sectPr>
      </w:pPr>
    </w:p>
    <w:p w14:paraId="66C46B81">
      <w:pPr>
        <w:pStyle w:val="3"/>
        <w:spacing w:before="87"/>
      </w:pPr>
      <w:r>
        <mc:AlternateContent>
          <mc:Choice Requires="wpg">
            <w:drawing>
              <wp:anchor distT="0" distB="0" distL="0" distR="0" simplePos="0" relativeHeight="251664384" behindDoc="1" locked="0" layoutInCell="1" allowOverlap="1">
                <wp:simplePos x="0" y="0"/>
                <wp:positionH relativeFrom="page">
                  <wp:posOffset>304800</wp:posOffset>
                </wp:positionH>
                <wp:positionV relativeFrom="page">
                  <wp:posOffset>393065</wp:posOffset>
                </wp:positionV>
                <wp:extent cx="7164070" cy="9274175"/>
                <wp:effectExtent l="0" t="0" r="0" b="0"/>
                <wp:wrapNone/>
                <wp:docPr id="30" name="Group 30"/>
                <wp:cNvGraphicFramePr/>
                <a:graphic xmlns:a="http://schemas.openxmlformats.org/drawingml/2006/main">
                  <a:graphicData uri="http://schemas.microsoft.com/office/word/2010/wordprocessingGroup">
                    <wpg:wgp>
                      <wpg:cNvGrpSpPr/>
                      <wpg:grpSpPr>
                        <a:xfrm>
                          <a:off x="0" y="0"/>
                          <a:ext cx="7164070" cy="9274175"/>
                          <a:chOff x="0" y="0"/>
                          <a:chExt cx="7164070" cy="9274175"/>
                        </a:xfrm>
                      </wpg:grpSpPr>
                      <wps:wsp>
                        <wps:cNvPr id="31" name="Graphic 31"/>
                        <wps:cNvSpPr/>
                        <wps:spPr>
                          <a:xfrm>
                            <a:off x="0" y="0"/>
                            <a:ext cx="7164070" cy="9274175"/>
                          </a:xfrm>
                          <a:custGeom>
                            <a:avLst/>
                            <a:gdLst/>
                            <a:ahLst/>
                            <a:cxnLst/>
                            <a:rect l="l" t="t" r="r" b="b"/>
                            <a:pathLst>
                              <a:path w="7164070" h="9274175">
                                <a:moveTo>
                                  <a:pt x="7117080" y="47625"/>
                                </a:moveTo>
                                <a:lnTo>
                                  <a:pt x="7107555" y="47625"/>
                                </a:lnTo>
                                <a:lnTo>
                                  <a:pt x="7107555" y="56515"/>
                                </a:lnTo>
                                <a:lnTo>
                                  <a:pt x="7107555" y="9217025"/>
                                </a:lnTo>
                                <a:lnTo>
                                  <a:pt x="56515" y="9217025"/>
                                </a:lnTo>
                                <a:lnTo>
                                  <a:pt x="56515" y="56515"/>
                                </a:lnTo>
                                <a:lnTo>
                                  <a:pt x="7107555" y="56515"/>
                                </a:lnTo>
                                <a:lnTo>
                                  <a:pt x="7107555" y="47625"/>
                                </a:lnTo>
                                <a:lnTo>
                                  <a:pt x="56515" y="47625"/>
                                </a:lnTo>
                                <a:lnTo>
                                  <a:pt x="46990" y="47625"/>
                                </a:lnTo>
                                <a:lnTo>
                                  <a:pt x="46990" y="9225915"/>
                                </a:lnTo>
                                <a:lnTo>
                                  <a:pt x="56515" y="9225915"/>
                                </a:lnTo>
                                <a:lnTo>
                                  <a:pt x="7117080" y="9225915"/>
                                </a:lnTo>
                                <a:lnTo>
                                  <a:pt x="7117080" y="9217025"/>
                                </a:lnTo>
                                <a:lnTo>
                                  <a:pt x="7117080" y="56515"/>
                                </a:lnTo>
                                <a:lnTo>
                                  <a:pt x="7117080" y="47625"/>
                                </a:lnTo>
                                <a:close/>
                              </a:path>
                              <a:path w="7164070" h="9274175">
                                <a:moveTo>
                                  <a:pt x="7164070" y="0"/>
                                </a:moveTo>
                                <a:lnTo>
                                  <a:pt x="7125970" y="0"/>
                                </a:lnTo>
                                <a:lnTo>
                                  <a:pt x="7125970" y="635"/>
                                </a:lnTo>
                                <a:lnTo>
                                  <a:pt x="0" y="635"/>
                                </a:lnTo>
                                <a:lnTo>
                                  <a:pt x="0" y="38735"/>
                                </a:lnTo>
                                <a:lnTo>
                                  <a:pt x="0" y="9236075"/>
                                </a:lnTo>
                                <a:lnTo>
                                  <a:pt x="0" y="9272905"/>
                                </a:lnTo>
                                <a:lnTo>
                                  <a:pt x="0" y="9274175"/>
                                </a:lnTo>
                                <a:lnTo>
                                  <a:pt x="7164070" y="9274175"/>
                                </a:lnTo>
                                <a:lnTo>
                                  <a:pt x="7164070" y="9272905"/>
                                </a:lnTo>
                                <a:lnTo>
                                  <a:pt x="7164070" y="9236075"/>
                                </a:lnTo>
                                <a:lnTo>
                                  <a:pt x="38100" y="9236075"/>
                                </a:lnTo>
                                <a:lnTo>
                                  <a:pt x="38100" y="38735"/>
                                </a:lnTo>
                                <a:lnTo>
                                  <a:pt x="7125970" y="38735"/>
                                </a:lnTo>
                                <a:lnTo>
                                  <a:pt x="7125970" y="9235440"/>
                                </a:lnTo>
                                <a:lnTo>
                                  <a:pt x="7164070" y="9235440"/>
                                </a:lnTo>
                                <a:lnTo>
                                  <a:pt x="7164070" y="0"/>
                                </a:lnTo>
                                <a:close/>
                              </a:path>
                            </a:pathLst>
                          </a:custGeom>
                          <a:solidFill>
                            <a:srgbClr val="000000"/>
                          </a:solidFill>
                        </wps:spPr>
                        <wps:bodyPr wrap="square" lIns="0" tIns="0" rIns="0" bIns="0" rtlCol="0">
                          <a:noAutofit/>
                        </wps:bodyPr>
                      </wps:wsp>
                      <pic:pic xmlns:pic="http://schemas.openxmlformats.org/drawingml/2006/picture">
                        <pic:nvPicPr>
                          <pic:cNvPr id="32" name="Image 32" descr="bukowitz williams model"/>
                          <pic:cNvPicPr/>
                        </pic:nvPicPr>
                        <pic:blipFill>
                          <a:blip r:embed="rId10" cstate="print"/>
                          <a:stretch>
                            <a:fillRect/>
                          </a:stretch>
                        </pic:blipFill>
                        <pic:spPr>
                          <a:xfrm>
                            <a:off x="933450" y="5586095"/>
                            <a:ext cx="5553075" cy="3048000"/>
                          </a:xfrm>
                          <a:prstGeom prst="rect">
                            <a:avLst/>
                          </a:prstGeom>
                        </pic:spPr>
                      </pic:pic>
                    </wpg:wgp>
                  </a:graphicData>
                </a:graphic>
              </wp:anchor>
            </w:drawing>
          </mc:Choice>
          <mc:Fallback>
            <w:pict>
              <v:group id="_x0000_s1026" o:spid="_x0000_s1026" o:spt="203" style="position:absolute;left:0pt;margin-left:24pt;margin-top:30.95pt;height:730.25pt;width:564.1pt;mso-position-horizontal-relative:page;mso-position-vertical-relative:page;z-index:-251652096;mso-width-relative:page;mso-height-relative:page;" coordsize="7164070,9274175" o:gfxdata="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">
                <o:lock v:ext="edit" aspectratio="f"/>
                <v:shape id="Graphic 31" o:spid="_x0000_s1026" o:spt="100" style="position:absolute;left:0;top:0;height:9274175;width:7164070;" fillcolor="#000000" filled="t" stroked="f" coordsize="7164070,9274175" o:gfxdata="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UcDb4A&#10;AADbAAAADwAAAAAAAAABACAAAAAiAAAAZHJzL2Rvd25yZXYueG1sUEsBAhQAFAAAAAgAh07iQDMv&#10;BZ47AAAAOQAAABAAAAAAAAAAAQAgAAAADQEAAGRycy9zaGFwZXhtbC54bWxQSwUGAAAAAAYABgBb&#10;AQAAtwMAAAAA&#10;" path="m7117080,47625l7107555,47625,7107555,56515,7107555,9217025,56515,9217025,56515,56515,7107555,56515,7107555,47625,56515,47625,46990,47625,46990,9225915,56515,9225915,7117080,9225915,7117080,9217025,7117080,56515,7117080,47625xem7164070,0l7125970,0,7125970,635,0,635,0,38735,0,9236075,0,9272905,0,9274175,7164070,9274175,7164070,9272905,7164070,9236075,38100,9236075,38100,38735,7125970,38735,7125970,9235440,7164070,9235440,7164070,0xe">
                  <v:fill on="t" focussize="0,0"/>
                  <v:stroke on="f"/>
                  <v:imagedata o:title=""/>
                  <o:lock v:ext="edit" aspectratio="f"/>
                  <v:textbox inset="0mm,0mm,0mm,0mm"/>
                </v:shape>
                <v:shape id="Image 32" o:spid="_x0000_s1026" o:spt="75" alt="bukowitz williams model" type="#_x0000_t75" style="position:absolute;left:933450;top:5586095;height:3048000;width:5553075;" filled="f" o:preferrelative="t" stroked="f" coordsize="21600,21600" o:gfxdata="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Y9/Nr4A&#10;AADbAAAADwAAAAAAAAABACAAAAAiAAAAZHJzL2Rvd25yZXYueG1sUEsBAhQAFAAAAAgAh07iQDMv&#10;BZ47AAAAOQAAABAAAAAAAAAAAQAgAAAADQEAAGRycy9zaGFwZXhtbC54bWxQSwUGAAAAAAYABgBb&#10;AQAAtwMAAAAA&#10;">
                  <v:fill on="f" focussize="0,0"/>
                  <v:stroke on="f"/>
                  <v:imagedata r:id="rId10" o:title=""/>
                  <o:lock v:ext="edit" aspectratio="f"/>
                </v:shape>
              </v:group>
            </w:pict>
          </mc:Fallback>
        </mc:AlternateContent>
      </w:r>
      <w:r>
        <w:t>Storage</w:t>
      </w:r>
      <w:r>
        <w:rPr>
          <w:spacing w:val="-4"/>
        </w:rPr>
        <w:t xml:space="preserve"> </w:t>
      </w:r>
      <w:r>
        <w:t>/</w:t>
      </w:r>
      <w:r>
        <w:rPr>
          <w:spacing w:val="-1"/>
        </w:rPr>
        <w:t xml:space="preserve"> </w:t>
      </w:r>
      <w:r>
        <w:rPr>
          <w:spacing w:val="-2"/>
        </w:rPr>
        <w:t>Retrieval</w:t>
      </w:r>
    </w:p>
    <w:p w14:paraId="14F15076">
      <w:pPr>
        <w:pStyle w:val="7"/>
        <w:spacing w:before="156"/>
        <w:ind w:left="319" w:right="147"/>
        <w:jc w:val="both"/>
      </w:pPr>
      <w:r>
        <w:t>Storage or Retrieval forms a bridge between the upstream addition and refinement stages that feed the repository and downstream stages of product generation. Storage can be physical (file folders, printed information) as well as digital (database, knowledge management software).</w:t>
      </w:r>
    </w:p>
    <w:p w14:paraId="23CD81C8">
      <w:pPr>
        <w:pStyle w:val="3"/>
        <w:spacing w:before="207"/>
        <w:jc w:val="left"/>
      </w:pPr>
      <w:r>
        <w:rPr>
          <w:spacing w:val="-2"/>
        </w:rPr>
        <w:t>Distribution</w:t>
      </w:r>
    </w:p>
    <w:p w14:paraId="74B3A109">
      <w:pPr>
        <w:pStyle w:val="7"/>
        <w:spacing w:before="153"/>
        <w:ind w:left="319" w:right="17"/>
      </w:pPr>
      <w:r>
        <w:t>Distribution defines how the product is to be delivered to the end-user (like fax, print, email) and encloses not only the medium of delivery but also its timing, frequency, form, language, and so on.</w:t>
      </w:r>
    </w:p>
    <w:p w14:paraId="2C750695">
      <w:pPr>
        <w:pStyle w:val="3"/>
        <w:spacing w:before="207"/>
        <w:jc w:val="left"/>
      </w:pPr>
      <w:r>
        <w:rPr>
          <w:spacing w:val="-2"/>
        </w:rPr>
        <w:t>Presentation</w:t>
      </w:r>
    </w:p>
    <w:p w14:paraId="21B81899">
      <w:pPr>
        <w:pStyle w:val="7"/>
        <w:spacing w:before="156"/>
        <w:ind w:left="319" w:right="132"/>
        <w:jc w:val="both"/>
      </w:pPr>
      <w:r>
        <w:t>Context plays an important role in Presentation or Application stage. The performance of each of the preceding value-added steps is evaluated here – for example, does the user have enough context to be able to make</w:t>
      </w:r>
      <w:r>
        <w:rPr>
          <w:spacing w:val="-2"/>
        </w:rPr>
        <w:t xml:space="preserve"> </w:t>
      </w:r>
      <w:r>
        <w:t>use</w:t>
      </w:r>
      <w:r>
        <w:rPr>
          <w:spacing w:val="-1"/>
        </w:rPr>
        <w:t xml:space="preserve"> </w:t>
      </w:r>
      <w:r>
        <w:t>of</w:t>
      </w:r>
      <w:r>
        <w:rPr>
          <w:spacing w:val="-1"/>
        </w:rPr>
        <w:t xml:space="preserve"> </w:t>
      </w:r>
      <w:r>
        <w:t>this content?</w:t>
      </w:r>
      <w:r>
        <w:rPr>
          <w:spacing w:val="-1"/>
        </w:rPr>
        <w:t xml:space="preserve"> </w:t>
      </w:r>
      <w:r>
        <w:t>If</w:t>
      </w:r>
      <w:r>
        <w:rPr>
          <w:spacing w:val="-2"/>
        </w:rPr>
        <w:t xml:space="preserve"> </w:t>
      </w:r>
      <w:r>
        <w:t>not, the</w:t>
      </w:r>
      <w:r>
        <w:rPr>
          <w:spacing w:val="-1"/>
        </w:rPr>
        <w:t xml:space="preserve"> </w:t>
      </w:r>
      <w:r>
        <w:t>KM</w:t>
      </w:r>
      <w:r>
        <w:rPr>
          <w:spacing w:val="-1"/>
        </w:rPr>
        <w:t xml:space="preserve"> </w:t>
      </w:r>
      <w:r>
        <w:t>cycle has failed to deliver</w:t>
      </w:r>
      <w:r>
        <w:rPr>
          <w:spacing w:val="-1"/>
        </w:rPr>
        <w:t xml:space="preserve"> </w:t>
      </w:r>
      <w:r>
        <w:t>value</w:t>
      </w:r>
      <w:r>
        <w:rPr>
          <w:spacing w:val="-1"/>
        </w:rPr>
        <w:t xml:space="preserve"> </w:t>
      </w:r>
      <w:r>
        <w:t>to the</w:t>
      </w:r>
      <w:r>
        <w:rPr>
          <w:spacing w:val="-1"/>
        </w:rPr>
        <w:t xml:space="preserve"> </w:t>
      </w:r>
      <w:r>
        <w:t>individual and ultimately to the company.</w:t>
      </w:r>
    </w:p>
    <w:p w14:paraId="3AA3DC9D">
      <w:pPr>
        <w:pStyle w:val="7"/>
        <w:spacing w:before="144"/>
        <w:ind w:left="319" w:right="135"/>
        <w:jc w:val="both"/>
      </w:pPr>
      <w:r>
        <w:t>The</w:t>
      </w:r>
      <w:r>
        <w:rPr>
          <w:spacing w:val="-9"/>
        </w:rPr>
        <w:t xml:space="preserve"> </w:t>
      </w:r>
      <w:r>
        <w:t>repository</w:t>
      </w:r>
      <w:r>
        <w:rPr>
          <w:spacing w:val="-11"/>
        </w:rPr>
        <w:t xml:space="preserve"> </w:t>
      </w:r>
      <w:r>
        <w:t>and</w:t>
      </w:r>
      <w:r>
        <w:rPr>
          <w:spacing w:val="-3"/>
        </w:rPr>
        <w:t xml:space="preserve"> </w:t>
      </w:r>
      <w:r>
        <w:t>the</w:t>
      </w:r>
      <w:r>
        <w:rPr>
          <w:spacing w:val="-6"/>
        </w:rPr>
        <w:t xml:space="preserve"> </w:t>
      </w:r>
      <w:r>
        <w:t>“refinery”</w:t>
      </w:r>
      <w:r>
        <w:rPr>
          <w:spacing w:val="-6"/>
        </w:rPr>
        <w:t xml:space="preserve"> </w:t>
      </w:r>
      <w:r>
        <w:t>combined</w:t>
      </w:r>
      <w:r>
        <w:rPr>
          <w:spacing w:val="-3"/>
        </w:rPr>
        <w:t xml:space="preserve"> </w:t>
      </w:r>
      <w:r>
        <w:t>enable</w:t>
      </w:r>
      <w:r>
        <w:rPr>
          <w:spacing w:val="-9"/>
        </w:rPr>
        <w:t xml:space="preserve"> </w:t>
      </w:r>
      <w:r>
        <w:t>the</w:t>
      </w:r>
      <w:r>
        <w:rPr>
          <w:spacing w:val="-6"/>
        </w:rPr>
        <w:t xml:space="preserve"> </w:t>
      </w:r>
      <w:r>
        <w:t>management</w:t>
      </w:r>
      <w:r>
        <w:rPr>
          <w:spacing w:val="-8"/>
        </w:rPr>
        <w:t xml:space="preserve"> </w:t>
      </w:r>
      <w:r>
        <w:t>of</w:t>
      </w:r>
      <w:r>
        <w:rPr>
          <w:spacing w:val="-7"/>
        </w:rPr>
        <w:t xml:space="preserve"> </w:t>
      </w:r>
      <w:r>
        <w:t>valuable</w:t>
      </w:r>
      <w:r>
        <w:rPr>
          <w:spacing w:val="-9"/>
        </w:rPr>
        <w:t xml:space="preserve"> </w:t>
      </w:r>
      <w:r>
        <w:t>knowledge</w:t>
      </w:r>
      <w:r>
        <w:rPr>
          <w:spacing w:val="-8"/>
        </w:rPr>
        <w:t xml:space="preserve"> </w:t>
      </w:r>
      <w:r>
        <w:t>of</w:t>
      </w:r>
      <w:r>
        <w:rPr>
          <w:spacing w:val="-9"/>
        </w:rPr>
        <w:t xml:space="preserve"> </w:t>
      </w:r>
      <w:r>
        <w:t>a</w:t>
      </w:r>
      <w:r>
        <w:rPr>
          <w:spacing w:val="-7"/>
        </w:rPr>
        <w:t xml:space="preserve"> </w:t>
      </w:r>
      <w:r>
        <w:t>firm.</w:t>
      </w:r>
      <w:r>
        <w:rPr>
          <w:spacing w:val="-3"/>
        </w:rPr>
        <w:t xml:space="preserve"> </w:t>
      </w:r>
      <w:r>
        <w:t>In</w:t>
      </w:r>
      <w:r>
        <w:rPr>
          <w:spacing w:val="-6"/>
        </w:rPr>
        <w:t xml:space="preserve"> </w:t>
      </w:r>
      <w:r>
        <w:t>this cycle, there is also an impression of having to continually renew the repository and the refinery in order to avoid elimination.</w:t>
      </w:r>
    </w:p>
    <w:p w14:paraId="4E708AF6">
      <w:pPr>
        <w:pStyle w:val="7"/>
        <w:spacing w:before="144"/>
        <w:ind w:left="319" w:right="127"/>
        <w:jc w:val="both"/>
      </w:pPr>
      <w:r>
        <w:t>The</w:t>
      </w:r>
      <w:r>
        <w:rPr>
          <w:spacing w:val="-15"/>
        </w:rPr>
        <w:t xml:space="preserve"> </w:t>
      </w:r>
      <w:r>
        <w:t>Meyer</w:t>
      </w:r>
      <w:r>
        <w:rPr>
          <w:spacing w:val="-15"/>
        </w:rPr>
        <w:t xml:space="preserve"> </w:t>
      </w:r>
      <w:r>
        <w:t>and</w:t>
      </w:r>
      <w:r>
        <w:rPr>
          <w:spacing w:val="-15"/>
        </w:rPr>
        <w:t xml:space="preserve"> </w:t>
      </w:r>
      <w:r>
        <w:t>Zack</w:t>
      </w:r>
      <w:r>
        <w:rPr>
          <w:spacing w:val="-15"/>
        </w:rPr>
        <w:t xml:space="preserve"> </w:t>
      </w:r>
      <w:r>
        <w:t>model</w:t>
      </w:r>
      <w:r>
        <w:rPr>
          <w:spacing w:val="-15"/>
        </w:rPr>
        <w:t xml:space="preserve"> </w:t>
      </w:r>
      <w:r>
        <w:t>is</w:t>
      </w:r>
      <w:r>
        <w:rPr>
          <w:spacing w:val="-15"/>
        </w:rPr>
        <w:t xml:space="preserve"> </w:t>
      </w:r>
      <w:r>
        <w:t>one</w:t>
      </w:r>
      <w:r>
        <w:rPr>
          <w:spacing w:val="-15"/>
        </w:rPr>
        <w:t xml:space="preserve"> </w:t>
      </w:r>
      <w:r>
        <w:t>of</w:t>
      </w:r>
      <w:r>
        <w:rPr>
          <w:spacing w:val="-15"/>
        </w:rPr>
        <w:t xml:space="preserve"> </w:t>
      </w:r>
      <w:r>
        <w:t>the</w:t>
      </w:r>
      <w:r>
        <w:rPr>
          <w:spacing w:val="-15"/>
        </w:rPr>
        <w:t xml:space="preserve"> </w:t>
      </w:r>
      <w:r>
        <w:t>most</w:t>
      </w:r>
      <w:r>
        <w:rPr>
          <w:spacing w:val="-15"/>
        </w:rPr>
        <w:t xml:space="preserve"> </w:t>
      </w:r>
      <w:r>
        <w:t>complete</w:t>
      </w:r>
      <w:r>
        <w:rPr>
          <w:spacing w:val="-15"/>
        </w:rPr>
        <w:t xml:space="preserve"> </w:t>
      </w:r>
      <w:r>
        <w:t>picture</w:t>
      </w:r>
      <w:r>
        <w:rPr>
          <w:spacing w:val="-15"/>
        </w:rPr>
        <w:t xml:space="preserve"> </w:t>
      </w:r>
      <w:r>
        <w:t>of</w:t>
      </w:r>
      <w:r>
        <w:rPr>
          <w:spacing w:val="-15"/>
        </w:rPr>
        <w:t xml:space="preserve"> </w:t>
      </w:r>
      <w:r>
        <w:t>the</w:t>
      </w:r>
      <w:r>
        <w:rPr>
          <w:spacing w:val="-15"/>
        </w:rPr>
        <w:t xml:space="preserve"> </w:t>
      </w:r>
      <w:r>
        <w:t>key</w:t>
      </w:r>
      <w:r>
        <w:rPr>
          <w:spacing w:val="-15"/>
        </w:rPr>
        <w:t xml:space="preserve"> </w:t>
      </w:r>
      <w:r>
        <w:t>elements</w:t>
      </w:r>
      <w:r>
        <w:rPr>
          <w:spacing w:val="-15"/>
        </w:rPr>
        <w:t xml:space="preserve"> </w:t>
      </w:r>
      <w:r>
        <w:t>engaged</w:t>
      </w:r>
      <w:r>
        <w:rPr>
          <w:spacing w:val="-15"/>
        </w:rPr>
        <w:t xml:space="preserve"> </w:t>
      </w:r>
      <w:r>
        <w:t>in</w:t>
      </w:r>
      <w:r>
        <w:rPr>
          <w:spacing w:val="-15"/>
        </w:rPr>
        <w:t xml:space="preserve"> </w:t>
      </w:r>
      <w:r>
        <w:t>the</w:t>
      </w:r>
      <w:r>
        <w:rPr>
          <w:spacing w:val="-15"/>
        </w:rPr>
        <w:t xml:space="preserve"> </w:t>
      </w:r>
      <w:r>
        <w:t>knowledge management model. To be specific the notion of refinement is a crucial stage in the KM cycle and one that is often neglected.</w:t>
      </w:r>
    </w:p>
    <w:p w14:paraId="56769B08">
      <w:pPr>
        <w:pStyle w:val="3"/>
        <w:spacing w:before="207"/>
        <w:jc w:val="left"/>
      </w:pPr>
      <w:r>
        <w:t>Bukowitz</w:t>
      </w:r>
      <w:r>
        <w:rPr>
          <w:spacing w:val="-7"/>
        </w:rPr>
        <w:t xml:space="preserve"> </w:t>
      </w:r>
      <w:r>
        <w:t>&amp;</w:t>
      </w:r>
      <w:r>
        <w:rPr>
          <w:spacing w:val="-4"/>
        </w:rPr>
        <w:t xml:space="preserve"> </w:t>
      </w:r>
      <w:r>
        <w:t>Williams</w:t>
      </w:r>
      <w:r>
        <w:rPr>
          <w:spacing w:val="-2"/>
        </w:rPr>
        <w:t xml:space="preserve"> Model</w:t>
      </w:r>
    </w:p>
    <w:p w14:paraId="284B4DB5">
      <w:pPr>
        <w:pStyle w:val="7"/>
        <w:spacing w:before="156"/>
        <w:ind w:left="319"/>
      </w:pPr>
      <w:r>
        <w:t>Bukowitz</w:t>
      </w:r>
      <w:r>
        <w:rPr>
          <w:spacing w:val="40"/>
        </w:rPr>
        <w:t xml:space="preserve"> </w:t>
      </w:r>
      <w:r>
        <w:t>and</w:t>
      </w:r>
      <w:r>
        <w:rPr>
          <w:spacing w:val="40"/>
        </w:rPr>
        <w:t xml:space="preserve"> </w:t>
      </w:r>
      <w:r>
        <w:t>Williams</w:t>
      </w:r>
      <w:r>
        <w:rPr>
          <w:spacing w:val="40"/>
        </w:rPr>
        <w:t xml:space="preserve"> </w:t>
      </w:r>
      <w:r>
        <w:t>portray a</w:t>
      </w:r>
      <w:r>
        <w:rPr>
          <w:spacing w:val="40"/>
        </w:rPr>
        <w:t xml:space="preserve"> </w:t>
      </w:r>
      <w:r>
        <w:t>knowledge</w:t>
      </w:r>
      <w:r>
        <w:rPr>
          <w:spacing w:val="40"/>
        </w:rPr>
        <w:t xml:space="preserve"> </w:t>
      </w:r>
      <w:r>
        <w:t>management</w:t>
      </w:r>
      <w:r>
        <w:rPr>
          <w:spacing w:val="40"/>
        </w:rPr>
        <w:t xml:space="preserve"> </w:t>
      </w:r>
      <w:r>
        <w:t>process</w:t>
      </w:r>
      <w:r>
        <w:rPr>
          <w:spacing w:val="40"/>
        </w:rPr>
        <w:t xml:space="preserve"> </w:t>
      </w:r>
      <w:r>
        <w:t>framework</w:t>
      </w:r>
      <w:r>
        <w:rPr>
          <w:spacing w:val="40"/>
        </w:rPr>
        <w:t xml:space="preserve"> </w:t>
      </w:r>
      <w:r>
        <w:t>that</w:t>
      </w:r>
      <w:r>
        <w:rPr>
          <w:spacing w:val="40"/>
        </w:rPr>
        <w:t xml:space="preserve"> </w:t>
      </w:r>
      <w:r>
        <w:t>outlines</w:t>
      </w:r>
      <w:r>
        <w:rPr>
          <w:spacing w:val="40"/>
        </w:rPr>
        <w:t xml:space="preserve"> </w:t>
      </w:r>
      <w:r>
        <w:t>“how organizations</w:t>
      </w:r>
      <w:r>
        <w:rPr>
          <w:spacing w:val="-3"/>
        </w:rPr>
        <w:t xml:space="preserve"> </w:t>
      </w:r>
      <w:r>
        <w:t>generate,</w:t>
      </w:r>
      <w:r>
        <w:rPr>
          <w:spacing w:val="-3"/>
        </w:rPr>
        <w:t xml:space="preserve"> </w:t>
      </w:r>
      <w:r>
        <w:t>maintain</w:t>
      </w:r>
      <w:r>
        <w:rPr>
          <w:spacing w:val="-3"/>
        </w:rPr>
        <w:t xml:space="preserve"> </w:t>
      </w:r>
      <w:r>
        <w:t>and</w:t>
      </w:r>
      <w:r>
        <w:rPr>
          <w:spacing w:val="-4"/>
        </w:rPr>
        <w:t xml:space="preserve"> </w:t>
      </w:r>
      <w:r>
        <w:t>expand</w:t>
      </w:r>
      <w:r>
        <w:rPr>
          <w:spacing w:val="-4"/>
        </w:rPr>
        <w:t xml:space="preserve"> </w:t>
      </w:r>
      <w:r>
        <w:t>a</w:t>
      </w:r>
      <w:r>
        <w:rPr>
          <w:spacing w:val="-8"/>
        </w:rPr>
        <w:t xml:space="preserve"> </w:t>
      </w:r>
      <w:r>
        <w:t>strategically</w:t>
      </w:r>
      <w:r>
        <w:rPr>
          <w:spacing w:val="-8"/>
        </w:rPr>
        <w:t xml:space="preserve"> </w:t>
      </w:r>
      <w:r>
        <w:t>correct</w:t>
      </w:r>
      <w:r>
        <w:rPr>
          <w:spacing w:val="-4"/>
        </w:rPr>
        <w:t xml:space="preserve"> </w:t>
      </w:r>
      <w:r>
        <w:t>stock</w:t>
      </w:r>
      <w:r>
        <w:rPr>
          <w:spacing w:val="-2"/>
        </w:rPr>
        <w:t xml:space="preserve"> </w:t>
      </w:r>
      <w:r>
        <w:t>of</w:t>
      </w:r>
      <w:r>
        <w:rPr>
          <w:spacing w:val="-5"/>
        </w:rPr>
        <w:t xml:space="preserve"> </w:t>
      </w:r>
      <w:r>
        <w:t>knowledge</w:t>
      </w:r>
      <w:r>
        <w:rPr>
          <w:spacing w:val="-7"/>
        </w:rPr>
        <w:t xml:space="preserve"> </w:t>
      </w:r>
      <w:r>
        <w:t>to</w:t>
      </w:r>
      <w:r>
        <w:rPr>
          <w:spacing w:val="-4"/>
        </w:rPr>
        <w:t xml:space="preserve"> </w:t>
      </w:r>
      <w:r>
        <w:t>create</w:t>
      </w:r>
      <w:r>
        <w:rPr>
          <w:spacing w:val="-7"/>
        </w:rPr>
        <w:t xml:space="preserve"> </w:t>
      </w:r>
      <w:r>
        <w:t>value”.</w:t>
      </w:r>
    </w:p>
    <w:p w14:paraId="6C7647BA">
      <w:pPr>
        <w:pStyle w:val="7"/>
        <w:spacing w:before="144"/>
        <w:ind w:left="319" w:right="137"/>
        <w:jc w:val="both"/>
      </w:pPr>
      <w:r>
        <w:t>In this framework, knowledge includes knowledge repositories, relationships, information technologies, communications infrastructure, functional skill sets, process know-how, environmental responsiveness, organizational intelligence, and external sources.</w:t>
      </w:r>
    </w:p>
    <w:p w14:paraId="675B482A">
      <w:pPr>
        <w:pStyle w:val="7"/>
      </w:pPr>
    </w:p>
    <w:p w14:paraId="2DFFB54A">
      <w:pPr>
        <w:pStyle w:val="7"/>
      </w:pPr>
    </w:p>
    <w:p w14:paraId="5872C9BF">
      <w:pPr>
        <w:pStyle w:val="7"/>
      </w:pPr>
    </w:p>
    <w:p w14:paraId="6A1F0D5E">
      <w:pPr>
        <w:pStyle w:val="7"/>
      </w:pPr>
    </w:p>
    <w:p w14:paraId="601A6000">
      <w:pPr>
        <w:pStyle w:val="7"/>
      </w:pPr>
    </w:p>
    <w:p w14:paraId="6387C955">
      <w:pPr>
        <w:pStyle w:val="7"/>
      </w:pPr>
    </w:p>
    <w:p w14:paraId="0FA9FC4D">
      <w:pPr>
        <w:pStyle w:val="7"/>
      </w:pPr>
    </w:p>
    <w:p w14:paraId="298BD20B">
      <w:pPr>
        <w:pStyle w:val="7"/>
      </w:pPr>
    </w:p>
    <w:p w14:paraId="18DAD53F">
      <w:pPr>
        <w:pStyle w:val="7"/>
      </w:pPr>
    </w:p>
    <w:p w14:paraId="071BC020">
      <w:pPr>
        <w:pStyle w:val="7"/>
      </w:pPr>
    </w:p>
    <w:p w14:paraId="2EDC9485">
      <w:pPr>
        <w:pStyle w:val="7"/>
      </w:pPr>
    </w:p>
    <w:p w14:paraId="65EFF0CE">
      <w:pPr>
        <w:pStyle w:val="7"/>
      </w:pPr>
    </w:p>
    <w:p w14:paraId="1C65BA84">
      <w:pPr>
        <w:pStyle w:val="7"/>
      </w:pPr>
    </w:p>
    <w:p w14:paraId="7310ED79">
      <w:pPr>
        <w:pStyle w:val="7"/>
      </w:pPr>
    </w:p>
    <w:p w14:paraId="3EC1D1C3">
      <w:pPr>
        <w:pStyle w:val="7"/>
      </w:pPr>
    </w:p>
    <w:p w14:paraId="34A03631">
      <w:pPr>
        <w:pStyle w:val="7"/>
      </w:pPr>
    </w:p>
    <w:p w14:paraId="6A6BF0C0">
      <w:pPr>
        <w:pStyle w:val="7"/>
      </w:pPr>
    </w:p>
    <w:p w14:paraId="2DDB04FE">
      <w:pPr>
        <w:pStyle w:val="7"/>
      </w:pPr>
    </w:p>
    <w:p w14:paraId="09B8A3FE">
      <w:pPr>
        <w:pStyle w:val="7"/>
        <w:spacing w:before="124"/>
      </w:pPr>
    </w:p>
    <w:p w14:paraId="1B64DCD7">
      <w:pPr>
        <w:pStyle w:val="7"/>
        <w:ind w:left="319"/>
      </w:pPr>
      <w:r>
        <w:t>These</w:t>
      </w:r>
      <w:r>
        <w:rPr>
          <w:spacing w:val="-7"/>
        </w:rPr>
        <w:t xml:space="preserve"> </w:t>
      </w:r>
      <w:r>
        <w:t>stages</w:t>
      </w:r>
      <w:r>
        <w:rPr>
          <w:spacing w:val="1"/>
        </w:rPr>
        <w:t xml:space="preserve"> </w:t>
      </w:r>
      <w:r>
        <w:t>aim on</w:t>
      </w:r>
      <w:r>
        <w:rPr>
          <w:spacing w:val="-1"/>
        </w:rPr>
        <w:t xml:space="preserve"> </w:t>
      </w:r>
      <w:r>
        <w:t>more</w:t>
      </w:r>
      <w:r>
        <w:rPr>
          <w:spacing w:val="-8"/>
        </w:rPr>
        <w:t xml:space="preserve"> </w:t>
      </w:r>
      <w:r>
        <w:t>long-range</w:t>
      </w:r>
      <w:r>
        <w:rPr>
          <w:spacing w:val="-5"/>
        </w:rPr>
        <w:t xml:space="preserve"> </w:t>
      </w:r>
      <w:r>
        <w:t>processes</w:t>
      </w:r>
      <w:r>
        <w:rPr>
          <w:spacing w:val="-1"/>
        </w:rPr>
        <w:t xml:space="preserve"> </w:t>
      </w:r>
      <w:r>
        <w:t>of matching</w:t>
      </w:r>
      <w:r>
        <w:rPr>
          <w:spacing w:val="-4"/>
        </w:rPr>
        <w:t xml:space="preserve"> </w:t>
      </w:r>
      <w:r>
        <w:t>intellectual</w:t>
      </w:r>
      <w:r>
        <w:rPr>
          <w:spacing w:val="-3"/>
        </w:rPr>
        <w:t xml:space="preserve"> </w:t>
      </w:r>
      <w:r>
        <w:t>capital to</w:t>
      </w:r>
      <w:r>
        <w:rPr>
          <w:spacing w:val="-1"/>
        </w:rPr>
        <w:t xml:space="preserve"> </w:t>
      </w:r>
      <w:r>
        <w:t>strategic</w:t>
      </w:r>
      <w:r>
        <w:rPr>
          <w:spacing w:val="-2"/>
        </w:rPr>
        <w:t xml:space="preserve"> needs.</w:t>
      </w:r>
    </w:p>
    <w:p w14:paraId="55EDE090">
      <w:pPr>
        <w:pStyle w:val="7"/>
        <w:spacing w:after="0"/>
        <w:sectPr>
          <w:pgSz w:w="12240" w:h="15840"/>
          <w:pgMar w:top="700" w:right="720" w:bottom="460" w:left="720" w:header="415" w:footer="273" w:gutter="0"/>
          <w:cols w:space="720" w:num="1"/>
        </w:sectPr>
      </w:pPr>
    </w:p>
    <w:p w14:paraId="7C85E394">
      <w:pPr>
        <w:pStyle w:val="9"/>
        <w:numPr>
          <w:ilvl w:val="0"/>
          <w:numId w:val="4"/>
        </w:numPr>
        <w:tabs>
          <w:tab w:val="left" w:pos="990"/>
          <w:tab w:val="left" w:pos="1039"/>
        </w:tabs>
        <w:spacing w:before="80" w:after="0" w:line="240" w:lineRule="auto"/>
        <w:ind w:left="1039" w:right="131" w:hanging="360"/>
        <w:jc w:val="both"/>
        <w:rPr>
          <w:sz w:val="24"/>
        </w:rPr>
      </w:pPr>
      <w:r>
        <w:rPr>
          <w:sz w:val="24"/>
        </w:rPr>
        <mc:AlternateContent>
          <mc:Choice Requires="wpg">
            <w:drawing>
              <wp:anchor distT="0" distB="0" distL="0" distR="0" simplePos="0" relativeHeight="251665408" behindDoc="1" locked="0" layoutInCell="1" allowOverlap="1">
                <wp:simplePos x="0" y="0"/>
                <wp:positionH relativeFrom="page">
                  <wp:posOffset>304800</wp:posOffset>
                </wp:positionH>
                <wp:positionV relativeFrom="page">
                  <wp:posOffset>393065</wp:posOffset>
                </wp:positionV>
                <wp:extent cx="7164070" cy="9274175"/>
                <wp:effectExtent l="0" t="0" r="0" b="0"/>
                <wp:wrapNone/>
                <wp:docPr id="33" name="Group 33"/>
                <wp:cNvGraphicFramePr/>
                <a:graphic xmlns:a="http://schemas.openxmlformats.org/drawingml/2006/main">
                  <a:graphicData uri="http://schemas.microsoft.com/office/word/2010/wordprocessingGroup">
                    <wpg:wgp>
                      <wpg:cNvGrpSpPr/>
                      <wpg:grpSpPr>
                        <a:xfrm>
                          <a:off x="0" y="0"/>
                          <a:ext cx="7164070" cy="9274175"/>
                          <a:chOff x="0" y="0"/>
                          <a:chExt cx="7164070" cy="9274175"/>
                        </a:xfrm>
                      </wpg:grpSpPr>
                      <wps:wsp>
                        <wps:cNvPr id="34" name="Graphic 34"/>
                        <wps:cNvSpPr/>
                        <wps:spPr>
                          <a:xfrm>
                            <a:off x="0" y="0"/>
                            <a:ext cx="7164070" cy="9274175"/>
                          </a:xfrm>
                          <a:custGeom>
                            <a:avLst/>
                            <a:gdLst/>
                            <a:ahLst/>
                            <a:cxnLst/>
                            <a:rect l="l" t="t" r="r" b="b"/>
                            <a:pathLst>
                              <a:path w="7164070" h="9274175">
                                <a:moveTo>
                                  <a:pt x="7117080" y="47625"/>
                                </a:moveTo>
                                <a:lnTo>
                                  <a:pt x="7107555" y="47625"/>
                                </a:lnTo>
                                <a:lnTo>
                                  <a:pt x="7107555" y="56515"/>
                                </a:lnTo>
                                <a:lnTo>
                                  <a:pt x="7107555" y="9217025"/>
                                </a:lnTo>
                                <a:lnTo>
                                  <a:pt x="56515" y="9217025"/>
                                </a:lnTo>
                                <a:lnTo>
                                  <a:pt x="56515" y="56515"/>
                                </a:lnTo>
                                <a:lnTo>
                                  <a:pt x="7107555" y="56515"/>
                                </a:lnTo>
                                <a:lnTo>
                                  <a:pt x="7107555" y="47625"/>
                                </a:lnTo>
                                <a:lnTo>
                                  <a:pt x="56515" y="47625"/>
                                </a:lnTo>
                                <a:lnTo>
                                  <a:pt x="46990" y="47625"/>
                                </a:lnTo>
                                <a:lnTo>
                                  <a:pt x="46990" y="9225915"/>
                                </a:lnTo>
                                <a:lnTo>
                                  <a:pt x="56515" y="9225915"/>
                                </a:lnTo>
                                <a:lnTo>
                                  <a:pt x="7117080" y="9225915"/>
                                </a:lnTo>
                                <a:lnTo>
                                  <a:pt x="7117080" y="9217025"/>
                                </a:lnTo>
                                <a:lnTo>
                                  <a:pt x="7117080" y="56515"/>
                                </a:lnTo>
                                <a:lnTo>
                                  <a:pt x="7117080" y="47625"/>
                                </a:lnTo>
                                <a:close/>
                              </a:path>
                              <a:path w="7164070" h="9274175">
                                <a:moveTo>
                                  <a:pt x="7164070" y="0"/>
                                </a:moveTo>
                                <a:lnTo>
                                  <a:pt x="7125970" y="0"/>
                                </a:lnTo>
                                <a:lnTo>
                                  <a:pt x="7125970" y="635"/>
                                </a:lnTo>
                                <a:lnTo>
                                  <a:pt x="0" y="635"/>
                                </a:lnTo>
                                <a:lnTo>
                                  <a:pt x="0" y="38735"/>
                                </a:lnTo>
                                <a:lnTo>
                                  <a:pt x="0" y="9236075"/>
                                </a:lnTo>
                                <a:lnTo>
                                  <a:pt x="0" y="9272905"/>
                                </a:lnTo>
                                <a:lnTo>
                                  <a:pt x="0" y="9274175"/>
                                </a:lnTo>
                                <a:lnTo>
                                  <a:pt x="7164070" y="9274175"/>
                                </a:lnTo>
                                <a:lnTo>
                                  <a:pt x="7164070" y="9272905"/>
                                </a:lnTo>
                                <a:lnTo>
                                  <a:pt x="7164070" y="9236075"/>
                                </a:lnTo>
                                <a:lnTo>
                                  <a:pt x="38100" y="9236075"/>
                                </a:lnTo>
                                <a:lnTo>
                                  <a:pt x="38100" y="38735"/>
                                </a:lnTo>
                                <a:lnTo>
                                  <a:pt x="7125970" y="38735"/>
                                </a:lnTo>
                                <a:lnTo>
                                  <a:pt x="7125970" y="9235440"/>
                                </a:lnTo>
                                <a:lnTo>
                                  <a:pt x="7164070" y="9235440"/>
                                </a:lnTo>
                                <a:lnTo>
                                  <a:pt x="7164070" y="0"/>
                                </a:lnTo>
                                <a:close/>
                              </a:path>
                            </a:pathLst>
                          </a:custGeom>
                          <a:solidFill>
                            <a:srgbClr val="000000"/>
                          </a:solidFill>
                        </wps:spPr>
                        <wps:bodyPr wrap="square" lIns="0" tIns="0" rIns="0" bIns="0" rtlCol="0">
                          <a:noAutofit/>
                        </wps:bodyPr>
                      </wps:wsp>
                      <pic:pic xmlns:pic="http://schemas.openxmlformats.org/drawingml/2006/picture">
                        <pic:nvPicPr>
                          <pic:cNvPr id="35" name="Image 35" descr="Mcelroy_Model"/>
                          <pic:cNvPicPr/>
                        </pic:nvPicPr>
                        <pic:blipFill>
                          <a:blip r:embed="rId11" cstate="print"/>
                          <a:stretch>
                            <a:fillRect/>
                          </a:stretch>
                        </pic:blipFill>
                        <pic:spPr>
                          <a:xfrm>
                            <a:off x="400050" y="6118225"/>
                            <a:ext cx="5620385" cy="2266950"/>
                          </a:xfrm>
                          <a:prstGeom prst="rect">
                            <a:avLst/>
                          </a:prstGeom>
                        </pic:spPr>
                      </pic:pic>
                    </wpg:wgp>
                  </a:graphicData>
                </a:graphic>
              </wp:anchor>
            </w:drawing>
          </mc:Choice>
          <mc:Fallback>
            <w:pict>
              <v:group id="_x0000_s1026" o:spid="_x0000_s1026" o:spt="203" style="position:absolute;left:0pt;margin-left:24pt;margin-top:30.95pt;height:730.25pt;width:564.1pt;mso-position-horizontal-relative:page;mso-position-vertical-relative:page;z-index:-251651072;mso-width-relative:page;mso-height-relative:page;" coordsize="7164070,9274175" o:gfxdata="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">
                <o:lock v:ext="edit" aspectratio="f"/>
                <v:shape id="Graphic 34" o:spid="_x0000_s1026" o:spt="100" style="position:absolute;left:0;top:0;height:9274175;width:7164070;" fillcolor="#000000" filled="t" stroked="f" coordsize="7164070,9274175" o:gfxdata="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GK/lb4A&#10;AADbAAAADwAAAAAAAAABACAAAAAiAAAAZHJzL2Rvd25yZXYueG1sUEsBAhQAFAAAAAgAh07iQDMv&#10;BZ47AAAAOQAAABAAAAAAAAAAAQAgAAAADQEAAGRycy9zaGFwZXhtbC54bWxQSwUGAAAAAAYABgBb&#10;AQAAtwMAAAAA&#10;" path="m7117080,47625l7107555,47625,7107555,56515,7107555,9217025,56515,9217025,56515,56515,7107555,56515,7107555,47625,56515,47625,46990,47625,46990,9225915,56515,9225915,7117080,9225915,7117080,9217025,7117080,56515,7117080,47625xem7164070,0l7125970,0,7125970,635,0,635,0,38735,0,9236075,0,9272905,0,9274175,7164070,9274175,7164070,9272905,7164070,9236075,38100,9236075,38100,38735,7125970,38735,7125970,9235440,7164070,9235440,7164070,0xe">
                  <v:fill on="t" focussize="0,0"/>
                  <v:stroke on="f"/>
                  <v:imagedata o:title=""/>
                  <o:lock v:ext="edit" aspectratio="f"/>
                  <v:textbox inset="0mm,0mm,0mm,0mm"/>
                </v:shape>
                <v:shape id="Image 35" o:spid="_x0000_s1026" o:spt="75" alt="Mcelroy_Model" type="#_x0000_t75" style="position:absolute;left:400050;top:6118225;height:2266950;width:5620385;" filled="f" o:preferrelative="t" stroked="f" coordsize="21600,21600" o:gfxdata="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VV/wS/&#10;AAAA2wAAAA8AAAAAAAAAAQAgAAAAIgAAAGRycy9kb3ducmV2LnhtbFBLAQIUABQAAAAIAIdO4kAz&#10;LwWeOwAAADkAAAAQAAAAAAAAAAEAIAAAAA4BAABkcnMvc2hhcGV4bWwueG1sUEsFBgAAAAAGAAYA&#10;WwEAALgDAAAAAA==&#10;">
                  <v:fill on="f" focussize="0,0"/>
                  <v:stroke on="f"/>
                  <v:imagedata r:id="rId11" o:title=""/>
                  <o:lock v:ext="edit" aspectratio="f"/>
                </v:shape>
              </v:group>
            </w:pict>
          </mc:Fallback>
        </mc:AlternateContent>
      </w:r>
      <w:r>
        <w:rPr>
          <w:b/>
          <w:sz w:val="24"/>
        </w:rPr>
        <w:t>Get</w:t>
      </w:r>
      <w:r>
        <w:rPr>
          <w:b/>
          <w:spacing w:val="-11"/>
          <w:sz w:val="24"/>
        </w:rPr>
        <w:t xml:space="preserve"> </w:t>
      </w:r>
      <w:r>
        <w:rPr>
          <w:b/>
          <w:sz w:val="24"/>
        </w:rPr>
        <w:t>Stage</w:t>
      </w:r>
      <w:r>
        <w:rPr>
          <w:b/>
          <w:spacing w:val="-6"/>
          <w:sz w:val="24"/>
        </w:rPr>
        <w:t xml:space="preserve"> </w:t>
      </w:r>
      <w:r>
        <w:rPr>
          <w:sz w:val="24"/>
        </w:rPr>
        <w:t>is</w:t>
      </w:r>
      <w:r>
        <w:rPr>
          <w:spacing w:val="-7"/>
          <w:sz w:val="24"/>
        </w:rPr>
        <w:t xml:space="preserve"> </w:t>
      </w:r>
      <w:r>
        <w:rPr>
          <w:sz w:val="24"/>
        </w:rPr>
        <w:t>the</w:t>
      </w:r>
      <w:r>
        <w:rPr>
          <w:spacing w:val="-8"/>
          <w:sz w:val="24"/>
        </w:rPr>
        <w:t xml:space="preserve"> </w:t>
      </w:r>
      <w:r>
        <w:rPr>
          <w:sz w:val="24"/>
        </w:rPr>
        <w:t>first</w:t>
      </w:r>
      <w:r>
        <w:rPr>
          <w:spacing w:val="-7"/>
          <w:sz w:val="24"/>
        </w:rPr>
        <w:t xml:space="preserve"> </w:t>
      </w:r>
      <w:r>
        <w:rPr>
          <w:sz w:val="24"/>
        </w:rPr>
        <w:t>stage,</w:t>
      </w:r>
      <w:r>
        <w:rPr>
          <w:spacing w:val="-9"/>
          <w:sz w:val="24"/>
        </w:rPr>
        <w:t xml:space="preserve"> </w:t>
      </w:r>
      <w:r>
        <w:rPr>
          <w:sz w:val="24"/>
        </w:rPr>
        <w:t>it</w:t>
      </w:r>
      <w:r>
        <w:rPr>
          <w:spacing w:val="-7"/>
          <w:sz w:val="24"/>
        </w:rPr>
        <w:t xml:space="preserve"> </w:t>
      </w:r>
      <w:r>
        <w:rPr>
          <w:sz w:val="24"/>
        </w:rPr>
        <w:t>consists</w:t>
      </w:r>
      <w:r>
        <w:rPr>
          <w:spacing w:val="-8"/>
          <w:sz w:val="24"/>
        </w:rPr>
        <w:t xml:space="preserve"> </w:t>
      </w:r>
      <w:r>
        <w:rPr>
          <w:sz w:val="24"/>
        </w:rPr>
        <w:t>of</w:t>
      </w:r>
      <w:r>
        <w:rPr>
          <w:spacing w:val="-8"/>
          <w:sz w:val="24"/>
        </w:rPr>
        <w:t xml:space="preserve"> </w:t>
      </w:r>
      <w:r>
        <w:rPr>
          <w:sz w:val="24"/>
        </w:rPr>
        <w:t>seeking</w:t>
      </w:r>
      <w:r>
        <w:rPr>
          <w:spacing w:val="-9"/>
          <w:sz w:val="24"/>
        </w:rPr>
        <w:t xml:space="preserve"> </w:t>
      </w:r>
      <w:r>
        <w:rPr>
          <w:sz w:val="24"/>
        </w:rPr>
        <w:t>out</w:t>
      </w:r>
      <w:r>
        <w:rPr>
          <w:spacing w:val="-9"/>
          <w:sz w:val="24"/>
        </w:rPr>
        <w:t xml:space="preserve"> </w:t>
      </w:r>
      <w:r>
        <w:rPr>
          <w:sz w:val="24"/>
        </w:rPr>
        <w:t>information</w:t>
      </w:r>
      <w:r>
        <w:rPr>
          <w:spacing w:val="-7"/>
          <w:sz w:val="24"/>
        </w:rPr>
        <w:t xml:space="preserve"> </w:t>
      </w:r>
      <w:r>
        <w:rPr>
          <w:sz w:val="24"/>
        </w:rPr>
        <w:t>required</w:t>
      </w:r>
      <w:r>
        <w:rPr>
          <w:spacing w:val="-7"/>
          <w:sz w:val="24"/>
        </w:rPr>
        <w:t xml:space="preserve"> </w:t>
      </w:r>
      <w:r>
        <w:rPr>
          <w:sz w:val="24"/>
        </w:rPr>
        <w:t>in</w:t>
      </w:r>
      <w:r>
        <w:rPr>
          <w:spacing w:val="-9"/>
          <w:sz w:val="24"/>
        </w:rPr>
        <w:t xml:space="preserve"> </w:t>
      </w:r>
      <w:r>
        <w:rPr>
          <w:sz w:val="24"/>
        </w:rPr>
        <w:t>order</w:t>
      </w:r>
      <w:r>
        <w:rPr>
          <w:spacing w:val="-10"/>
          <w:sz w:val="24"/>
        </w:rPr>
        <w:t xml:space="preserve"> </w:t>
      </w:r>
      <w:r>
        <w:rPr>
          <w:sz w:val="24"/>
        </w:rPr>
        <w:t>to</w:t>
      </w:r>
      <w:r>
        <w:rPr>
          <w:spacing w:val="-7"/>
          <w:sz w:val="24"/>
        </w:rPr>
        <w:t xml:space="preserve"> </w:t>
      </w:r>
      <w:r>
        <w:rPr>
          <w:sz w:val="24"/>
        </w:rPr>
        <w:t>make</w:t>
      </w:r>
      <w:r>
        <w:rPr>
          <w:spacing w:val="-10"/>
          <w:sz w:val="24"/>
        </w:rPr>
        <w:t xml:space="preserve"> </w:t>
      </w:r>
      <w:r>
        <w:rPr>
          <w:sz w:val="24"/>
        </w:rPr>
        <w:t>decisions, solve problems, or innovate.</w:t>
      </w:r>
    </w:p>
    <w:p w14:paraId="587C0443">
      <w:pPr>
        <w:pStyle w:val="9"/>
        <w:numPr>
          <w:ilvl w:val="0"/>
          <w:numId w:val="4"/>
        </w:numPr>
        <w:tabs>
          <w:tab w:val="left" w:pos="990"/>
          <w:tab w:val="left" w:pos="1039"/>
        </w:tabs>
        <w:spacing w:before="144" w:after="0" w:line="240" w:lineRule="auto"/>
        <w:ind w:left="1039" w:right="133" w:hanging="360"/>
        <w:jc w:val="both"/>
        <w:rPr>
          <w:sz w:val="24"/>
        </w:rPr>
      </w:pPr>
      <w:r>
        <w:rPr>
          <w:b/>
          <w:sz w:val="24"/>
        </w:rPr>
        <w:t>Use</w:t>
      </w:r>
      <w:r>
        <w:rPr>
          <w:b/>
          <w:spacing w:val="-15"/>
          <w:sz w:val="24"/>
        </w:rPr>
        <w:t xml:space="preserve"> </w:t>
      </w:r>
      <w:r>
        <w:rPr>
          <w:b/>
          <w:sz w:val="24"/>
        </w:rPr>
        <w:t>Stage</w:t>
      </w:r>
      <w:r>
        <w:rPr>
          <w:b/>
          <w:spacing w:val="-4"/>
          <w:sz w:val="24"/>
        </w:rPr>
        <w:t xml:space="preserve"> </w:t>
      </w:r>
      <w:r>
        <w:rPr>
          <w:sz w:val="24"/>
        </w:rPr>
        <w:t>is</w:t>
      </w:r>
      <w:r>
        <w:rPr>
          <w:spacing w:val="-12"/>
          <w:sz w:val="24"/>
        </w:rPr>
        <w:t xml:space="preserve"> </w:t>
      </w:r>
      <w:r>
        <w:rPr>
          <w:sz w:val="24"/>
        </w:rPr>
        <w:t>the</w:t>
      </w:r>
      <w:r>
        <w:rPr>
          <w:spacing w:val="-12"/>
          <w:sz w:val="24"/>
        </w:rPr>
        <w:t xml:space="preserve"> </w:t>
      </w:r>
      <w:r>
        <w:rPr>
          <w:sz w:val="24"/>
        </w:rPr>
        <w:t>next</w:t>
      </w:r>
      <w:r>
        <w:rPr>
          <w:spacing w:val="-12"/>
          <w:sz w:val="24"/>
        </w:rPr>
        <w:t xml:space="preserve"> </w:t>
      </w:r>
      <w:r>
        <w:rPr>
          <w:sz w:val="24"/>
        </w:rPr>
        <w:t>stage,</w:t>
      </w:r>
      <w:r>
        <w:rPr>
          <w:spacing w:val="-11"/>
          <w:sz w:val="24"/>
        </w:rPr>
        <w:t xml:space="preserve"> </w:t>
      </w:r>
      <w:r>
        <w:rPr>
          <w:sz w:val="24"/>
        </w:rPr>
        <w:t>and</w:t>
      </w:r>
      <w:r>
        <w:rPr>
          <w:spacing w:val="-12"/>
          <w:sz w:val="24"/>
        </w:rPr>
        <w:t xml:space="preserve"> </w:t>
      </w:r>
      <w:r>
        <w:rPr>
          <w:sz w:val="24"/>
        </w:rPr>
        <w:t>it</w:t>
      </w:r>
      <w:r>
        <w:rPr>
          <w:spacing w:val="-12"/>
          <w:sz w:val="24"/>
        </w:rPr>
        <w:t xml:space="preserve"> </w:t>
      </w:r>
      <w:r>
        <w:rPr>
          <w:sz w:val="24"/>
        </w:rPr>
        <w:t>deals</w:t>
      </w:r>
      <w:r>
        <w:rPr>
          <w:spacing w:val="-11"/>
          <w:sz w:val="24"/>
        </w:rPr>
        <w:t xml:space="preserve"> </w:t>
      </w:r>
      <w:r>
        <w:rPr>
          <w:sz w:val="24"/>
        </w:rPr>
        <w:t>with</w:t>
      </w:r>
      <w:r>
        <w:rPr>
          <w:spacing w:val="-12"/>
          <w:sz w:val="24"/>
        </w:rPr>
        <w:t xml:space="preserve"> </w:t>
      </w:r>
      <w:r>
        <w:rPr>
          <w:sz w:val="24"/>
        </w:rPr>
        <w:t>how</w:t>
      </w:r>
      <w:r>
        <w:rPr>
          <w:spacing w:val="-12"/>
          <w:sz w:val="24"/>
        </w:rPr>
        <w:t xml:space="preserve"> </w:t>
      </w:r>
      <w:r>
        <w:rPr>
          <w:sz w:val="24"/>
        </w:rPr>
        <w:t>to</w:t>
      </w:r>
      <w:r>
        <w:rPr>
          <w:spacing w:val="-12"/>
          <w:sz w:val="24"/>
        </w:rPr>
        <w:t xml:space="preserve"> </w:t>
      </w:r>
      <w:r>
        <w:rPr>
          <w:sz w:val="24"/>
        </w:rPr>
        <w:t>combine</w:t>
      </w:r>
      <w:r>
        <w:rPr>
          <w:spacing w:val="-13"/>
          <w:sz w:val="24"/>
        </w:rPr>
        <w:t xml:space="preserve"> </w:t>
      </w:r>
      <w:r>
        <w:rPr>
          <w:sz w:val="24"/>
        </w:rPr>
        <w:t>information</w:t>
      </w:r>
      <w:r>
        <w:rPr>
          <w:spacing w:val="-11"/>
          <w:sz w:val="24"/>
        </w:rPr>
        <w:t xml:space="preserve"> </w:t>
      </w:r>
      <w:r>
        <w:rPr>
          <w:sz w:val="24"/>
        </w:rPr>
        <w:t>in</w:t>
      </w:r>
      <w:r>
        <w:rPr>
          <w:spacing w:val="-10"/>
          <w:sz w:val="24"/>
        </w:rPr>
        <w:t xml:space="preserve"> </w:t>
      </w:r>
      <w:r>
        <w:rPr>
          <w:sz w:val="24"/>
        </w:rPr>
        <w:t>new</w:t>
      </w:r>
      <w:r>
        <w:rPr>
          <w:spacing w:val="-12"/>
          <w:sz w:val="24"/>
        </w:rPr>
        <w:t xml:space="preserve"> </w:t>
      </w:r>
      <w:r>
        <w:rPr>
          <w:sz w:val="24"/>
        </w:rPr>
        <w:t>and</w:t>
      </w:r>
      <w:r>
        <w:rPr>
          <w:spacing w:val="-12"/>
          <w:sz w:val="24"/>
        </w:rPr>
        <w:t xml:space="preserve"> </w:t>
      </w:r>
      <w:r>
        <w:rPr>
          <w:sz w:val="24"/>
        </w:rPr>
        <w:t>interesting</w:t>
      </w:r>
      <w:r>
        <w:rPr>
          <w:spacing w:val="-11"/>
          <w:sz w:val="24"/>
        </w:rPr>
        <w:t xml:space="preserve"> </w:t>
      </w:r>
      <w:r>
        <w:rPr>
          <w:sz w:val="24"/>
        </w:rPr>
        <w:t xml:space="preserve">ways in order to foster organizational innovation. The spotlight is primarily on individuals and then on </w:t>
      </w:r>
      <w:r>
        <w:rPr>
          <w:spacing w:val="-2"/>
          <w:sz w:val="24"/>
        </w:rPr>
        <w:t>groups.</w:t>
      </w:r>
    </w:p>
    <w:p w14:paraId="0050059D">
      <w:pPr>
        <w:pStyle w:val="9"/>
        <w:numPr>
          <w:ilvl w:val="0"/>
          <w:numId w:val="4"/>
        </w:numPr>
        <w:tabs>
          <w:tab w:val="left" w:pos="990"/>
          <w:tab w:val="left" w:pos="1039"/>
        </w:tabs>
        <w:spacing w:before="144" w:after="0" w:line="240" w:lineRule="auto"/>
        <w:ind w:left="1039" w:right="137" w:hanging="360"/>
        <w:jc w:val="both"/>
        <w:rPr>
          <w:sz w:val="24"/>
        </w:rPr>
      </w:pPr>
      <w:r>
        <w:rPr>
          <w:b/>
          <w:sz w:val="24"/>
        </w:rPr>
        <w:t xml:space="preserve">The Learn Stage </w:t>
      </w:r>
      <w:r>
        <w:rPr>
          <w:sz w:val="24"/>
        </w:rPr>
        <w:t>points to the formal process of learning from experiences as a means of creating competitive gain. Learning in enterprises is important because it serves the transition step between the application of ideas and the generation of new ones.</w:t>
      </w:r>
    </w:p>
    <w:p w14:paraId="0D7E8E3E">
      <w:pPr>
        <w:pStyle w:val="9"/>
        <w:numPr>
          <w:ilvl w:val="0"/>
          <w:numId w:val="4"/>
        </w:numPr>
        <w:tabs>
          <w:tab w:val="left" w:pos="990"/>
          <w:tab w:val="left" w:pos="1039"/>
        </w:tabs>
        <w:spacing w:before="144" w:after="0" w:line="240" w:lineRule="auto"/>
        <w:ind w:left="1039" w:right="133" w:hanging="360"/>
        <w:jc w:val="both"/>
        <w:rPr>
          <w:sz w:val="24"/>
        </w:rPr>
      </w:pPr>
      <w:r>
        <w:rPr>
          <w:b/>
          <w:sz w:val="24"/>
        </w:rPr>
        <w:t xml:space="preserve">The Contribute Stage </w:t>
      </w:r>
      <w:r>
        <w:rPr>
          <w:sz w:val="24"/>
        </w:rPr>
        <w:t>of the Knowledge Management cycle deals with encouraging employees to post</w:t>
      </w:r>
      <w:r>
        <w:rPr>
          <w:spacing w:val="-8"/>
          <w:sz w:val="24"/>
        </w:rPr>
        <w:t xml:space="preserve"> </w:t>
      </w:r>
      <w:r>
        <w:rPr>
          <w:sz w:val="24"/>
        </w:rPr>
        <w:t>what</w:t>
      </w:r>
      <w:r>
        <w:rPr>
          <w:spacing w:val="-8"/>
          <w:sz w:val="24"/>
        </w:rPr>
        <w:t xml:space="preserve"> </w:t>
      </w:r>
      <w:r>
        <w:rPr>
          <w:sz w:val="24"/>
        </w:rPr>
        <w:t>they</w:t>
      </w:r>
      <w:r>
        <w:rPr>
          <w:spacing w:val="-13"/>
          <w:sz w:val="24"/>
        </w:rPr>
        <w:t xml:space="preserve"> </w:t>
      </w:r>
      <w:r>
        <w:rPr>
          <w:sz w:val="24"/>
        </w:rPr>
        <w:t>have</w:t>
      </w:r>
      <w:r>
        <w:rPr>
          <w:spacing w:val="-12"/>
          <w:sz w:val="24"/>
        </w:rPr>
        <w:t xml:space="preserve"> </w:t>
      </w:r>
      <w:r>
        <w:rPr>
          <w:sz w:val="24"/>
        </w:rPr>
        <w:t>learnt</w:t>
      </w:r>
      <w:r>
        <w:rPr>
          <w:spacing w:val="-7"/>
          <w:sz w:val="24"/>
        </w:rPr>
        <w:t xml:space="preserve"> </w:t>
      </w:r>
      <w:r>
        <w:rPr>
          <w:sz w:val="24"/>
        </w:rPr>
        <w:t>to</w:t>
      </w:r>
      <w:r>
        <w:rPr>
          <w:spacing w:val="-8"/>
          <w:sz w:val="24"/>
        </w:rPr>
        <w:t xml:space="preserve"> </w:t>
      </w:r>
      <w:r>
        <w:rPr>
          <w:sz w:val="24"/>
        </w:rPr>
        <w:t>the</w:t>
      </w:r>
      <w:r>
        <w:rPr>
          <w:spacing w:val="-9"/>
          <w:sz w:val="24"/>
        </w:rPr>
        <w:t xml:space="preserve"> </w:t>
      </w:r>
      <w:r>
        <w:rPr>
          <w:sz w:val="24"/>
        </w:rPr>
        <w:t>communal</w:t>
      </w:r>
      <w:r>
        <w:rPr>
          <w:spacing w:val="-10"/>
          <w:sz w:val="24"/>
        </w:rPr>
        <w:t xml:space="preserve"> </w:t>
      </w:r>
      <w:r>
        <w:rPr>
          <w:sz w:val="24"/>
        </w:rPr>
        <w:t>knowledge</w:t>
      </w:r>
      <w:r>
        <w:rPr>
          <w:spacing w:val="-11"/>
          <w:sz w:val="24"/>
        </w:rPr>
        <w:t xml:space="preserve"> </w:t>
      </w:r>
      <w:r>
        <w:rPr>
          <w:sz w:val="24"/>
        </w:rPr>
        <w:t>base</w:t>
      </w:r>
      <w:r>
        <w:rPr>
          <w:spacing w:val="-9"/>
          <w:sz w:val="24"/>
        </w:rPr>
        <w:t xml:space="preserve"> </w:t>
      </w:r>
      <w:r>
        <w:rPr>
          <w:sz w:val="24"/>
        </w:rPr>
        <w:t>(like</w:t>
      </w:r>
      <w:r>
        <w:rPr>
          <w:spacing w:val="-9"/>
          <w:sz w:val="24"/>
        </w:rPr>
        <w:t xml:space="preserve"> </w:t>
      </w:r>
      <w:r>
        <w:rPr>
          <w:sz w:val="24"/>
        </w:rPr>
        <w:t>a</w:t>
      </w:r>
      <w:r>
        <w:rPr>
          <w:spacing w:val="-12"/>
          <w:sz w:val="24"/>
        </w:rPr>
        <w:t xml:space="preserve"> </w:t>
      </w:r>
      <w:r>
        <w:rPr>
          <w:sz w:val="24"/>
        </w:rPr>
        <w:t>repository).</w:t>
      </w:r>
      <w:r>
        <w:rPr>
          <w:spacing w:val="-7"/>
          <w:sz w:val="24"/>
        </w:rPr>
        <w:t xml:space="preserve"> </w:t>
      </w:r>
      <w:r>
        <w:rPr>
          <w:sz w:val="24"/>
        </w:rPr>
        <w:t>Only</w:t>
      </w:r>
      <w:r>
        <w:rPr>
          <w:spacing w:val="-13"/>
          <w:sz w:val="24"/>
        </w:rPr>
        <w:t xml:space="preserve"> </w:t>
      </w:r>
      <w:r>
        <w:rPr>
          <w:sz w:val="24"/>
        </w:rPr>
        <w:t>in</w:t>
      </w:r>
      <w:r>
        <w:rPr>
          <w:spacing w:val="-8"/>
          <w:sz w:val="24"/>
        </w:rPr>
        <w:t xml:space="preserve"> </w:t>
      </w:r>
      <w:r>
        <w:rPr>
          <w:sz w:val="24"/>
        </w:rPr>
        <w:t>this</w:t>
      </w:r>
      <w:r>
        <w:rPr>
          <w:spacing w:val="-10"/>
          <w:sz w:val="24"/>
        </w:rPr>
        <w:t xml:space="preserve"> </w:t>
      </w:r>
      <w:r>
        <w:rPr>
          <w:sz w:val="24"/>
        </w:rPr>
        <w:t>way,</w:t>
      </w:r>
      <w:r>
        <w:rPr>
          <w:spacing w:val="-8"/>
          <w:sz w:val="24"/>
        </w:rPr>
        <w:t xml:space="preserve"> </w:t>
      </w:r>
      <w:r>
        <w:rPr>
          <w:sz w:val="24"/>
        </w:rPr>
        <w:t xml:space="preserve">can individual knowledge be made visible and available to the entire organization, where and when </w:t>
      </w:r>
      <w:r>
        <w:rPr>
          <w:spacing w:val="-2"/>
          <w:sz w:val="24"/>
        </w:rPr>
        <w:t>appropriate.</w:t>
      </w:r>
    </w:p>
    <w:p w14:paraId="1467D9CE">
      <w:pPr>
        <w:pStyle w:val="3"/>
        <w:spacing w:before="207"/>
      </w:pPr>
      <w:r>
        <w:t>McElroy</w:t>
      </w:r>
      <w:r>
        <w:rPr>
          <w:spacing w:val="-6"/>
        </w:rPr>
        <w:t xml:space="preserve"> </w:t>
      </w:r>
      <w:r>
        <w:rPr>
          <w:spacing w:val="-4"/>
        </w:rPr>
        <w:t>Model</w:t>
      </w:r>
    </w:p>
    <w:p w14:paraId="39203D43">
      <w:pPr>
        <w:pStyle w:val="7"/>
        <w:spacing w:before="156"/>
        <w:ind w:left="319" w:right="132"/>
        <w:jc w:val="both"/>
      </w:pPr>
      <w:r>
        <w:t>McElroy outlines a knowledge life cycle that consists of the processes of knowledge production and knowledge</w:t>
      </w:r>
      <w:r>
        <w:rPr>
          <w:spacing w:val="-11"/>
        </w:rPr>
        <w:t xml:space="preserve"> </w:t>
      </w:r>
      <w:r>
        <w:t>integration,</w:t>
      </w:r>
      <w:r>
        <w:rPr>
          <w:spacing w:val="-10"/>
        </w:rPr>
        <w:t xml:space="preserve"> </w:t>
      </w:r>
      <w:r>
        <w:t>with</w:t>
      </w:r>
      <w:r>
        <w:rPr>
          <w:spacing w:val="-9"/>
        </w:rPr>
        <w:t xml:space="preserve"> </w:t>
      </w:r>
      <w:r>
        <w:t>a</w:t>
      </w:r>
      <w:r>
        <w:rPr>
          <w:spacing w:val="-11"/>
        </w:rPr>
        <w:t xml:space="preserve"> </w:t>
      </w:r>
      <w:r>
        <w:t>series</w:t>
      </w:r>
      <w:r>
        <w:rPr>
          <w:spacing w:val="-9"/>
        </w:rPr>
        <w:t xml:space="preserve"> </w:t>
      </w:r>
      <w:r>
        <w:t>of</w:t>
      </w:r>
      <w:r>
        <w:rPr>
          <w:spacing w:val="-11"/>
        </w:rPr>
        <w:t xml:space="preserve"> </w:t>
      </w:r>
      <w:r>
        <w:t>feedback</w:t>
      </w:r>
      <w:r>
        <w:rPr>
          <w:spacing w:val="-11"/>
        </w:rPr>
        <w:t xml:space="preserve"> </w:t>
      </w:r>
      <w:r>
        <w:t>loops</w:t>
      </w:r>
      <w:r>
        <w:rPr>
          <w:spacing w:val="-9"/>
        </w:rPr>
        <w:t xml:space="preserve"> </w:t>
      </w:r>
      <w:r>
        <w:t>to</w:t>
      </w:r>
      <w:r>
        <w:rPr>
          <w:spacing w:val="-10"/>
        </w:rPr>
        <w:t xml:space="preserve"> </w:t>
      </w:r>
      <w:r>
        <w:t>organizational</w:t>
      </w:r>
      <w:r>
        <w:rPr>
          <w:spacing w:val="-8"/>
        </w:rPr>
        <w:t xml:space="preserve"> </w:t>
      </w:r>
      <w:r>
        <w:t>memory,</w:t>
      </w:r>
      <w:r>
        <w:rPr>
          <w:spacing w:val="-11"/>
        </w:rPr>
        <w:t xml:space="preserve"> </w:t>
      </w:r>
      <w:r>
        <w:t>beliefs,</w:t>
      </w:r>
      <w:r>
        <w:rPr>
          <w:spacing w:val="-10"/>
        </w:rPr>
        <w:t xml:space="preserve"> </w:t>
      </w:r>
      <w:r>
        <w:t>and</w:t>
      </w:r>
      <w:r>
        <w:rPr>
          <w:spacing w:val="-9"/>
        </w:rPr>
        <w:t xml:space="preserve"> </w:t>
      </w:r>
      <w:r>
        <w:t>claims</w:t>
      </w:r>
      <w:r>
        <w:rPr>
          <w:spacing w:val="-8"/>
        </w:rPr>
        <w:t xml:space="preserve"> </w:t>
      </w:r>
      <w:r>
        <w:t>and</w:t>
      </w:r>
      <w:r>
        <w:rPr>
          <w:spacing w:val="-11"/>
        </w:rPr>
        <w:t xml:space="preserve"> </w:t>
      </w:r>
      <w:r>
        <w:t>the business-processing environment.</w:t>
      </w:r>
    </w:p>
    <w:p w14:paraId="3B81BDD8">
      <w:pPr>
        <w:pStyle w:val="9"/>
        <w:numPr>
          <w:ilvl w:val="0"/>
          <w:numId w:val="4"/>
        </w:numPr>
        <w:tabs>
          <w:tab w:val="left" w:pos="990"/>
          <w:tab w:val="left" w:pos="1039"/>
        </w:tabs>
        <w:spacing w:before="144" w:after="0" w:line="240" w:lineRule="auto"/>
        <w:ind w:left="1039" w:right="144" w:hanging="360"/>
        <w:jc w:val="both"/>
        <w:rPr>
          <w:sz w:val="24"/>
        </w:rPr>
      </w:pPr>
      <w:r>
        <w:rPr>
          <w:sz w:val="24"/>
        </w:rPr>
        <w:t>Problem claim formulation is an attempt to learn and state the specific nature of the detected knowledge gap.</w:t>
      </w:r>
    </w:p>
    <w:p w14:paraId="0CF895AE">
      <w:pPr>
        <w:pStyle w:val="9"/>
        <w:numPr>
          <w:ilvl w:val="0"/>
          <w:numId w:val="4"/>
        </w:numPr>
        <w:tabs>
          <w:tab w:val="left" w:pos="990"/>
          <w:tab w:val="left" w:pos="1039"/>
        </w:tabs>
        <w:spacing w:before="144" w:after="0" w:line="240" w:lineRule="auto"/>
        <w:ind w:left="1039" w:right="133" w:hanging="360"/>
        <w:jc w:val="both"/>
        <w:rPr>
          <w:sz w:val="24"/>
        </w:rPr>
      </w:pPr>
      <w:r>
        <w:rPr>
          <w:sz w:val="24"/>
        </w:rPr>
        <w:t>Knowledge claim formulation acts as a response to approved problem claims via information acquisition and individual and group learning.</w:t>
      </w:r>
    </w:p>
    <w:p w14:paraId="7DFFC836">
      <w:pPr>
        <w:pStyle w:val="9"/>
        <w:numPr>
          <w:ilvl w:val="0"/>
          <w:numId w:val="4"/>
        </w:numPr>
        <w:tabs>
          <w:tab w:val="left" w:pos="991"/>
        </w:tabs>
        <w:spacing w:before="144" w:after="0" w:line="240" w:lineRule="auto"/>
        <w:ind w:left="991" w:right="0" w:hanging="314"/>
        <w:jc w:val="left"/>
        <w:rPr>
          <w:sz w:val="24"/>
        </w:rPr>
      </w:pPr>
      <w:r>
        <w:rPr>
          <w:sz w:val="24"/>
        </w:rPr>
        <w:t>New</w:t>
      </w:r>
      <w:r>
        <w:rPr>
          <w:spacing w:val="-5"/>
          <w:sz w:val="24"/>
        </w:rPr>
        <w:t xml:space="preserve"> </w:t>
      </w:r>
      <w:r>
        <w:rPr>
          <w:sz w:val="24"/>
        </w:rPr>
        <w:t>knowledge</w:t>
      </w:r>
      <w:r>
        <w:rPr>
          <w:spacing w:val="-2"/>
          <w:sz w:val="24"/>
        </w:rPr>
        <w:t xml:space="preserve"> </w:t>
      </w:r>
      <w:r>
        <w:rPr>
          <w:sz w:val="24"/>
        </w:rPr>
        <w:t>claims are</w:t>
      </w:r>
      <w:r>
        <w:rPr>
          <w:spacing w:val="-5"/>
          <w:sz w:val="24"/>
        </w:rPr>
        <w:t xml:space="preserve"> </w:t>
      </w:r>
      <w:r>
        <w:rPr>
          <w:sz w:val="24"/>
        </w:rPr>
        <w:t>tested</w:t>
      </w:r>
      <w:r>
        <w:rPr>
          <w:spacing w:val="-1"/>
          <w:sz w:val="24"/>
        </w:rPr>
        <w:t xml:space="preserve"> </w:t>
      </w:r>
      <w:r>
        <w:rPr>
          <w:sz w:val="24"/>
        </w:rPr>
        <w:t>and</w:t>
      </w:r>
      <w:r>
        <w:rPr>
          <w:spacing w:val="1"/>
          <w:sz w:val="24"/>
        </w:rPr>
        <w:t xml:space="preserve"> </w:t>
      </w:r>
      <w:r>
        <w:rPr>
          <w:sz w:val="24"/>
        </w:rPr>
        <w:t>examined</w:t>
      </w:r>
      <w:r>
        <w:rPr>
          <w:spacing w:val="-1"/>
          <w:sz w:val="24"/>
        </w:rPr>
        <w:t xml:space="preserve"> </w:t>
      </w:r>
      <w:r>
        <w:rPr>
          <w:sz w:val="24"/>
        </w:rPr>
        <w:t>through</w:t>
      </w:r>
      <w:r>
        <w:rPr>
          <w:spacing w:val="-2"/>
          <w:sz w:val="24"/>
        </w:rPr>
        <w:t xml:space="preserve"> </w:t>
      </w:r>
      <w:r>
        <w:rPr>
          <w:sz w:val="24"/>
        </w:rPr>
        <w:t xml:space="preserve">knowledge claim evaluation </w:t>
      </w:r>
      <w:r>
        <w:rPr>
          <w:spacing w:val="-2"/>
          <w:sz w:val="24"/>
        </w:rPr>
        <w:t>processes.</w:t>
      </w:r>
    </w:p>
    <w:p w14:paraId="7AA1F236">
      <w:pPr>
        <w:pStyle w:val="9"/>
        <w:numPr>
          <w:ilvl w:val="0"/>
          <w:numId w:val="4"/>
        </w:numPr>
        <w:tabs>
          <w:tab w:val="left" w:pos="990"/>
          <w:tab w:val="left" w:pos="1039"/>
        </w:tabs>
        <w:spacing w:before="144" w:after="0" w:line="240" w:lineRule="auto"/>
        <w:ind w:left="1039" w:right="132" w:hanging="360"/>
        <w:jc w:val="both"/>
        <w:rPr>
          <w:sz w:val="24"/>
        </w:rPr>
      </w:pPr>
      <w:r>
        <w:rPr>
          <w:sz w:val="24"/>
        </w:rPr>
        <w:t>Evaluation</w:t>
      </w:r>
      <w:r>
        <w:rPr>
          <w:spacing w:val="-5"/>
          <w:sz w:val="24"/>
        </w:rPr>
        <w:t xml:space="preserve"> </w:t>
      </w:r>
      <w:r>
        <w:rPr>
          <w:sz w:val="24"/>
        </w:rPr>
        <w:t>of</w:t>
      </w:r>
      <w:r>
        <w:rPr>
          <w:spacing w:val="-4"/>
          <w:sz w:val="24"/>
        </w:rPr>
        <w:t xml:space="preserve"> </w:t>
      </w:r>
      <w:r>
        <w:rPr>
          <w:sz w:val="24"/>
        </w:rPr>
        <w:t>knowledge</w:t>
      </w:r>
      <w:r>
        <w:rPr>
          <w:spacing w:val="-2"/>
          <w:sz w:val="24"/>
        </w:rPr>
        <w:t xml:space="preserve"> </w:t>
      </w:r>
      <w:r>
        <w:rPr>
          <w:sz w:val="24"/>
        </w:rPr>
        <w:t>claims</w:t>
      </w:r>
      <w:r>
        <w:rPr>
          <w:spacing w:val="-1"/>
          <w:sz w:val="24"/>
        </w:rPr>
        <w:t xml:space="preserve"> </w:t>
      </w:r>
      <w:r>
        <w:rPr>
          <w:sz w:val="24"/>
        </w:rPr>
        <w:t>results</w:t>
      </w:r>
      <w:r>
        <w:rPr>
          <w:spacing w:val="-3"/>
          <w:sz w:val="24"/>
        </w:rPr>
        <w:t xml:space="preserve"> </w:t>
      </w:r>
      <w:r>
        <w:rPr>
          <w:sz w:val="24"/>
        </w:rPr>
        <w:t>in</w:t>
      </w:r>
      <w:r>
        <w:rPr>
          <w:spacing w:val="-3"/>
          <w:sz w:val="24"/>
        </w:rPr>
        <w:t xml:space="preserve"> </w:t>
      </w:r>
      <w:r>
        <w:rPr>
          <w:sz w:val="24"/>
        </w:rPr>
        <w:t>surviving</w:t>
      </w:r>
      <w:r>
        <w:rPr>
          <w:spacing w:val="-7"/>
          <w:sz w:val="24"/>
        </w:rPr>
        <w:t xml:space="preserve"> </w:t>
      </w:r>
      <w:r>
        <w:rPr>
          <w:sz w:val="24"/>
        </w:rPr>
        <w:t>knowledge</w:t>
      </w:r>
      <w:r>
        <w:rPr>
          <w:spacing w:val="-7"/>
          <w:sz w:val="24"/>
        </w:rPr>
        <w:t xml:space="preserve"> </w:t>
      </w:r>
      <w:r>
        <w:rPr>
          <w:sz w:val="24"/>
        </w:rPr>
        <w:t>claims</w:t>
      </w:r>
      <w:r>
        <w:rPr>
          <w:spacing w:val="-3"/>
          <w:sz w:val="24"/>
        </w:rPr>
        <w:t xml:space="preserve"> </w:t>
      </w:r>
      <w:r>
        <w:rPr>
          <w:sz w:val="24"/>
        </w:rPr>
        <w:t>that will</w:t>
      </w:r>
      <w:r>
        <w:rPr>
          <w:spacing w:val="-2"/>
          <w:sz w:val="24"/>
        </w:rPr>
        <w:t xml:space="preserve"> </w:t>
      </w:r>
      <w:r>
        <w:rPr>
          <w:sz w:val="24"/>
        </w:rPr>
        <w:t>be</w:t>
      </w:r>
      <w:r>
        <w:rPr>
          <w:spacing w:val="-4"/>
          <w:sz w:val="24"/>
        </w:rPr>
        <w:t xml:space="preserve"> </w:t>
      </w:r>
      <w:r>
        <w:rPr>
          <w:sz w:val="24"/>
        </w:rPr>
        <w:t>integrated</w:t>
      </w:r>
      <w:r>
        <w:rPr>
          <w:spacing w:val="-4"/>
          <w:sz w:val="24"/>
        </w:rPr>
        <w:t xml:space="preserve"> </w:t>
      </w:r>
      <w:r>
        <w:rPr>
          <w:sz w:val="24"/>
        </w:rPr>
        <w:t>as</w:t>
      </w:r>
      <w:r>
        <w:rPr>
          <w:spacing w:val="-3"/>
          <w:sz w:val="24"/>
        </w:rPr>
        <w:t xml:space="preserve"> </w:t>
      </w:r>
      <w:r>
        <w:rPr>
          <w:sz w:val="24"/>
        </w:rPr>
        <w:t>new organizational knowledge or falsified/undecided knowledge claims.</w:t>
      </w:r>
    </w:p>
    <w:p w14:paraId="6EDBE72B">
      <w:pPr>
        <w:pStyle w:val="7"/>
        <w:spacing w:before="145" w:line="242" w:lineRule="auto"/>
        <w:ind w:left="319" w:right="138"/>
        <w:jc w:val="both"/>
      </w:pPr>
      <w:r>
        <w:t>Experience gained from the application of knowledge in the organizational knowledge base leads to new claims and resulting beliefs, triggering the cycle to begin all over again.</w:t>
      </w:r>
    </w:p>
    <w:p w14:paraId="4B4D2647">
      <w:pPr>
        <w:pStyle w:val="7"/>
        <w:spacing w:before="141"/>
        <w:ind w:left="319" w:right="148"/>
        <w:jc w:val="both"/>
      </w:pPr>
      <w:r>
        <w:t>In knowledge production, the primary processes are individual and group learning. Knowledge claim formulation, information acquisition; codified knowledge claim and knowledge claim evaluation.</w:t>
      </w:r>
    </w:p>
    <w:p w14:paraId="71EA3AA8">
      <w:pPr>
        <w:pStyle w:val="7"/>
      </w:pPr>
    </w:p>
    <w:p w14:paraId="4F0B15E1">
      <w:pPr>
        <w:pStyle w:val="7"/>
      </w:pPr>
    </w:p>
    <w:p w14:paraId="22763EEE">
      <w:pPr>
        <w:pStyle w:val="7"/>
      </w:pPr>
    </w:p>
    <w:p w14:paraId="662785ED">
      <w:pPr>
        <w:pStyle w:val="7"/>
      </w:pPr>
    </w:p>
    <w:p w14:paraId="3E984DC4">
      <w:pPr>
        <w:pStyle w:val="7"/>
      </w:pPr>
    </w:p>
    <w:p w14:paraId="6829869B">
      <w:pPr>
        <w:pStyle w:val="7"/>
      </w:pPr>
    </w:p>
    <w:p w14:paraId="30C38F11">
      <w:pPr>
        <w:pStyle w:val="7"/>
      </w:pPr>
    </w:p>
    <w:p w14:paraId="7FCE7A5C">
      <w:pPr>
        <w:pStyle w:val="7"/>
      </w:pPr>
    </w:p>
    <w:p w14:paraId="46FDAEE8">
      <w:pPr>
        <w:pStyle w:val="7"/>
      </w:pPr>
    </w:p>
    <w:p w14:paraId="4E04FF85">
      <w:pPr>
        <w:pStyle w:val="7"/>
      </w:pPr>
    </w:p>
    <w:p w14:paraId="47DE0006">
      <w:pPr>
        <w:pStyle w:val="7"/>
      </w:pPr>
    </w:p>
    <w:p w14:paraId="34D4839F">
      <w:pPr>
        <w:pStyle w:val="7"/>
      </w:pPr>
    </w:p>
    <w:p w14:paraId="4843DE22">
      <w:pPr>
        <w:pStyle w:val="7"/>
      </w:pPr>
    </w:p>
    <w:p w14:paraId="5E339BA9">
      <w:pPr>
        <w:pStyle w:val="7"/>
      </w:pPr>
    </w:p>
    <w:p w14:paraId="06E769B6">
      <w:pPr>
        <w:pStyle w:val="7"/>
        <w:spacing w:before="24"/>
      </w:pPr>
    </w:p>
    <w:p w14:paraId="4F46E53B">
      <w:pPr>
        <w:pStyle w:val="7"/>
        <w:spacing w:before="1"/>
        <w:ind w:left="319"/>
        <w:jc w:val="both"/>
      </w:pPr>
      <w:r>
        <w:t>These</w:t>
      </w:r>
      <w:r>
        <w:rPr>
          <w:spacing w:val="-5"/>
        </w:rPr>
        <w:t xml:space="preserve"> </w:t>
      </w:r>
      <w:r>
        <w:t>knowledge</w:t>
      </w:r>
      <w:r>
        <w:rPr>
          <w:spacing w:val="-2"/>
        </w:rPr>
        <w:t xml:space="preserve"> </w:t>
      </w:r>
      <w:r>
        <w:t>production</w:t>
      </w:r>
      <w:r>
        <w:rPr>
          <w:spacing w:val="-1"/>
        </w:rPr>
        <w:t xml:space="preserve"> </w:t>
      </w:r>
      <w:r>
        <w:t>processes</w:t>
      </w:r>
      <w:r>
        <w:rPr>
          <w:spacing w:val="-4"/>
        </w:rPr>
        <w:t xml:space="preserve"> </w:t>
      </w:r>
      <w:r>
        <w:t>can</w:t>
      </w:r>
      <w:r>
        <w:rPr>
          <w:spacing w:val="-1"/>
        </w:rPr>
        <w:t xml:space="preserve"> </w:t>
      </w:r>
      <w:r>
        <w:t>be</w:t>
      </w:r>
      <w:r>
        <w:rPr>
          <w:spacing w:val="-6"/>
        </w:rPr>
        <w:t xml:space="preserve"> </w:t>
      </w:r>
      <w:r>
        <w:t>briefed</w:t>
      </w:r>
      <w:r>
        <w:rPr>
          <w:spacing w:val="-1"/>
        </w:rPr>
        <w:t xml:space="preserve"> </w:t>
      </w:r>
      <w:r>
        <w:t>as</w:t>
      </w:r>
      <w:r>
        <w:rPr>
          <w:spacing w:val="2"/>
        </w:rPr>
        <w:t xml:space="preserve"> </w:t>
      </w:r>
      <w:r>
        <w:rPr>
          <w:spacing w:val="-10"/>
        </w:rPr>
        <w:t>−</w:t>
      </w:r>
    </w:p>
    <w:p w14:paraId="5F2C933A">
      <w:pPr>
        <w:pStyle w:val="9"/>
        <w:numPr>
          <w:ilvl w:val="0"/>
          <w:numId w:val="4"/>
        </w:numPr>
        <w:tabs>
          <w:tab w:val="left" w:pos="991"/>
        </w:tabs>
        <w:spacing w:before="144" w:after="0" w:line="240" w:lineRule="auto"/>
        <w:ind w:left="991" w:right="0" w:hanging="314"/>
        <w:jc w:val="left"/>
        <w:rPr>
          <w:sz w:val="24"/>
        </w:rPr>
      </w:pPr>
      <w:r>
        <w:rPr>
          <w:sz w:val="24"/>
        </w:rPr>
        <w:t>Individual</w:t>
      </w:r>
      <w:r>
        <w:rPr>
          <w:spacing w:val="-4"/>
          <w:sz w:val="24"/>
        </w:rPr>
        <w:t xml:space="preserve"> </w:t>
      </w:r>
      <w:r>
        <w:rPr>
          <w:sz w:val="24"/>
        </w:rPr>
        <w:t>and</w:t>
      </w:r>
      <w:r>
        <w:rPr>
          <w:spacing w:val="-2"/>
          <w:sz w:val="24"/>
        </w:rPr>
        <w:t xml:space="preserve"> </w:t>
      </w:r>
      <w:r>
        <w:rPr>
          <w:sz w:val="24"/>
        </w:rPr>
        <w:t>group</w:t>
      </w:r>
      <w:r>
        <w:rPr>
          <w:spacing w:val="-2"/>
          <w:sz w:val="24"/>
        </w:rPr>
        <w:t xml:space="preserve"> </w:t>
      </w:r>
      <w:r>
        <w:rPr>
          <w:sz w:val="24"/>
        </w:rPr>
        <w:t>learning</w:t>
      </w:r>
      <w:r>
        <w:rPr>
          <w:spacing w:val="-3"/>
          <w:sz w:val="24"/>
        </w:rPr>
        <w:t xml:space="preserve"> </w:t>
      </w:r>
      <w:r>
        <w:rPr>
          <w:sz w:val="24"/>
        </w:rPr>
        <w:t>marks</w:t>
      </w:r>
      <w:r>
        <w:rPr>
          <w:spacing w:val="-2"/>
          <w:sz w:val="24"/>
        </w:rPr>
        <w:t xml:space="preserve"> </w:t>
      </w:r>
      <w:r>
        <w:rPr>
          <w:sz w:val="24"/>
        </w:rPr>
        <w:t>the</w:t>
      </w:r>
      <w:r>
        <w:rPr>
          <w:spacing w:val="-2"/>
          <w:sz w:val="24"/>
        </w:rPr>
        <w:t xml:space="preserve"> </w:t>
      </w:r>
      <w:r>
        <w:rPr>
          <w:sz w:val="24"/>
        </w:rPr>
        <w:t>first</w:t>
      </w:r>
      <w:r>
        <w:rPr>
          <w:spacing w:val="-2"/>
          <w:sz w:val="24"/>
        </w:rPr>
        <w:t xml:space="preserve"> </w:t>
      </w:r>
      <w:r>
        <w:rPr>
          <w:sz w:val="24"/>
        </w:rPr>
        <w:t>step</w:t>
      </w:r>
      <w:r>
        <w:rPr>
          <w:spacing w:val="-2"/>
          <w:sz w:val="24"/>
        </w:rPr>
        <w:t xml:space="preserve"> </w:t>
      </w:r>
      <w:r>
        <w:rPr>
          <w:sz w:val="24"/>
        </w:rPr>
        <w:t>in</w:t>
      </w:r>
      <w:r>
        <w:rPr>
          <w:spacing w:val="-2"/>
          <w:sz w:val="24"/>
        </w:rPr>
        <w:t xml:space="preserve"> </w:t>
      </w:r>
      <w:r>
        <w:rPr>
          <w:sz w:val="24"/>
        </w:rPr>
        <w:t xml:space="preserve">organizational </w:t>
      </w:r>
      <w:r>
        <w:rPr>
          <w:spacing w:val="-2"/>
          <w:sz w:val="24"/>
        </w:rPr>
        <w:t>learning.</w:t>
      </w:r>
    </w:p>
    <w:p w14:paraId="3ABFA882">
      <w:pPr>
        <w:pStyle w:val="9"/>
        <w:spacing w:after="0" w:line="240" w:lineRule="auto"/>
        <w:jc w:val="left"/>
        <w:rPr>
          <w:sz w:val="24"/>
        </w:rPr>
        <w:sectPr>
          <w:pgSz w:w="12240" w:h="15840"/>
          <w:pgMar w:top="700" w:right="720" w:bottom="460" w:left="720" w:header="415" w:footer="273" w:gutter="0"/>
          <w:cols w:space="720" w:num="1"/>
        </w:sectPr>
      </w:pPr>
    </w:p>
    <w:p w14:paraId="385E98D3">
      <w:pPr>
        <w:pStyle w:val="9"/>
        <w:numPr>
          <w:ilvl w:val="0"/>
          <w:numId w:val="4"/>
        </w:numPr>
        <w:tabs>
          <w:tab w:val="left" w:pos="991"/>
        </w:tabs>
        <w:spacing w:before="82" w:after="0" w:line="240" w:lineRule="auto"/>
        <w:ind w:left="991" w:right="0" w:hanging="314"/>
        <w:jc w:val="left"/>
        <w:rPr>
          <w:sz w:val="24"/>
        </w:rPr>
      </w:pPr>
      <w:r>
        <w:rPr>
          <w:sz w:val="24"/>
        </w:rPr>
        <mc:AlternateContent>
          <mc:Choice Requires="wpg">
            <w:drawing>
              <wp:anchor distT="0" distB="0" distL="0" distR="0" simplePos="0" relativeHeight="251665408" behindDoc="1" locked="0" layoutInCell="1" allowOverlap="1">
                <wp:simplePos x="0" y="0"/>
                <wp:positionH relativeFrom="page">
                  <wp:posOffset>304800</wp:posOffset>
                </wp:positionH>
                <wp:positionV relativeFrom="page">
                  <wp:posOffset>393065</wp:posOffset>
                </wp:positionV>
                <wp:extent cx="7164070" cy="9274175"/>
                <wp:effectExtent l="0" t="0" r="0" b="0"/>
                <wp:wrapNone/>
                <wp:docPr id="36" name="Group 36"/>
                <wp:cNvGraphicFramePr/>
                <a:graphic xmlns:a="http://schemas.openxmlformats.org/drawingml/2006/main">
                  <a:graphicData uri="http://schemas.microsoft.com/office/word/2010/wordprocessingGroup">
                    <wpg:wgp>
                      <wpg:cNvGrpSpPr/>
                      <wpg:grpSpPr>
                        <a:xfrm>
                          <a:off x="0" y="0"/>
                          <a:ext cx="7164070" cy="9274175"/>
                          <a:chOff x="0" y="0"/>
                          <a:chExt cx="7164070" cy="9274175"/>
                        </a:xfrm>
                      </wpg:grpSpPr>
                      <wps:wsp>
                        <wps:cNvPr id="37" name="Graphic 37"/>
                        <wps:cNvSpPr/>
                        <wps:spPr>
                          <a:xfrm>
                            <a:off x="0" y="0"/>
                            <a:ext cx="7164070" cy="9274175"/>
                          </a:xfrm>
                          <a:custGeom>
                            <a:avLst/>
                            <a:gdLst/>
                            <a:ahLst/>
                            <a:cxnLst/>
                            <a:rect l="l" t="t" r="r" b="b"/>
                            <a:pathLst>
                              <a:path w="7164070" h="9274175">
                                <a:moveTo>
                                  <a:pt x="7117080" y="47625"/>
                                </a:moveTo>
                                <a:lnTo>
                                  <a:pt x="7107555" y="47625"/>
                                </a:lnTo>
                                <a:lnTo>
                                  <a:pt x="7107555" y="56515"/>
                                </a:lnTo>
                                <a:lnTo>
                                  <a:pt x="7107555" y="9217025"/>
                                </a:lnTo>
                                <a:lnTo>
                                  <a:pt x="56515" y="9217025"/>
                                </a:lnTo>
                                <a:lnTo>
                                  <a:pt x="56515" y="56515"/>
                                </a:lnTo>
                                <a:lnTo>
                                  <a:pt x="7107555" y="56515"/>
                                </a:lnTo>
                                <a:lnTo>
                                  <a:pt x="7107555" y="47625"/>
                                </a:lnTo>
                                <a:lnTo>
                                  <a:pt x="56515" y="47625"/>
                                </a:lnTo>
                                <a:lnTo>
                                  <a:pt x="46990" y="47625"/>
                                </a:lnTo>
                                <a:lnTo>
                                  <a:pt x="46990" y="9225915"/>
                                </a:lnTo>
                                <a:lnTo>
                                  <a:pt x="56515" y="9225915"/>
                                </a:lnTo>
                                <a:lnTo>
                                  <a:pt x="7117080" y="9225915"/>
                                </a:lnTo>
                                <a:lnTo>
                                  <a:pt x="7117080" y="9217025"/>
                                </a:lnTo>
                                <a:lnTo>
                                  <a:pt x="7117080" y="56515"/>
                                </a:lnTo>
                                <a:lnTo>
                                  <a:pt x="7117080" y="47625"/>
                                </a:lnTo>
                                <a:close/>
                              </a:path>
                              <a:path w="7164070" h="9274175">
                                <a:moveTo>
                                  <a:pt x="7164070" y="0"/>
                                </a:moveTo>
                                <a:lnTo>
                                  <a:pt x="7125970" y="0"/>
                                </a:lnTo>
                                <a:lnTo>
                                  <a:pt x="7125970" y="635"/>
                                </a:lnTo>
                                <a:lnTo>
                                  <a:pt x="0" y="635"/>
                                </a:lnTo>
                                <a:lnTo>
                                  <a:pt x="0" y="38735"/>
                                </a:lnTo>
                                <a:lnTo>
                                  <a:pt x="0" y="9236075"/>
                                </a:lnTo>
                                <a:lnTo>
                                  <a:pt x="0" y="9272905"/>
                                </a:lnTo>
                                <a:lnTo>
                                  <a:pt x="0" y="9274175"/>
                                </a:lnTo>
                                <a:lnTo>
                                  <a:pt x="7164070" y="9274175"/>
                                </a:lnTo>
                                <a:lnTo>
                                  <a:pt x="7164070" y="9272905"/>
                                </a:lnTo>
                                <a:lnTo>
                                  <a:pt x="7164070" y="9236075"/>
                                </a:lnTo>
                                <a:lnTo>
                                  <a:pt x="38100" y="9236075"/>
                                </a:lnTo>
                                <a:lnTo>
                                  <a:pt x="38100" y="38735"/>
                                </a:lnTo>
                                <a:lnTo>
                                  <a:pt x="7125970" y="38735"/>
                                </a:lnTo>
                                <a:lnTo>
                                  <a:pt x="7125970" y="9235440"/>
                                </a:lnTo>
                                <a:lnTo>
                                  <a:pt x="7164070" y="9235440"/>
                                </a:lnTo>
                                <a:lnTo>
                                  <a:pt x="7164070" y="0"/>
                                </a:lnTo>
                                <a:close/>
                              </a:path>
                            </a:pathLst>
                          </a:custGeom>
                          <a:solidFill>
                            <a:srgbClr val="000000"/>
                          </a:solidFill>
                        </wps:spPr>
                        <wps:bodyPr wrap="square" lIns="0" tIns="0" rIns="0" bIns="0" rtlCol="0">
                          <a:noAutofit/>
                        </wps:bodyPr>
                      </wps:wsp>
                      <pic:pic xmlns:pic="http://schemas.openxmlformats.org/drawingml/2006/picture">
                        <pic:nvPicPr>
                          <pic:cNvPr id="38" name="Image 38" descr="Wiig Model"/>
                          <pic:cNvPicPr/>
                        </pic:nvPicPr>
                        <pic:blipFill>
                          <a:blip r:embed="rId12" cstate="print"/>
                          <a:stretch>
                            <a:fillRect/>
                          </a:stretch>
                        </pic:blipFill>
                        <pic:spPr>
                          <a:xfrm>
                            <a:off x="2044700" y="5643879"/>
                            <a:ext cx="3200273" cy="2901315"/>
                          </a:xfrm>
                          <a:prstGeom prst="rect">
                            <a:avLst/>
                          </a:prstGeom>
                        </pic:spPr>
                      </pic:pic>
                    </wpg:wgp>
                  </a:graphicData>
                </a:graphic>
              </wp:anchor>
            </w:drawing>
          </mc:Choice>
          <mc:Fallback>
            <w:pict>
              <v:group id="_x0000_s1026" o:spid="_x0000_s1026" o:spt="203" style="position:absolute;left:0pt;margin-left:24pt;margin-top:30.95pt;height:730.25pt;width:564.1pt;mso-position-horizontal-relative:page;mso-position-vertical-relative:page;z-index:-251651072;mso-width-relative:page;mso-height-relative:page;" coordsize="7164070,9274175" o:gfxdata="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">
                <o:lock v:ext="edit" aspectratio="f"/>
                <v:shape id="Graphic 37" o:spid="_x0000_s1026" o:spt="100" style="position:absolute;left:0;top:0;height:9274175;width:7164070;" fillcolor="#000000" filled="t" stroked="f" coordsize="7164070,9274175" o:gfxdata="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LAh4r4A&#10;AADbAAAADwAAAAAAAAABACAAAAAiAAAAZHJzL2Rvd25yZXYueG1sUEsBAhQAFAAAAAgAh07iQDMv&#10;BZ47AAAAOQAAABAAAAAAAAAAAQAgAAAADQEAAGRycy9zaGFwZXhtbC54bWxQSwUGAAAAAAYABgBb&#10;AQAAtwMAAAAA&#10;" path="m7117080,47625l7107555,47625,7107555,56515,7107555,9217025,56515,9217025,56515,56515,7107555,56515,7107555,47625,56515,47625,46990,47625,46990,9225915,56515,9225915,7117080,9225915,7117080,9217025,7117080,56515,7117080,47625xem7164070,0l7125970,0,7125970,635,0,635,0,38735,0,9236075,0,9272905,0,9274175,7164070,9274175,7164070,9272905,7164070,9236075,38100,9236075,38100,38735,7125970,38735,7125970,9235440,7164070,9235440,7164070,0xe">
                  <v:fill on="t" focussize="0,0"/>
                  <v:stroke on="f"/>
                  <v:imagedata o:title=""/>
                  <o:lock v:ext="edit" aspectratio="f"/>
                  <v:textbox inset="0mm,0mm,0mm,0mm"/>
                </v:shape>
                <v:shape id="Image 38" o:spid="_x0000_s1026" o:spt="75" alt="Wiig Model" type="#_x0000_t75" style="position:absolute;left:2044700;top:5643879;height:2901315;width:3200273;" filled="f" o:preferrelative="t" stroked="f" coordsize="21600,21600" o:gfxdata="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sykEb7gAAADbAAAA&#10;DwAAAAAAAAABACAAAAAiAAAAZHJzL2Rvd25yZXYueG1sUEsBAhQAFAAAAAgAh07iQDMvBZ47AAAA&#10;OQAAABAAAAAAAAAAAQAgAAAABwEAAGRycy9zaGFwZXhtbC54bWxQSwUGAAAAAAYABgBbAQAAsQMA&#10;AAAA&#10;">
                  <v:fill on="f" focussize="0,0"/>
                  <v:stroke on="f"/>
                  <v:imagedata r:id="rId12" o:title=""/>
                  <o:lock v:ext="edit" aspectratio="f"/>
                </v:shape>
              </v:group>
            </w:pict>
          </mc:Fallback>
        </mc:AlternateContent>
      </w:r>
      <w:r>
        <w:rPr>
          <w:sz w:val="24"/>
        </w:rPr>
        <w:t>Knowledge</w:t>
      </w:r>
      <w:r>
        <w:rPr>
          <w:spacing w:val="-8"/>
          <w:sz w:val="24"/>
        </w:rPr>
        <w:t xml:space="preserve"> </w:t>
      </w:r>
      <w:r>
        <w:rPr>
          <w:sz w:val="24"/>
        </w:rPr>
        <w:t>claim</w:t>
      </w:r>
      <w:r>
        <w:rPr>
          <w:spacing w:val="-5"/>
          <w:sz w:val="24"/>
        </w:rPr>
        <w:t xml:space="preserve"> </w:t>
      </w:r>
      <w:r>
        <w:rPr>
          <w:sz w:val="24"/>
        </w:rPr>
        <w:t>validation</w:t>
      </w:r>
      <w:r>
        <w:rPr>
          <w:spacing w:val="-3"/>
          <w:sz w:val="24"/>
        </w:rPr>
        <w:t xml:space="preserve"> </w:t>
      </w:r>
      <w:r>
        <w:rPr>
          <w:sz w:val="24"/>
        </w:rPr>
        <w:t>includes</w:t>
      </w:r>
      <w:r>
        <w:rPr>
          <w:spacing w:val="-4"/>
          <w:sz w:val="24"/>
        </w:rPr>
        <w:t xml:space="preserve"> </w:t>
      </w:r>
      <w:r>
        <w:rPr>
          <w:sz w:val="24"/>
        </w:rPr>
        <w:t>codification</w:t>
      </w:r>
      <w:r>
        <w:rPr>
          <w:spacing w:val="-6"/>
          <w:sz w:val="24"/>
        </w:rPr>
        <w:t xml:space="preserve"> </w:t>
      </w:r>
      <w:r>
        <w:rPr>
          <w:sz w:val="24"/>
        </w:rPr>
        <w:t>at</w:t>
      </w:r>
      <w:r>
        <w:rPr>
          <w:spacing w:val="-3"/>
          <w:sz w:val="24"/>
        </w:rPr>
        <w:t xml:space="preserve"> </w:t>
      </w:r>
      <w:r>
        <w:rPr>
          <w:sz w:val="24"/>
        </w:rPr>
        <w:t>an</w:t>
      </w:r>
      <w:r>
        <w:rPr>
          <w:spacing w:val="-7"/>
          <w:sz w:val="24"/>
        </w:rPr>
        <w:t xml:space="preserve"> </w:t>
      </w:r>
      <w:r>
        <w:rPr>
          <w:sz w:val="24"/>
        </w:rPr>
        <w:t>organizational</w:t>
      </w:r>
      <w:r>
        <w:rPr>
          <w:spacing w:val="-2"/>
          <w:sz w:val="24"/>
        </w:rPr>
        <w:t xml:space="preserve"> level.</w:t>
      </w:r>
    </w:p>
    <w:p w14:paraId="6FF2570A">
      <w:pPr>
        <w:pStyle w:val="9"/>
        <w:numPr>
          <w:ilvl w:val="0"/>
          <w:numId w:val="4"/>
        </w:numPr>
        <w:tabs>
          <w:tab w:val="left" w:pos="990"/>
          <w:tab w:val="left" w:pos="1039"/>
        </w:tabs>
        <w:spacing w:before="142" w:after="0" w:line="240" w:lineRule="auto"/>
        <w:ind w:left="1039" w:right="133" w:hanging="360"/>
        <w:jc w:val="both"/>
        <w:rPr>
          <w:sz w:val="24"/>
        </w:rPr>
      </w:pPr>
      <w:r>
        <w:rPr>
          <w:sz w:val="24"/>
        </w:rPr>
        <w:t xml:space="preserve">A formalized procedure is essential for the receipt and codification of individual and group </w:t>
      </w:r>
      <w:r>
        <w:rPr>
          <w:spacing w:val="-2"/>
          <w:sz w:val="24"/>
        </w:rPr>
        <w:t>innovations.</w:t>
      </w:r>
    </w:p>
    <w:p w14:paraId="7A6C075E">
      <w:pPr>
        <w:pStyle w:val="9"/>
        <w:numPr>
          <w:ilvl w:val="0"/>
          <w:numId w:val="4"/>
        </w:numPr>
        <w:tabs>
          <w:tab w:val="left" w:pos="990"/>
          <w:tab w:val="left" w:pos="1039"/>
        </w:tabs>
        <w:spacing w:before="144" w:after="0" w:line="240" w:lineRule="auto"/>
        <w:ind w:left="1039" w:right="135" w:hanging="360"/>
        <w:jc w:val="both"/>
        <w:rPr>
          <w:sz w:val="24"/>
        </w:rPr>
      </w:pPr>
      <w:r>
        <w:rPr>
          <w:sz w:val="24"/>
        </w:rPr>
        <w:t>Information</w:t>
      </w:r>
      <w:r>
        <w:rPr>
          <w:spacing w:val="-1"/>
          <w:sz w:val="24"/>
        </w:rPr>
        <w:t xml:space="preserve"> </w:t>
      </w:r>
      <w:r>
        <w:rPr>
          <w:sz w:val="24"/>
        </w:rPr>
        <w:t>addition</w:t>
      </w:r>
      <w:r>
        <w:rPr>
          <w:spacing w:val="-2"/>
          <w:sz w:val="24"/>
        </w:rPr>
        <w:t xml:space="preserve"> </w:t>
      </w:r>
      <w:r>
        <w:rPr>
          <w:sz w:val="24"/>
        </w:rPr>
        <w:t>is</w:t>
      </w:r>
      <w:r>
        <w:rPr>
          <w:spacing w:val="-3"/>
          <w:sz w:val="24"/>
        </w:rPr>
        <w:t xml:space="preserve"> </w:t>
      </w:r>
      <w:r>
        <w:rPr>
          <w:sz w:val="24"/>
        </w:rPr>
        <w:t>the</w:t>
      </w:r>
      <w:r>
        <w:rPr>
          <w:spacing w:val="-3"/>
          <w:sz w:val="24"/>
        </w:rPr>
        <w:t xml:space="preserve"> </w:t>
      </w:r>
      <w:r>
        <w:rPr>
          <w:sz w:val="24"/>
        </w:rPr>
        <w:t>process</w:t>
      </w:r>
      <w:r>
        <w:rPr>
          <w:spacing w:val="-2"/>
          <w:sz w:val="24"/>
        </w:rPr>
        <w:t xml:space="preserve"> </w:t>
      </w:r>
      <w:r>
        <w:rPr>
          <w:sz w:val="24"/>
        </w:rPr>
        <w:t>by</w:t>
      </w:r>
      <w:r>
        <w:rPr>
          <w:spacing w:val="-7"/>
          <w:sz w:val="24"/>
        </w:rPr>
        <w:t xml:space="preserve"> </w:t>
      </w:r>
      <w:r>
        <w:rPr>
          <w:sz w:val="24"/>
        </w:rPr>
        <w:t>which</w:t>
      </w:r>
      <w:r>
        <w:rPr>
          <w:spacing w:val="-2"/>
          <w:sz w:val="24"/>
        </w:rPr>
        <w:t xml:space="preserve"> </w:t>
      </w:r>
      <w:r>
        <w:rPr>
          <w:sz w:val="24"/>
        </w:rPr>
        <w:t>an</w:t>
      </w:r>
      <w:r>
        <w:rPr>
          <w:spacing w:val="-2"/>
          <w:sz w:val="24"/>
        </w:rPr>
        <w:t xml:space="preserve"> </w:t>
      </w:r>
      <w:r>
        <w:rPr>
          <w:sz w:val="24"/>
        </w:rPr>
        <w:t>organization</w:t>
      </w:r>
      <w:r>
        <w:rPr>
          <w:spacing w:val="-1"/>
          <w:sz w:val="24"/>
        </w:rPr>
        <w:t xml:space="preserve"> </w:t>
      </w:r>
      <w:r>
        <w:rPr>
          <w:sz w:val="24"/>
        </w:rPr>
        <w:t>deliberately</w:t>
      </w:r>
      <w:r>
        <w:rPr>
          <w:spacing w:val="-11"/>
          <w:sz w:val="24"/>
        </w:rPr>
        <w:t xml:space="preserve"> </w:t>
      </w:r>
      <w:r>
        <w:rPr>
          <w:sz w:val="24"/>
        </w:rPr>
        <w:t>or</w:t>
      </w:r>
      <w:r>
        <w:rPr>
          <w:spacing w:val="-3"/>
          <w:sz w:val="24"/>
        </w:rPr>
        <w:t xml:space="preserve"> </w:t>
      </w:r>
      <w:r>
        <w:rPr>
          <w:sz w:val="24"/>
        </w:rPr>
        <w:t>serendipitously</w:t>
      </w:r>
      <w:r>
        <w:rPr>
          <w:spacing w:val="-8"/>
          <w:sz w:val="24"/>
        </w:rPr>
        <w:t xml:space="preserve"> </w:t>
      </w:r>
      <w:r>
        <w:rPr>
          <w:sz w:val="24"/>
        </w:rPr>
        <w:t>acquires knowledge claims or information produced by others, usually external to the company. This stage plays a basic role in formulating new knowledge claims at the organizational level.</w:t>
      </w:r>
    </w:p>
    <w:p w14:paraId="399FEC14">
      <w:pPr>
        <w:pStyle w:val="7"/>
        <w:spacing w:before="144"/>
        <w:ind w:left="319" w:right="133"/>
        <w:jc w:val="both"/>
      </w:pPr>
      <w:r>
        <w:t>Knowledge integration is the process by which an organization announces new knowledge claims to its operating environment and retires old ones. It includes all knowledge transmission such as teaching, knowledge</w:t>
      </w:r>
      <w:r>
        <w:rPr>
          <w:spacing w:val="-2"/>
        </w:rPr>
        <w:t xml:space="preserve"> </w:t>
      </w:r>
      <w:r>
        <w:t>sharing,</w:t>
      </w:r>
      <w:r>
        <w:rPr>
          <w:spacing w:val="-2"/>
        </w:rPr>
        <w:t xml:space="preserve"> </w:t>
      </w:r>
      <w:r>
        <w:t>and other</w:t>
      </w:r>
      <w:r>
        <w:rPr>
          <w:spacing w:val="-3"/>
        </w:rPr>
        <w:t xml:space="preserve"> </w:t>
      </w:r>
      <w:r>
        <w:t>social activities</w:t>
      </w:r>
      <w:r>
        <w:rPr>
          <w:spacing w:val="-2"/>
        </w:rPr>
        <w:t xml:space="preserve"> </w:t>
      </w:r>
      <w:r>
        <w:t>that</w:t>
      </w:r>
      <w:r>
        <w:rPr>
          <w:spacing w:val="-1"/>
        </w:rPr>
        <w:t xml:space="preserve"> </w:t>
      </w:r>
      <w:r>
        <w:t>either connects an understanding</w:t>
      </w:r>
      <w:r>
        <w:rPr>
          <w:spacing w:val="-1"/>
        </w:rPr>
        <w:t xml:space="preserve"> </w:t>
      </w:r>
      <w:r>
        <w:t>of</w:t>
      </w:r>
      <w:r>
        <w:rPr>
          <w:spacing w:val="-2"/>
        </w:rPr>
        <w:t xml:space="preserve"> </w:t>
      </w:r>
      <w:r>
        <w:t>previously</w:t>
      </w:r>
      <w:r>
        <w:rPr>
          <w:spacing w:val="-1"/>
        </w:rPr>
        <w:t xml:space="preserve"> </w:t>
      </w:r>
      <w:r>
        <w:t>produced organizational knowledge to knowledge workers or accommodate newly minted knowledge.</w:t>
      </w:r>
    </w:p>
    <w:p w14:paraId="7E0AE385">
      <w:pPr>
        <w:pStyle w:val="7"/>
        <w:spacing w:before="144"/>
        <w:ind w:left="319" w:right="134"/>
        <w:jc w:val="both"/>
      </w:pPr>
      <w:r>
        <w:t>One of the advantages of the McElroy cycle is the clear description of how knowledge is examined and a conscious decision is made as to whether or not it will be included into the organizational memory. The authorization of knowledge is a step that clearly differentiates knowledge management from document management. The KM cycle aims at processes to identify knowledge content that is of value to the organization and its employees</w:t>
      </w:r>
    </w:p>
    <w:p w14:paraId="61C9FE0A">
      <w:pPr>
        <w:pStyle w:val="3"/>
        <w:spacing w:before="207"/>
      </w:pPr>
      <w:r>
        <w:t>WIIG</w:t>
      </w:r>
      <w:r>
        <w:rPr>
          <w:spacing w:val="-1"/>
        </w:rPr>
        <w:t xml:space="preserve"> </w:t>
      </w:r>
      <w:r>
        <w:rPr>
          <w:spacing w:val="-2"/>
        </w:rPr>
        <w:t>Model</w:t>
      </w:r>
    </w:p>
    <w:p w14:paraId="2AE8A69F">
      <w:pPr>
        <w:pStyle w:val="7"/>
        <w:spacing w:before="156"/>
        <w:ind w:left="319" w:right="148"/>
        <w:jc w:val="both"/>
      </w:pPr>
      <w:r>
        <w:t xml:space="preserve">WIIG highlights the three conditions that need to be present for an organization to conduct its business </w:t>
      </w:r>
      <w:r>
        <w:rPr>
          <w:spacing w:val="-2"/>
        </w:rPr>
        <w:t>successfully.</w:t>
      </w:r>
    </w:p>
    <w:p w14:paraId="4356A3B3">
      <w:pPr>
        <w:pStyle w:val="9"/>
        <w:numPr>
          <w:ilvl w:val="0"/>
          <w:numId w:val="4"/>
        </w:numPr>
        <w:tabs>
          <w:tab w:val="left" w:pos="991"/>
        </w:tabs>
        <w:spacing w:before="144" w:after="0" w:line="240" w:lineRule="auto"/>
        <w:ind w:left="991" w:right="0" w:hanging="314"/>
        <w:jc w:val="left"/>
        <w:rPr>
          <w:sz w:val="24"/>
        </w:rPr>
      </w:pPr>
      <w:r>
        <w:rPr>
          <w:sz w:val="24"/>
        </w:rPr>
        <w:t>It</w:t>
      </w:r>
      <w:r>
        <w:rPr>
          <w:spacing w:val="-4"/>
          <w:sz w:val="24"/>
        </w:rPr>
        <w:t xml:space="preserve"> </w:t>
      </w:r>
      <w:r>
        <w:rPr>
          <w:sz w:val="24"/>
        </w:rPr>
        <w:t>must have</w:t>
      </w:r>
      <w:r>
        <w:rPr>
          <w:spacing w:val="-2"/>
          <w:sz w:val="24"/>
        </w:rPr>
        <w:t xml:space="preserve"> </w:t>
      </w:r>
      <w:r>
        <w:rPr>
          <w:sz w:val="24"/>
        </w:rPr>
        <w:t>a</w:t>
      </w:r>
      <w:r>
        <w:rPr>
          <w:spacing w:val="-6"/>
          <w:sz w:val="24"/>
        </w:rPr>
        <w:t xml:space="preserve"> </w:t>
      </w:r>
      <w:r>
        <w:rPr>
          <w:sz w:val="24"/>
        </w:rPr>
        <w:t>business (commodities/services)</w:t>
      </w:r>
      <w:r>
        <w:rPr>
          <w:spacing w:val="-3"/>
          <w:sz w:val="24"/>
        </w:rPr>
        <w:t xml:space="preserve"> </w:t>
      </w:r>
      <w:r>
        <w:rPr>
          <w:sz w:val="24"/>
        </w:rPr>
        <w:t>and</w:t>
      </w:r>
      <w:r>
        <w:rPr>
          <w:spacing w:val="-1"/>
          <w:sz w:val="24"/>
        </w:rPr>
        <w:t xml:space="preserve"> </w:t>
      </w:r>
      <w:r>
        <w:rPr>
          <w:spacing w:val="-2"/>
          <w:sz w:val="24"/>
        </w:rPr>
        <w:t>customers.</w:t>
      </w:r>
    </w:p>
    <w:p w14:paraId="29E3C06D">
      <w:pPr>
        <w:pStyle w:val="9"/>
        <w:numPr>
          <w:ilvl w:val="0"/>
          <w:numId w:val="4"/>
        </w:numPr>
        <w:tabs>
          <w:tab w:val="left" w:pos="991"/>
        </w:tabs>
        <w:spacing w:before="144" w:after="0" w:line="240" w:lineRule="auto"/>
        <w:ind w:left="991" w:right="0" w:hanging="314"/>
        <w:jc w:val="left"/>
        <w:rPr>
          <w:sz w:val="24"/>
        </w:rPr>
      </w:pPr>
      <w:r>
        <w:rPr>
          <w:sz w:val="24"/>
        </w:rPr>
        <w:t>It</w:t>
      </w:r>
      <w:r>
        <w:rPr>
          <w:spacing w:val="-4"/>
          <w:sz w:val="24"/>
        </w:rPr>
        <w:t xml:space="preserve"> </w:t>
      </w:r>
      <w:r>
        <w:rPr>
          <w:sz w:val="24"/>
        </w:rPr>
        <w:t>must</w:t>
      </w:r>
      <w:r>
        <w:rPr>
          <w:spacing w:val="-3"/>
          <w:sz w:val="24"/>
        </w:rPr>
        <w:t xml:space="preserve"> </w:t>
      </w:r>
      <w:r>
        <w:rPr>
          <w:sz w:val="24"/>
        </w:rPr>
        <w:t>have</w:t>
      </w:r>
      <w:r>
        <w:rPr>
          <w:spacing w:val="-2"/>
          <w:sz w:val="24"/>
        </w:rPr>
        <w:t xml:space="preserve"> </w:t>
      </w:r>
      <w:r>
        <w:rPr>
          <w:sz w:val="24"/>
        </w:rPr>
        <w:t>resources</w:t>
      </w:r>
      <w:r>
        <w:rPr>
          <w:spacing w:val="-3"/>
          <w:sz w:val="24"/>
        </w:rPr>
        <w:t xml:space="preserve"> </w:t>
      </w:r>
      <w:r>
        <w:rPr>
          <w:sz w:val="24"/>
        </w:rPr>
        <w:t>(people,</w:t>
      </w:r>
      <w:r>
        <w:rPr>
          <w:spacing w:val="-2"/>
          <w:sz w:val="24"/>
        </w:rPr>
        <w:t xml:space="preserve"> </w:t>
      </w:r>
      <w:r>
        <w:rPr>
          <w:sz w:val="24"/>
        </w:rPr>
        <w:t>budget,</w:t>
      </w:r>
      <w:r>
        <w:rPr>
          <w:spacing w:val="-3"/>
          <w:sz w:val="24"/>
        </w:rPr>
        <w:t xml:space="preserve"> </w:t>
      </w:r>
      <w:r>
        <w:rPr>
          <w:sz w:val="24"/>
        </w:rPr>
        <w:t>and</w:t>
      </w:r>
      <w:r>
        <w:rPr>
          <w:spacing w:val="-4"/>
          <w:sz w:val="24"/>
        </w:rPr>
        <w:t xml:space="preserve"> </w:t>
      </w:r>
      <w:r>
        <w:rPr>
          <w:spacing w:val="-2"/>
          <w:sz w:val="24"/>
        </w:rPr>
        <w:t>facilities).</w:t>
      </w:r>
    </w:p>
    <w:p w14:paraId="4BE8C96B">
      <w:pPr>
        <w:pStyle w:val="9"/>
        <w:numPr>
          <w:ilvl w:val="0"/>
          <w:numId w:val="4"/>
        </w:numPr>
        <w:tabs>
          <w:tab w:val="left" w:pos="991"/>
        </w:tabs>
        <w:spacing w:before="144" w:after="0" w:line="240" w:lineRule="auto"/>
        <w:ind w:left="991" w:right="0" w:hanging="314"/>
        <w:jc w:val="left"/>
        <w:rPr>
          <w:sz w:val="24"/>
        </w:rPr>
      </w:pPr>
      <w:r>
        <w:rPr>
          <w:sz w:val="24"/>
        </w:rPr>
        <w:t>It</w:t>
      </w:r>
      <w:r>
        <w:rPr>
          <w:spacing w:val="-1"/>
          <w:sz w:val="24"/>
        </w:rPr>
        <w:t xml:space="preserve"> </w:t>
      </w:r>
      <w:r>
        <w:rPr>
          <w:sz w:val="24"/>
        </w:rPr>
        <w:t>must</w:t>
      </w:r>
      <w:r>
        <w:rPr>
          <w:spacing w:val="-1"/>
          <w:sz w:val="24"/>
        </w:rPr>
        <w:t xml:space="preserve"> </w:t>
      </w:r>
      <w:r>
        <w:rPr>
          <w:sz w:val="24"/>
        </w:rPr>
        <w:t>have</w:t>
      </w:r>
      <w:r>
        <w:rPr>
          <w:spacing w:val="-4"/>
          <w:sz w:val="24"/>
        </w:rPr>
        <w:t xml:space="preserve"> </w:t>
      </w:r>
      <w:r>
        <w:rPr>
          <w:sz w:val="24"/>
        </w:rPr>
        <w:t>the</w:t>
      </w:r>
      <w:r>
        <w:rPr>
          <w:spacing w:val="-4"/>
          <w:sz w:val="24"/>
        </w:rPr>
        <w:t xml:space="preserve"> </w:t>
      </w:r>
      <w:r>
        <w:rPr>
          <w:sz w:val="24"/>
        </w:rPr>
        <w:t>strength</w:t>
      </w:r>
      <w:r>
        <w:rPr>
          <w:spacing w:val="4"/>
          <w:sz w:val="24"/>
        </w:rPr>
        <w:t xml:space="preserve"> </w:t>
      </w:r>
      <w:r>
        <w:rPr>
          <w:sz w:val="24"/>
        </w:rPr>
        <w:t>to</w:t>
      </w:r>
      <w:r>
        <w:rPr>
          <w:spacing w:val="-1"/>
          <w:sz w:val="24"/>
        </w:rPr>
        <w:t xml:space="preserve"> </w:t>
      </w:r>
      <w:r>
        <w:rPr>
          <w:spacing w:val="-4"/>
          <w:sz w:val="24"/>
        </w:rPr>
        <w:t>act.</w:t>
      </w:r>
    </w:p>
    <w:p w14:paraId="0B556E95">
      <w:pPr>
        <w:pStyle w:val="7"/>
        <w:spacing w:before="145"/>
        <w:ind w:left="319" w:right="126"/>
        <w:jc w:val="both"/>
      </w:pPr>
      <w:r>
        <w:t>WIIG</w:t>
      </w:r>
      <w:r>
        <w:rPr>
          <w:spacing w:val="-13"/>
        </w:rPr>
        <w:t xml:space="preserve"> </w:t>
      </w:r>
      <w:r>
        <w:t>marks</w:t>
      </w:r>
      <w:r>
        <w:rPr>
          <w:spacing w:val="-13"/>
        </w:rPr>
        <w:t xml:space="preserve"> </w:t>
      </w:r>
      <w:r>
        <w:t>the</w:t>
      </w:r>
      <w:r>
        <w:rPr>
          <w:spacing w:val="-11"/>
        </w:rPr>
        <w:t xml:space="preserve"> </w:t>
      </w:r>
      <w:r>
        <w:t>major</w:t>
      </w:r>
      <w:r>
        <w:rPr>
          <w:spacing w:val="-11"/>
        </w:rPr>
        <w:t xml:space="preserve"> </w:t>
      </w:r>
      <w:r>
        <w:t>purpose</w:t>
      </w:r>
      <w:r>
        <w:rPr>
          <w:spacing w:val="-14"/>
        </w:rPr>
        <w:t xml:space="preserve"> </w:t>
      </w:r>
      <w:r>
        <w:t>of</w:t>
      </w:r>
      <w:r>
        <w:rPr>
          <w:spacing w:val="-10"/>
        </w:rPr>
        <w:t xml:space="preserve"> </w:t>
      </w:r>
      <w:r>
        <w:t>KM</w:t>
      </w:r>
      <w:r>
        <w:rPr>
          <w:spacing w:val="-11"/>
        </w:rPr>
        <w:t xml:space="preserve"> </w:t>
      </w:r>
      <w:r>
        <w:t>as</w:t>
      </w:r>
      <w:r>
        <w:rPr>
          <w:spacing w:val="-9"/>
        </w:rPr>
        <w:t xml:space="preserve"> </w:t>
      </w:r>
      <w:r>
        <w:t>an</w:t>
      </w:r>
      <w:r>
        <w:rPr>
          <w:spacing w:val="-11"/>
        </w:rPr>
        <w:t xml:space="preserve"> </w:t>
      </w:r>
      <w:r>
        <w:t>effort</w:t>
      </w:r>
      <w:r>
        <w:rPr>
          <w:spacing w:val="-7"/>
        </w:rPr>
        <w:t xml:space="preserve"> </w:t>
      </w:r>
      <w:r>
        <w:t>“to</w:t>
      </w:r>
      <w:r>
        <w:rPr>
          <w:spacing w:val="-11"/>
        </w:rPr>
        <w:t xml:space="preserve"> </w:t>
      </w:r>
      <w:r>
        <w:t>make</w:t>
      </w:r>
      <w:r>
        <w:rPr>
          <w:spacing w:val="-14"/>
        </w:rPr>
        <w:t xml:space="preserve"> </w:t>
      </w:r>
      <w:r>
        <w:t>the</w:t>
      </w:r>
      <w:r>
        <w:rPr>
          <w:spacing w:val="-10"/>
        </w:rPr>
        <w:t xml:space="preserve"> </w:t>
      </w:r>
      <w:r>
        <w:t>organization</w:t>
      </w:r>
      <w:r>
        <w:rPr>
          <w:spacing w:val="-11"/>
        </w:rPr>
        <w:t xml:space="preserve"> </w:t>
      </w:r>
      <w:r>
        <w:t>intelligent-acting</w:t>
      </w:r>
      <w:r>
        <w:rPr>
          <w:spacing w:val="-11"/>
        </w:rPr>
        <w:t xml:space="preserve"> </w:t>
      </w:r>
      <w:r>
        <w:t>by</w:t>
      </w:r>
      <w:r>
        <w:rPr>
          <w:spacing w:val="-15"/>
        </w:rPr>
        <w:t xml:space="preserve"> </w:t>
      </w:r>
      <w:r>
        <w:t>facilitating the creation, accumulation, deployment and use of quality knowledge.” WIIG’s KM cycle shows how knowledge is built and used as individuals or as organizations.</w:t>
      </w:r>
    </w:p>
    <w:p w14:paraId="467463A0">
      <w:pPr>
        <w:pStyle w:val="7"/>
        <w:spacing w:before="144"/>
        <w:ind w:left="319"/>
        <w:jc w:val="both"/>
      </w:pPr>
      <w:r>
        <w:t>The</w:t>
      </w:r>
      <w:r>
        <w:rPr>
          <w:spacing w:val="-4"/>
        </w:rPr>
        <w:t xml:space="preserve"> </w:t>
      </w:r>
      <w:r>
        <w:t>following figure</w:t>
      </w:r>
      <w:r>
        <w:rPr>
          <w:spacing w:val="-4"/>
        </w:rPr>
        <w:t xml:space="preserve"> </w:t>
      </w:r>
      <w:r>
        <w:t>shows the four</w:t>
      </w:r>
      <w:r>
        <w:rPr>
          <w:spacing w:val="-4"/>
        </w:rPr>
        <w:t xml:space="preserve"> </w:t>
      </w:r>
      <w:r>
        <w:t>major</w:t>
      </w:r>
      <w:r>
        <w:rPr>
          <w:spacing w:val="-1"/>
        </w:rPr>
        <w:t xml:space="preserve"> </w:t>
      </w:r>
      <w:r>
        <w:t>steps of</w:t>
      </w:r>
      <w:r>
        <w:rPr>
          <w:spacing w:val="-1"/>
        </w:rPr>
        <w:t xml:space="preserve"> </w:t>
      </w:r>
      <w:r>
        <w:t>the</w:t>
      </w:r>
      <w:r>
        <w:rPr>
          <w:spacing w:val="-3"/>
        </w:rPr>
        <w:t xml:space="preserve"> </w:t>
      </w:r>
      <w:r>
        <w:t xml:space="preserve">WIIG </w:t>
      </w:r>
      <w:r>
        <w:rPr>
          <w:spacing w:val="-2"/>
        </w:rPr>
        <w:t>model.</w:t>
      </w:r>
    </w:p>
    <w:p w14:paraId="351C5C73">
      <w:pPr>
        <w:pStyle w:val="7"/>
      </w:pPr>
    </w:p>
    <w:p w14:paraId="5A8B6DED">
      <w:pPr>
        <w:pStyle w:val="7"/>
      </w:pPr>
    </w:p>
    <w:p w14:paraId="7E3DB7A9">
      <w:pPr>
        <w:pStyle w:val="7"/>
      </w:pPr>
    </w:p>
    <w:p w14:paraId="00820A92">
      <w:pPr>
        <w:pStyle w:val="7"/>
      </w:pPr>
    </w:p>
    <w:p w14:paraId="0FC1433E">
      <w:pPr>
        <w:pStyle w:val="7"/>
      </w:pPr>
    </w:p>
    <w:p w14:paraId="63CA5B01">
      <w:pPr>
        <w:pStyle w:val="7"/>
      </w:pPr>
    </w:p>
    <w:p w14:paraId="52DA4519">
      <w:pPr>
        <w:pStyle w:val="7"/>
      </w:pPr>
    </w:p>
    <w:p w14:paraId="58D37078">
      <w:pPr>
        <w:pStyle w:val="7"/>
      </w:pPr>
    </w:p>
    <w:p w14:paraId="68D625EF">
      <w:pPr>
        <w:pStyle w:val="7"/>
      </w:pPr>
    </w:p>
    <w:p w14:paraId="42DA2E06">
      <w:pPr>
        <w:pStyle w:val="7"/>
      </w:pPr>
    </w:p>
    <w:p w14:paraId="49065F39">
      <w:pPr>
        <w:pStyle w:val="7"/>
      </w:pPr>
    </w:p>
    <w:p w14:paraId="33CB269B">
      <w:pPr>
        <w:pStyle w:val="7"/>
      </w:pPr>
    </w:p>
    <w:p w14:paraId="7CADF96D">
      <w:pPr>
        <w:pStyle w:val="7"/>
      </w:pPr>
    </w:p>
    <w:p w14:paraId="623C0235">
      <w:pPr>
        <w:pStyle w:val="7"/>
      </w:pPr>
    </w:p>
    <w:p w14:paraId="206CEA42">
      <w:pPr>
        <w:pStyle w:val="7"/>
      </w:pPr>
    </w:p>
    <w:p w14:paraId="55C61DD5">
      <w:pPr>
        <w:pStyle w:val="7"/>
      </w:pPr>
    </w:p>
    <w:p w14:paraId="4804ECFB">
      <w:pPr>
        <w:pStyle w:val="7"/>
        <w:spacing w:before="224"/>
      </w:pPr>
    </w:p>
    <w:p w14:paraId="3861D41F">
      <w:pPr>
        <w:pStyle w:val="9"/>
        <w:numPr>
          <w:ilvl w:val="0"/>
          <w:numId w:val="4"/>
        </w:numPr>
        <w:tabs>
          <w:tab w:val="left" w:pos="991"/>
        </w:tabs>
        <w:spacing w:before="0" w:after="0" w:line="240" w:lineRule="auto"/>
        <w:ind w:left="991" w:right="0" w:hanging="314"/>
        <w:jc w:val="left"/>
        <w:rPr>
          <w:sz w:val="24"/>
        </w:rPr>
      </w:pPr>
      <w:r>
        <w:rPr>
          <w:b/>
          <w:sz w:val="24"/>
        </w:rPr>
        <w:t>Building</w:t>
      </w:r>
      <w:r>
        <w:rPr>
          <w:b/>
          <w:spacing w:val="-5"/>
          <w:sz w:val="24"/>
        </w:rPr>
        <w:t xml:space="preserve"> </w:t>
      </w:r>
      <w:r>
        <w:rPr>
          <w:b/>
          <w:sz w:val="24"/>
        </w:rPr>
        <w:t>knowledge</w:t>
      </w:r>
      <w:r>
        <w:rPr>
          <w:b/>
          <w:spacing w:val="-4"/>
          <w:sz w:val="24"/>
        </w:rPr>
        <w:t xml:space="preserve"> </w:t>
      </w:r>
      <w:r>
        <w:rPr>
          <w:sz w:val="24"/>
        </w:rPr>
        <w:t>−</w:t>
      </w:r>
      <w:r>
        <w:rPr>
          <w:spacing w:val="-4"/>
          <w:sz w:val="24"/>
        </w:rPr>
        <w:t xml:space="preserve"> </w:t>
      </w:r>
      <w:r>
        <w:rPr>
          <w:sz w:val="24"/>
        </w:rPr>
        <w:t>From</w:t>
      </w:r>
      <w:r>
        <w:rPr>
          <w:spacing w:val="-4"/>
          <w:sz w:val="24"/>
        </w:rPr>
        <w:t xml:space="preserve"> </w:t>
      </w:r>
      <w:r>
        <w:rPr>
          <w:sz w:val="24"/>
        </w:rPr>
        <w:t>external</w:t>
      </w:r>
      <w:r>
        <w:rPr>
          <w:spacing w:val="-3"/>
          <w:sz w:val="24"/>
        </w:rPr>
        <w:t xml:space="preserve"> </w:t>
      </w:r>
      <w:r>
        <w:rPr>
          <w:sz w:val="24"/>
        </w:rPr>
        <w:t>and</w:t>
      </w:r>
      <w:r>
        <w:rPr>
          <w:spacing w:val="-4"/>
          <w:sz w:val="24"/>
        </w:rPr>
        <w:t xml:space="preserve"> </w:t>
      </w:r>
      <w:r>
        <w:rPr>
          <w:sz w:val="24"/>
        </w:rPr>
        <w:t>internal</w:t>
      </w:r>
      <w:r>
        <w:rPr>
          <w:spacing w:val="-2"/>
          <w:sz w:val="24"/>
        </w:rPr>
        <w:t xml:space="preserve"> </w:t>
      </w:r>
      <w:r>
        <w:rPr>
          <w:sz w:val="24"/>
        </w:rPr>
        <w:t>knowledge</w:t>
      </w:r>
      <w:r>
        <w:rPr>
          <w:spacing w:val="-3"/>
          <w:sz w:val="24"/>
        </w:rPr>
        <w:t xml:space="preserve"> </w:t>
      </w:r>
      <w:r>
        <w:rPr>
          <w:spacing w:val="-2"/>
          <w:sz w:val="24"/>
        </w:rPr>
        <w:t>sources</w:t>
      </w:r>
    </w:p>
    <w:p w14:paraId="654E9137">
      <w:pPr>
        <w:pStyle w:val="9"/>
        <w:numPr>
          <w:ilvl w:val="0"/>
          <w:numId w:val="4"/>
        </w:numPr>
        <w:tabs>
          <w:tab w:val="left" w:pos="991"/>
        </w:tabs>
        <w:spacing w:before="144" w:after="0" w:line="240" w:lineRule="auto"/>
        <w:ind w:left="991" w:right="0" w:hanging="314"/>
        <w:jc w:val="left"/>
        <w:rPr>
          <w:sz w:val="24"/>
        </w:rPr>
      </w:pPr>
      <w:r>
        <w:rPr>
          <w:b/>
          <w:sz w:val="24"/>
        </w:rPr>
        <w:t>Holding</w:t>
      </w:r>
      <w:r>
        <w:rPr>
          <w:b/>
          <w:spacing w:val="-6"/>
          <w:sz w:val="24"/>
        </w:rPr>
        <w:t xml:space="preserve"> </w:t>
      </w:r>
      <w:r>
        <w:rPr>
          <w:b/>
          <w:sz w:val="24"/>
        </w:rPr>
        <w:t>knowledge</w:t>
      </w:r>
      <w:r>
        <w:rPr>
          <w:b/>
          <w:spacing w:val="-2"/>
          <w:sz w:val="24"/>
        </w:rPr>
        <w:t xml:space="preserve"> </w:t>
      </w:r>
      <w:r>
        <w:rPr>
          <w:sz w:val="24"/>
        </w:rPr>
        <w:t>−</w:t>
      </w:r>
      <w:r>
        <w:rPr>
          <w:spacing w:val="-4"/>
          <w:sz w:val="24"/>
        </w:rPr>
        <w:t xml:space="preserve"> </w:t>
      </w:r>
      <w:r>
        <w:rPr>
          <w:sz w:val="24"/>
        </w:rPr>
        <w:t>Storing</w:t>
      </w:r>
      <w:r>
        <w:rPr>
          <w:spacing w:val="-6"/>
          <w:sz w:val="24"/>
        </w:rPr>
        <w:t xml:space="preserve"> </w:t>
      </w:r>
      <w:r>
        <w:rPr>
          <w:sz w:val="24"/>
        </w:rPr>
        <w:t>the</w:t>
      </w:r>
      <w:r>
        <w:rPr>
          <w:spacing w:val="-1"/>
          <w:sz w:val="24"/>
        </w:rPr>
        <w:t xml:space="preserve"> </w:t>
      </w:r>
      <w:r>
        <w:rPr>
          <w:sz w:val="24"/>
        </w:rPr>
        <w:t>information</w:t>
      </w:r>
      <w:r>
        <w:rPr>
          <w:spacing w:val="-1"/>
          <w:sz w:val="24"/>
        </w:rPr>
        <w:t xml:space="preserve"> </w:t>
      </w:r>
      <w:r>
        <w:rPr>
          <w:sz w:val="24"/>
        </w:rPr>
        <w:t>in</w:t>
      </w:r>
      <w:r>
        <w:rPr>
          <w:spacing w:val="-1"/>
          <w:sz w:val="24"/>
        </w:rPr>
        <w:t xml:space="preserve"> </w:t>
      </w:r>
      <w:r>
        <w:rPr>
          <w:sz w:val="24"/>
        </w:rPr>
        <w:t>a</w:t>
      </w:r>
      <w:r>
        <w:rPr>
          <w:spacing w:val="-2"/>
          <w:sz w:val="24"/>
        </w:rPr>
        <w:t xml:space="preserve"> </w:t>
      </w:r>
      <w:r>
        <w:rPr>
          <w:sz w:val="24"/>
        </w:rPr>
        <w:t>particular</w:t>
      </w:r>
      <w:r>
        <w:rPr>
          <w:spacing w:val="-1"/>
          <w:sz w:val="24"/>
        </w:rPr>
        <w:t xml:space="preserve"> </w:t>
      </w:r>
      <w:r>
        <w:rPr>
          <w:spacing w:val="-4"/>
          <w:sz w:val="24"/>
        </w:rPr>
        <w:t>form</w:t>
      </w:r>
    </w:p>
    <w:p w14:paraId="7245357B">
      <w:pPr>
        <w:pStyle w:val="9"/>
        <w:spacing w:after="0" w:line="240" w:lineRule="auto"/>
        <w:jc w:val="left"/>
        <w:rPr>
          <w:sz w:val="24"/>
        </w:rPr>
        <w:sectPr>
          <w:pgSz w:w="12240" w:h="15840"/>
          <w:pgMar w:top="700" w:right="720" w:bottom="460" w:left="720" w:header="415" w:footer="273" w:gutter="0"/>
          <w:cols w:space="720" w:num="1"/>
        </w:sectPr>
      </w:pPr>
    </w:p>
    <w:p w14:paraId="554C2FBF">
      <w:pPr>
        <w:pStyle w:val="9"/>
        <w:numPr>
          <w:ilvl w:val="0"/>
          <w:numId w:val="4"/>
        </w:numPr>
        <w:tabs>
          <w:tab w:val="left" w:pos="991"/>
        </w:tabs>
        <w:spacing w:before="82" w:after="0" w:line="240" w:lineRule="auto"/>
        <w:ind w:left="991" w:right="0" w:hanging="314"/>
        <w:jc w:val="left"/>
        <w:rPr>
          <w:sz w:val="24"/>
        </w:rPr>
      </w:pPr>
      <w:r>
        <w:rPr>
          <w:sz w:val="24"/>
        </w:rPr>
        <mc:AlternateContent>
          <mc:Choice Requires="wpg">
            <w:drawing>
              <wp:anchor distT="0" distB="0" distL="0" distR="0" simplePos="0" relativeHeight="251666432" behindDoc="1" locked="0" layoutInCell="1" allowOverlap="1">
                <wp:simplePos x="0" y="0"/>
                <wp:positionH relativeFrom="page">
                  <wp:posOffset>304800</wp:posOffset>
                </wp:positionH>
                <wp:positionV relativeFrom="page">
                  <wp:posOffset>393065</wp:posOffset>
                </wp:positionV>
                <wp:extent cx="7164070" cy="9274175"/>
                <wp:effectExtent l="0" t="0" r="0" b="0"/>
                <wp:wrapNone/>
                <wp:docPr id="39" name="Group 39"/>
                <wp:cNvGraphicFramePr/>
                <a:graphic xmlns:a="http://schemas.openxmlformats.org/drawingml/2006/main">
                  <a:graphicData uri="http://schemas.microsoft.com/office/word/2010/wordprocessingGroup">
                    <wpg:wgp>
                      <wpg:cNvGrpSpPr/>
                      <wpg:grpSpPr>
                        <a:xfrm>
                          <a:off x="0" y="0"/>
                          <a:ext cx="7164070" cy="9274175"/>
                          <a:chOff x="0" y="0"/>
                          <a:chExt cx="7164070" cy="9274175"/>
                        </a:xfrm>
                      </wpg:grpSpPr>
                      <wps:wsp>
                        <wps:cNvPr id="40" name="Graphic 40"/>
                        <wps:cNvSpPr/>
                        <wps:spPr>
                          <a:xfrm>
                            <a:off x="0" y="0"/>
                            <a:ext cx="7164070" cy="9274175"/>
                          </a:xfrm>
                          <a:custGeom>
                            <a:avLst/>
                            <a:gdLst/>
                            <a:ahLst/>
                            <a:cxnLst/>
                            <a:rect l="l" t="t" r="r" b="b"/>
                            <a:pathLst>
                              <a:path w="7164070" h="9274175">
                                <a:moveTo>
                                  <a:pt x="7117080" y="47625"/>
                                </a:moveTo>
                                <a:lnTo>
                                  <a:pt x="7107555" y="47625"/>
                                </a:lnTo>
                                <a:lnTo>
                                  <a:pt x="7107555" y="56515"/>
                                </a:lnTo>
                                <a:lnTo>
                                  <a:pt x="7107555" y="9217025"/>
                                </a:lnTo>
                                <a:lnTo>
                                  <a:pt x="56515" y="9217025"/>
                                </a:lnTo>
                                <a:lnTo>
                                  <a:pt x="56515" y="56515"/>
                                </a:lnTo>
                                <a:lnTo>
                                  <a:pt x="7107555" y="56515"/>
                                </a:lnTo>
                                <a:lnTo>
                                  <a:pt x="7107555" y="47625"/>
                                </a:lnTo>
                                <a:lnTo>
                                  <a:pt x="56515" y="47625"/>
                                </a:lnTo>
                                <a:lnTo>
                                  <a:pt x="46990" y="47625"/>
                                </a:lnTo>
                                <a:lnTo>
                                  <a:pt x="46990" y="9225915"/>
                                </a:lnTo>
                                <a:lnTo>
                                  <a:pt x="56515" y="9225915"/>
                                </a:lnTo>
                                <a:lnTo>
                                  <a:pt x="7117080" y="9225915"/>
                                </a:lnTo>
                                <a:lnTo>
                                  <a:pt x="7117080" y="9217025"/>
                                </a:lnTo>
                                <a:lnTo>
                                  <a:pt x="7117080" y="56515"/>
                                </a:lnTo>
                                <a:lnTo>
                                  <a:pt x="7117080" y="47625"/>
                                </a:lnTo>
                                <a:close/>
                              </a:path>
                              <a:path w="7164070" h="9274175">
                                <a:moveTo>
                                  <a:pt x="7164070" y="0"/>
                                </a:moveTo>
                                <a:lnTo>
                                  <a:pt x="7125970" y="0"/>
                                </a:lnTo>
                                <a:lnTo>
                                  <a:pt x="7125970" y="635"/>
                                </a:lnTo>
                                <a:lnTo>
                                  <a:pt x="0" y="635"/>
                                </a:lnTo>
                                <a:lnTo>
                                  <a:pt x="0" y="38735"/>
                                </a:lnTo>
                                <a:lnTo>
                                  <a:pt x="0" y="9236075"/>
                                </a:lnTo>
                                <a:lnTo>
                                  <a:pt x="0" y="9272905"/>
                                </a:lnTo>
                                <a:lnTo>
                                  <a:pt x="0" y="9274175"/>
                                </a:lnTo>
                                <a:lnTo>
                                  <a:pt x="7164070" y="9274175"/>
                                </a:lnTo>
                                <a:lnTo>
                                  <a:pt x="7164070" y="9272905"/>
                                </a:lnTo>
                                <a:lnTo>
                                  <a:pt x="7164070" y="9236075"/>
                                </a:lnTo>
                                <a:lnTo>
                                  <a:pt x="38100" y="9236075"/>
                                </a:lnTo>
                                <a:lnTo>
                                  <a:pt x="38100" y="38735"/>
                                </a:lnTo>
                                <a:lnTo>
                                  <a:pt x="7125970" y="38735"/>
                                </a:lnTo>
                                <a:lnTo>
                                  <a:pt x="7125970" y="9235440"/>
                                </a:lnTo>
                                <a:lnTo>
                                  <a:pt x="7164070" y="9235440"/>
                                </a:lnTo>
                                <a:lnTo>
                                  <a:pt x="7164070" y="0"/>
                                </a:lnTo>
                                <a:close/>
                              </a:path>
                            </a:pathLst>
                          </a:custGeom>
                          <a:solidFill>
                            <a:srgbClr val="000000"/>
                          </a:solidFill>
                        </wps:spPr>
                        <wps:bodyPr wrap="square" lIns="0" tIns="0" rIns="0" bIns="0" rtlCol="0">
                          <a:noAutofit/>
                        </wps:bodyPr>
                      </wps:wsp>
                      <pic:pic xmlns:pic="http://schemas.openxmlformats.org/drawingml/2006/picture">
                        <pic:nvPicPr>
                          <pic:cNvPr id="41" name="Image 41" descr="Integrated Km Cycle"/>
                          <pic:cNvPicPr/>
                        </pic:nvPicPr>
                        <pic:blipFill>
                          <a:blip r:embed="rId13" cstate="print"/>
                          <a:stretch>
                            <a:fillRect/>
                          </a:stretch>
                        </pic:blipFill>
                        <pic:spPr>
                          <a:xfrm>
                            <a:off x="1520189" y="2325370"/>
                            <a:ext cx="4186554" cy="2896743"/>
                          </a:xfrm>
                          <a:prstGeom prst="rect">
                            <a:avLst/>
                          </a:prstGeom>
                        </pic:spPr>
                      </pic:pic>
                    </wpg:wgp>
                  </a:graphicData>
                </a:graphic>
              </wp:anchor>
            </w:drawing>
          </mc:Choice>
          <mc:Fallback>
            <w:pict>
              <v:group id="_x0000_s1026" o:spid="_x0000_s1026" o:spt="203" style="position:absolute;left:0pt;margin-left:24pt;margin-top:30.95pt;height:730.25pt;width:564.1pt;mso-position-horizontal-relative:page;mso-position-vertical-relative:page;z-index:-251650048;mso-width-relative:page;mso-height-relative:page;" coordsize="7164070,9274175" o:gfxdata="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">
                <o:lock v:ext="edit" aspectratio="f"/>
                <v:shape id="Graphic 40" o:spid="_x0000_s1026" o:spt="100" style="position:absolute;left:0;top:0;height:9274175;width:7164070;" fillcolor="#000000" filled="t" stroked="f" coordsize="7164070,9274175" o:gfxdata="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1/K67sAAADb&#10;AAAADwAAAAAAAAABACAAAAAiAAAAZHJzL2Rvd25yZXYueG1sUEsBAhQAFAAAAAgAh07iQDMvBZ47&#10;AAAAOQAAABAAAAAAAAAAAQAgAAAACgEAAGRycy9zaGFwZXhtbC54bWxQSwUGAAAAAAYABgBbAQAA&#10;tAMAAAAA&#10;" path="m7117080,47625l7107555,47625,7107555,56515,7107555,9217025,56515,9217025,56515,56515,7107555,56515,7107555,47625,56515,47625,46990,47625,46990,9225915,56515,9225915,7117080,9225915,7117080,9217025,7117080,56515,7117080,47625xem7164070,0l7125970,0,7125970,635,0,635,0,38735,0,9236075,0,9272905,0,9274175,7164070,9274175,7164070,9272905,7164070,9236075,38100,9236075,38100,38735,7125970,38735,7125970,9235440,7164070,9235440,7164070,0xe">
                  <v:fill on="t" focussize="0,0"/>
                  <v:stroke on="f"/>
                  <v:imagedata o:title=""/>
                  <o:lock v:ext="edit" aspectratio="f"/>
                  <v:textbox inset="0mm,0mm,0mm,0mm"/>
                </v:shape>
                <v:shape id="Image 41" o:spid="_x0000_s1026" o:spt="75" alt="Integrated Km Cycle" type="#_x0000_t75" style="position:absolute;left:1520189;top:2325370;height:2896743;width:4186554;" filled="f" o:preferrelative="t" stroked="f" coordsize="21600,21600" o:gfxdata="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l+TxvQAA&#10;ANsAAAAPAAAAAAAAAAEAIAAAACIAAABkcnMvZG93bnJldi54bWxQSwECFAAUAAAACACHTuJAMy8F&#10;njsAAAA5AAAAEAAAAAAAAAABACAAAAAMAQAAZHJzL3NoYXBleG1sLnhtbFBLBQYAAAAABgAGAFsB&#10;AAC2AwAAAAA=&#10;">
                  <v:fill on="f" focussize="0,0"/>
                  <v:stroke on="f"/>
                  <v:imagedata r:id="rId13" o:title=""/>
                  <o:lock v:ext="edit" aspectratio="f"/>
                </v:shape>
              </v:group>
            </w:pict>
          </mc:Fallback>
        </mc:AlternateContent>
      </w:r>
      <w:r>
        <w:rPr>
          <w:b/>
          <w:sz w:val="24"/>
        </w:rPr>
        <w:t>Pooling</w:t>
      </w:r>
      <w:r>
        <w:rPr>
          <w:b/>
          <w:spacing w:val="-6"/>
          <w:sz w:val="24"/>
        </w:rPr>
        <w:t xml:space="preserve"> </w:t>
      </w:r>
      <w:r>
        <w:rPr>
          <w:b/>
          <w:sz w:val="24"/>
        </w:rPr>
        <w:t>knowledge</w:t>
      </w:r>
      <w:r>
        <w:rPr>
          <w:b/>
          <w:spacing w:val="-2"/>
          <w:sz w:val="24"/>
        </w:rPr>
        <w:t xml:space="preserve"> </w:t>
      </w:r>
      <w:r>
        <w:rPr>
          <w:sz w:val="24"/>
        </w:rPr>
        <w:t>−</w:t>
      </w:r>
      <w:r>
        <w:rPr>
          <w:spacing w:val="-5"/>
          <w:sz w:val="24"/>
        </w:rPr>
        <w:t xml:space="preserve"> </w:t>
      </w:r>
      <w:r>
        <w:rPr>
          <w:sz w:val="24"/>
        </w:rPr>
        <w:t>Through</w:t>
      </w:r>
      <w:r>
        <w:rPr>
          <w:spacing w:val="-2"/>
          <w:sz w:val="24"/>
        </w:rPr>
        <w:t xml:space="preserve"> </w:t>
      </w:r>
      <w:r>
        <w:rPr>
          <w:sz w:val="24"/>
        </w:rPr>
        <w:t>intranets</w:t>
      </w:r>
      <w:r>
        <w:rPr>
          <w:spacing w:val="-1"/>
          <w:sz w:val="24"/>
        </w:rPr>
        <w:t xml:space="preserve"> </w:t>
      </w:r>
      <w:r>
        <w:rPr>
          <w:sz w:val="24"/>
        </w:rPr>
        <w:t>and</w:t>
      </w:r>
      <w:r>
        <w:rPr>
          <w:spacing w:val="-2"/>
          <w:sz w:val="24"/>
        </w:rPr>
        <w:t xml:space="preserve"> </w:t>
      </w:r>
      <w:r>
        <w:rPr>
          <w:sz w:val="24"/>
        </w:rPr>
        <w:t>knowledge</w:t>
      </w:r>
      <w:r>
        <w:rPr>
          <w:spacing w:val="-4"/>
          <w:sz w:val="24"/>
        </w:rPr>
        <w:t xml:space="preserve"> </w:t>
      </w:r>
      <w:r>
        <w:rPr>
          <w:sz w:val="24"/>
        </w:rPr>
        <w:t>management</w:t>
      </w:r>
      <w:r>
        <w:rPr>
          <w:spacing w:val="-1"/>
          <w:sz w:val="24"/>
        </w:rPr>
        <w:t xml:space="preserve"> </w:t>
      </w:r>
      <w:r>
        <w:rPr>
          <w:spacing w:val="-2"/>
          <w:sz w:val="24"/>
        </w:rPr>
        <w:t>portals</w:t>
      </w:r>
    </w:p>
    <w:p w14:paraId="5D88AD7D">
      <w:pPr>
        <w:pStyle w:val="9"/>
        <w:numPr>
          <w:ilvl w:val="0"/>
          <w:numId w:val="4"/>
        </w:numPr>
        <w:tabs>
          <w:tab w:val="left" w:pos="991"/>
        </w:tabs>
        <w:spacing w:before="142" w:after="0" w:line="240" w:lineRule="auto"/>
        <w:ind w:left="991" w:right="0" w:hanging="314"/>
        <w:jc w:val="left"/>
        <w:rPr>
          <w:sz w:val="24"/>
        </w:rPr>
      </w:pPr>
      <w:r>
        <w:rPr>
          <w:b/>
          <w:sz w:val="24"/>
        </w:rPr>
        <w:t>Applying</w:t>
      </w:r>
      <w:r>
        <w:rPr>
          <w:b/>
          <w:spacing w:val="-10"/>
          <w:sz w:val="24"/>
        </w:rPr>
        <w:t xml:space="preserve"> </w:t>
      </w:r>
      <w:r>
        <w:rPr>
          <w:b/>
          <w:sz w:val="24"/>
        </w:rPr>
        <w:t>knowledge</w:t>
      </w:r>
      <w:r>
        <w:rPr>
          <w:b/>
          <w:spacing w:val="-1"/>
          <w:sz w:val="24"/>
        </w:rPr>
        <w:t xml:space="preserve"> </w:t>
      </w:r>
      <w:r>
        <w:rPr>
          <w:sz w:val="24"/>
        </w:rPr>
        <w:t>−</w:t>
      </w:r>
      <w:r>
        <w:rPr>
          <w:spacing w:val="-2"/>
          <w:sz w:val="24"/>
        </w:rPr>
        <w:t xml:space="preserve"> </w:t>
      </w:r>
      <w:r>
        <w:rPr>
          <w:sz w:val="24"/>
        </w:rPr>
        <w:t>In</w:t>
      </w:r>
      <w:r>
        <w:rPr>
          <w:spacing w:val="-2"/>
          <w:sz w:val="24"/>
        </w:rPr>
        <w:t xml:space="preserve"> </w:t>
      </w:r>
      <w:r>
        <w:rPr>
          <w:sz w:val="24"/>
        </w:rPr>
        <w:t>the</w:t>
      </w:r>
      <w:r>
        <w:rPr>
          <w:spacing w:val="-1"/>
          <w:sz w:val="24"/>
        </w:rPr>
        <w:t xml:space="preserve"> </w:t>
      </w:r>
      <w:r>
        <w:rPr>
          <w:sz w:val="24"/>
        </w:rPr>
        <w:t>context</w:t>
      </w:r>
      <w:r>
        <w:rPr>
          <w:spacing w:val="-1"/>
          <w:sz w:val="24"/>
        </w:rPr>
        <w:t xml:space="preserve"> </w:t>
      </w:r>
      <w:r>
        <w:rPr>
          <w:sz w:val="24"/>
        </w:rPr>
        <w:t>of</w:t>
      </w:r>
      <w:r>
        <w:rPr>
          <w:spacing w:val="-2"/>
          <w:sz w:val="24"/>
        </w:rPr>
        <w:t xml:space="preserve"> </w:t>
      </w:r>
      <w:r>
        <w:rPr>
          <w:sz w:val="24"/>
        </w:rPr>
        <w:t>work</w:t>
      </w:r>
      <w:r>
        <w:rPr>
          <w:spacing w:val="-2"/>
          <w:sz w:val="24"/>
        </w:rPr>
        <w:t xml:space="preserve"> </w:t>
      </w:r>
      <w:r>
        <w:rPr>
          <w:sz w:val="24"/>
        </w:rPr>
        <w:t>embedded</w:t>
      </w:r>
      <w:r>
        <w:rPr>
          <w:spacing w:val="-3"/>
          <w:sz w:val="24"/>
        </w:rPr>
        <w:t xml:space="preserve"> </w:t>
      </w:r>
      <w:r>
        <w:rPr>
          <w:sz w:val="24"/>
        </w:rPr>
        <w:t xml:space="preserve">in </w:t>
      </w:r>
      <w:r>
        <w:rPr>
          <w:spacing w:val="-2"/>
          <w:sz w:val="24"/>
        </w:rPr>
        <w:t>process</w:t>
      </w:r>
    </w:p>
    <w:p w14:paraId="1223D15A">
      <w:pPr>
        <w:pStyle w:val="3"/>
        <w:spacing w:before="206"/>
      </w:pPr>
      <w:r>
        <w:t>Integrated</w:t>
      </w:r>
      <w:r>
        <w:rPr>
          <w:spacing w:val="-8"/>
        </w:rPr>
        <w:t xml:space="preserve"> </w:t>
      </w:r>
      <w:r>
        <w:rPr>
          <w:spacing w:val="-2"/>
        </w:rPr>
        <w:t>Cycle</w:t>
      </w:r>
    </w:p>
    <w:p w14:paraId="030C15AD">
      <w:pPr>
        <w:pStyle w:val="7"/>
        <w:spacing w:before="156"/>
        <w:ind w:left="319" w:right="143"/>
        <w:jc w:val="both"/>
      </w:pPr>
      <w:r>
        <w:t>The following are the three major stages of integrated cycles of knowledge management strategy when introduced in any organization −</w:t>
      </w:r>
    </w:p>
    <w:p w14:paraId="1D2E1D4C">
      <w:pPr>
        <w:pStyle w:val="7"/>
        <w:spacing w:before="5"/>
      </w:pPr>
    </w:p>
    <w:p w14:paraId="1D74B062">
      <w:pPr>
        <w:pStyle w:val="9"/>
        <w:numPr>
          <w:ilvl w:val="0"/>
          <w:numId w:val="4"/>
        </w:numPr>
        <w:tabs>
          <w:tab w:val="left" w:pos="991"/>
        </w:tabs>
        <w:spacing w:before="0" w:after="0" w:line="240" w:lineRule="auto"/>
        <w:ind w:left="991" w:right="0" w:hanging="362"/>
        <w:jc w:val="left"/>
        <w:rPr>
          <w:sz w:val="24"/>
        </w:rPr>
      </w:pPr>
      <w:r>
        <w:rPr>
          <w:sz w:val="24"/>
        </w:rPr>
        <w:t>Knowledge</w:t>
      </w:r>
      <w:r>
        <w:rPr>
          <w:spacing w:val="-5"/>
          <w:sz w:val="24"/>
        </w:rPr>
        <w:t xml:space="preserve"> </w:t>
      </w:r>
      <w:r>
        <w:rPr>
          <w:sz w:val="24"/>
        </w:rPr>
        <w:t>capture</w:t>
      </w:r>
      <w:r>
        <w:rPr>
          <w:spacing w:val="-2"/>
          <w:sz w:val="24"/>
        </w:rPr>
        <w:t xml:space="preserve"> </w:t>
      </w:r>
      <w:r>
        <w:rPr>
          <w:sz w:val="24"/>
        </w:rPr>
        <w:t xml:space="preserve">and/or </w:t>
      </w:r>
      <w:r>
        <w:rPr>
          <w:spacing w:val="-2"/>
          <w:sz w:val="24"/>
        </w:rPr>
        <w:t>creation</w:t>
      </w:r>
    </w:p>
    <w:p w14:paraId="7FE609CD">
      <w:pPr>
        <w:pStyle w:val="9"/>
        <w:numPr>
          <w:ilvl w:val="0"/>
          <w:numId w:val="4"/>
        </w:numPr>
        <w:tabs>
          <w:tab w:val="left" w:pos="991"/>
        </w:tabs>
        <w:spacing w:before="75" w:after="0" w:line="240" w:lineRule="auto"/>
        <w:ind w:left="991" w:right="0" w:hanging="362"/>
        <w:jc w:val="left"/>
        <w:rPr>
          <w:sz w:val="24"/>
        </w:rPr>
      </w:pPr>
      <w:r>
        <w:rPr>
          <w:sz w:val="24"/>
        </w:rPr>
        <w:t>Knowledge</w:t>
      </w:r>
      <w:r>
        <w:rPr>
          <w:spacing w:val="-5"/>
          <w:sz w:val="24"/>
        </w:rPr>
        <w:t xml:space="preserve"> </w:t>
      </w:r>
      <w:r>
        <w:rPr>
          <w:sz w:val="24"/>
        </w:rPr>
        <w:t>sharing</w:t>
      </w:r>
      <w:r>
        <w:rPr>
          <w:spacing w:val="-2"/>
          <w:sz w:val="24"/>
        </w:rPr>
        <w:t xml:space="preserve"> </w:t>
      </w:r>
      <w:r>
        <w:rPr>
          <w:sz w:val="24"/>
        </w:rPr>
        <w:t>and</w:t>
      </w:r>
      <w:r>
        <w:rPr>
          <w:spacing w:val="-1"/>
          <w:sz w:val="24"/>
        </w:rPr>
        <w:t xml:space="preserve"> </w:t>
      </w:r>
      <w:r>
        <w:rPr>
          <w:spacing w:val="-2"/>
          <w:sz w:val="24"/>
        </w:rPr>
        <w:t>dissemination</w:t>
      </w:r>
    </w:p>
    <w:p w14:paraId="65D0D7E2">
      <w:pPr>
        <w:pStyle w:val="9"/>
        <w:numPr>
          <w:ilvl w:val="0"/>
          <w:numId w:val="4"/>
        </w:numPr>
        <w:tabs>
          <w:tab w:val="left" w:pos="991"/>
        </w:tabs>
        <w:spacing w:before="74" w:after="0" w:line="240" w:lineRule="auto"/>
        <w:ind w:left="991" w:right="0" w:hanging="362"/>
        <w:jc w:val="left"/>
        <w:rPr>
          <w:sz w:val="24"/>
        </w:rPr>
      </w:pPr>
      <w:r>
        <w:rPr>
          <w:sz w:val="24"/>
        </w:rPr>
        <w:t>Knowledge</w:t>
      </w:r>
      <w:r>
        <w:rPr>
          <w:spacing w:val="-5"/>
          <w:sz w:val="24"/>
        </w:rPr>
        <w:t xml:space="preserve"> </w:t>
      </w:r>
      <w:r>
        <w:rPr>
          <w:sz w:val="24"/>
        </w:rPr>
        <w:t>acquisition</w:t>
      </w:r>
      <w:r>
        <w:rPr>
          <w:spacing w:val="-2"/>
          <w:sz w:val="24"/>
        </w:rPr>
        <w:t xml:space="preserve"> </w:t>
      </w:r>
      <w:r>
        <w:rPr>
          <w:sz w:val="24"/>
        </w:rPr>
        <w:t xml:space="preserve">and </w:t>
      </w:r>
      <w:r>
        <w:rPr>
          <w:spacing w:val="-2"/>
          <w:sz w:val="24"/>
        </w:rPr>
        <w:t>application</w:t>
      </w:r>
    </w:p>
    <w:p w14:paraId="2BDC0BC6">
      <w:pPr>
        <w:pStyle w:val="7"/>
      </w:pPr>
    </w:p>
    <w:p w14:paraId="27E9F960">
      <w:pPr>
        <w:pStyle w:val="7"/>
      </w:pPr>
    </w:p>
    <w:p w14:paraId="165B4F3B">
      <w:pPr>
        <w:pStyle w:val="7"/>
      </w:pPr>
    </w:p>
    <w:p w14:paraId="0576C85D">
      <w:pPr>
        <w:pStyle w:val="7"/>
      </w:pPr>
    </w:p>
    <w:p w14:paraId="0B1093F6">
      <w:pPr>
        <w:pStyle w:val="7"/>
      </w:pPr>
    </w:p>
    <w:p w14:paraId="45DC3F22">
      <w:pPr>
        <w:pStyle w:val="7"/>
      </w:pPr>
    </w:p>
    <w:p w14:paraId="3AB09229">
      <w:pPr>
        <w:pStyle w:val="7"/>
      </w:pPr>
    </w:p>
    <w:p w14:paraId="3146110C">
      <w:pPr>
        <w:pStyle w:val="7"/>
      </w:pPr>
    </w:p>
    <w:p w14:paraId="68303342">
      <w:pPr>
        <w:pStyle w:val="7"/>
      </w:pPr>
    </w:p>
    <w:p w14:paraId="2B999E36">
      <w:pPr>
        <w:pStyle w:val="7"/>
      </w:pPr>
    </w:p>
    <w:p w14:paraId="273ED4E8">
      <w:pPr>
        <w:pStyle w:val="7"/>
      </w:pPr>
    </w:p>
    <w:p w14:paraId="4FE3CBB6">
      <w:pPr>
        <w:pStyle w:val="7"/>
      </w:pPr>
    </w:p>
    <w:p w14:paraId="229275BB">
      <w:pPr>
        <w:pStyle w:val="7"/>
      </w:pPr>
    </w:p>
    <w:p w14:paraId="3159D89E">
      <w:pPr>
        <w:pStyle w:val="7"/>
      </w:pPr>
    </w:p>
    <w:p w14:paraId="2BDF1501">
      <w:pPr>
        <w:pStyle w:val="7"/>
      </w:pPr>
    </w:p>
    <w:p w14:paraId="7F6F6159">
      <w:pPr>
        <w:pStyle w:val="7"/>
      </w:pPr>
    </w:p>
    <w:p w14:paraId="4F0DDFC0">
      <w:pPr>
        <w:pStyle w:val="7"/>
      </w:pPr>
    </w:p>
    <w:p w14:paraId="55B0619E">
      <w:pPr>
        <w:pStyle w:val="7"/>
        <w:spacing w:before="117"/>
      </w:pPr>
    </w:p>
    <w:p w14:paraId="3F5CF055">
      <w:pPr>
        <w:pStyle w:val="7"/>
        <w:ind w:left="319" w:right="132"/>
        <w:jc w:val="both"/>
      </w:pPr>
      <w:r>
        <w:rPr>
          <w:b/>
        </w:rPr>
        <w:t xml:space="preserve">Knowledge Capture </w:t>
      </w:r>
      <w:r>
        <w:t xml:space="preserve">states the identification and frequent codification of existing (usually previously unnoticed) internal knowledge and know-how within the organization and/or external knowledge from the </w:t>
      </w:r>
      <w:r>
        <w:rPr>
          <w:spacing w:val="-2"/>
        </w:rPr>
        <w:t>environment.</w:t>
      </w:r>
    </w:p>
    <w:p w14:paraId="38B7C5B2">
      <w:pPr>
        <w:pStyle w:val="7"/>
        <w:spacing w:before="144"/>
        <w:ind w:left="319" w:right="131"/>
        <w:jc w:val="both"/>
      </w:pPr>
      <w:r>
        <w:rPr>
          <w:b/>
        </w:rPr>
        <w:t>Knowledge</w:t>
      </w:r>
      <w:r>
        <w:rPr>
          <w:b/>
          <w:spacing w:val="-4"/>
        </w:rPr>
        <w:t xml:space="preserve"> </w:t>
      </w:r>
      <w:r>
        <w:rPr>
          <w:b/>
        </w:rPr>
        <w:t>Creation</w:t>
      </w:r>
      <w:r>
        <w:rPr>
          <w:b/>
          <w:spacing w:val="-3"/>
        </w:rPr>
        <w:t xml:space="preserve"> </w:t>
      </w:r>
      <w:r>
        <w:t>is</w:t>
      </w:r>
      <w:r>
        <w:rPr>
          <w:spacing w:val="-3"/>
        </w:rPr>
        <w:t xml:space="preserve"> </w:t>
      </w:r>
      <w:r>
        <w:t>the</w:t>
      </w:r>
      <w:r>
        <w:rPr>
          <w:spacing w:val="-6"/>
        </w:rPr>
        <w:t xml:space="preserve"> </w:t>
      </w:r>
      <w:r>
        <w:t>advancement</w:t>
      </w:r>
      <w:r>
        <w:rPr>
          <w:spacing w:val="-2"/>
        </w:rPr>
        <w:t xml:space="preserve"> </w:t>
      </w:r>
      <w:r>
        <w:t>of</w:t>
      </w:r>
      <w:r>
        <w:rPr>
          <w:spacing w:val="-4"/>
        </w:rPr>
        <w:t xml:space="preserve"> </w:t>
      </w:r>
      <w:r>
        <w:t>new</w:t>
      </w:r>
      <w:r>
        <w:rPr>
          <w:spacing w:val="-2"/>
        </w:rPr>
        <w:t xml:space="preserve"> </w:t>
      </w:r>
      <w:r>
        <w:t>knowledge</w:t>
      </w:r>
      <w:r>
        <w:rPr>
          <w:spacing w:val="-4"/>
        </w:rPr>
        <w:t xml:space="preserve"> </w:t>
      </w:r>
      <w:r>
        <w:t>and</w:t>
      </w:r>
      <w:r>
        <w:rPr>
          <w:spacing w:val="-3"/>
        </w:rPr>
        <w:t xml:space="preserve"> </w:t>
      </w:r>
      <w:r>
        <w:t>know-how</w:t>
      </w:r>
      <w:r>
        <w:rPr>
          <w:spacing w:val="-4"/>
        </w:rPr>
        <w:t xml:space="preserve"> </w:t>
      </w:r>
      <w:r>
        <w:t>innovations</w:t>
      </w:r>
      <w:r>
        <w:rPr>
          <w:spacing w:val="-3"/>
        </w:rPr>
        <w:t xml:space="preserve"> </w:t>
      </w:r>
      <w:r>
        <w:t>that</w:t>
      </w:r>
      <w:r>
        <w:rPr>
          <w:spacing w:val="-2"/>
        </w:rPr>
        <w:t xml:space="preserve"> </w:t>
      </w:r>
      <w:r>
        <w:t>did</w:t>
      </w:r>
      <w:r>
        <w:rPr>
          <w:spacing w:val="-3"/>
        </w:rPr>
        <w:t xml:space="preserve"> </w:t>
      </w:r>
      <w:r>
        <w:t>not</w:t>
      </w:r>
      <w:r>
        <w:rPr>
          <w:spacing w:val="-3"/>
        </w:rPr>
        <w:t xml:space="preserve"> </w:t>
      </w:r>
      <w:r>
        <w:t>have</w:t>
      </w:r>
      <w:r>
        <w:rPr>
          <w:spacing w:val="-7"/>
        </w:rPr>
        <w:t xml:space="preserve"> </w:t>
      </w:r>
      <w:r>
        <w:t>a previous existence within the organization.</w:t>
      </w:r>
    </w:p>
    <w:p w14:paraId="441AD80B">
      <w:pPr>
        <w:pStyle w:val="7"/>
        <w:spacing w:before="144"/>
        <w:ind w:left="319" w:right="132"/>
        <w:jc w:val="both"/>
      </w:pPr>
      <w:r>
        <w:t>Once, it is clear that the newly identified content is of sufficient value, the next step is to contextualize this content.</w:t>
      </w:r>
      <w:r>
        <w:rPr>
          <w:spacing w:val="-12"/>
        </w:rPr>
        <w:t xml:space="preserve"> </w:t>
      </w:r>
      <w:r>
        <w:t>This</w:t>
      </w:r>
      <w:r>
        <w:rPr>
          <w:spacing w:val="-10"/>
        </w:rPr>
        <w:t xml:space="preserve"> </w:t>
      </w:r>
      <w:r>
        <w:t>involves</w:t>
      </w:r>
      <w:r>
        <w:rPr>
          <w:spacing w:val="-10"/>
        </w:rPr>
        <w:t xml:space="preserve"> </w:t>
      </w:r>
      <w:r>
        <w:t>maintaining</w:t>
      </w:r>
      <w:r>
        <w:rPr>
          <w:spacing w:val="-11"/>
        </w:rPr>
        <w:t xml:space="preserve"> </w:t>
      </w:r>
      <w:r>
        <w:t>a</w:t>
      </w:r>
      <w:r>
        <w:rPr>
          <w:spacing w:val="-9"/>
        </w:rPr>
        <w:t xml:space="preserve"> </w:t>
      </w:r>
      <w:r>
        <w:t>connection</w:t>
      </w:r>
      <w:r>
        <w:rPr>
          <w:spacing w:val="-10"/>
        </w:rPr>
        <w:t xml:space="preserve"> </w:t>
      </w:r>
      <w:r>
        <w:t>between</w:t>
      </w:r>
      <w:r>
        <w:rPr>
          <w:spacing w:val="-10"/>
        </w:rPr>
        <w:t xml:space="preserve"> </w:t>
      </w:r>
      <w:r>
        <w:t>the</w:t>
      </w:r>
      <w:r>
        <w:rPr>
          <w:spacing w:val="-11"/>
        </w:rPr>
        <w:t xml:space="preserve"> </w:t>
      </w:r>
      <w:r>
        <w:t>knowledge</w:t>
      </w:r>
      <w:r>
        <w:rPr>
          <w:spacing w:val="-9"/>
        </w:rPr>
        <w:t xml:space="preserve"> </w:t>
      </w:r>
      <w:r>
        <w:t>and</w:t>
      </w:r>
      <w:r>
        <w:rPr>
          <w:spacing w:val="-10"/>
        </w:rPr>
        <w:t xml:space="preserve"> </w:t>
      </w:r>
      <w:r>
        <w:t>those</w:t>
      </w:r>
      <w:r>
        <w:rPr>
          <w:spacing w:val="-13"/>
        </w:rPr>
        <w:t xml:space="preserve"> </w:t>
      </w:r>
      <w:r>
        <w:t>knowledgeable</w:t>
      </w:r>
      <w:r>
        <w:rPr>
          <w:spacing w:val="-10"/>
        </w:rPr>
        <w:t xml:space="preserve"> </w:t>
      </w:r>
      <w:r>
        <w:t>about</w:t>
      </w:r>
      <w:r>
        <w:rPr>
          <w:spacing w:val="-10"/>
        </w:rPr>
        <w:t xml:space="preserve"> </w:t>
      </w:r>
      <w:r>
        <w:t xml:space="preserve">that </w:t>
      </w:r>
      <w:r>
        <w:rPr>
          <w:spacing w:val="-2"/>
        </w:rPr>
        <w:t>content.</w:t>
      </w:r>
    </w:p>
    <w:p w14:paraId="65A0A528">
      <w:pPr>
        <w:pStyle w:val="7"/>
        <w:spacing w:before="145"/>
        <w:ind w:left="319" w:right="139"/>
        <w:jc w:val="both"/>
      </w:pPr>
      <w:r>
        <w:rPr>
          <w:b/>
        </w:rPr>
        <w:t xml:space="preserve">Contextualization </w:t>
      </w:r>
      <w:r>
        <w:t>also indicates identifying the key elements of the content in order to better match to a variety of users. Finally, contextualization succeeds to when the new content is firmly, precisely yet seamlessly, embedded in the business processes of the enterprise.</w:t>
      </w:r>
    </w:p>
    <w:p w14:paraId="7E6D322F">
      <w:pPr>
        <w:pStyle w:val="7"/>
        <w:spacing w:before="146"/>
        <w:ind w:left="319"/>
        <w:jc w:val="both"/>
      </w:pPr>
      <w:r>
        <w:t>The</w:t>
      </w:r>
      <w:r>
        <w:rPr>
          <w:spacing w:val="-9"/>
        </w:rPr>
        <w:t xml:space="preserve"> </w:t>
      </w:r>
      <w:r>
        <w:t>knowledge</w:t>
      </w:r>
      <w:r>
        <w:rPr>
          <w:spacing w:val="-4"/>
        </w:rPr>
        <w:t xml:space="preserve"> </w:t>
      </w:r>
      <w:r>
        <w:t>management</w:t>
      </w:r>
      <w:r>
        <w:rPr>
          <w:spacing w:val="-5"/>
        </w:rPr>
        <w:t xml:space="preserve"> </w:t>
      </w:r>
      <w:r>
        <w:t>cycle</w:t>
      </w:r>
      <w:r>
        <w:rPr>
          <w:spacing w:val="-3"/>
        </w:rPr>
        <w:t xml:space="preserve"> </w:t>
      </w:r>
      <w:r>
        <w:t>is</w:t>
      </w:r>
      <w:r>
        <w:rPr>
          <w:spacing w:val="-4"/>
        </w:rPr>
        <w:t xml:space="preserve"> </w:t>
      </w:r>
      <w:r>
        <w:t>then rechecked</w:t>
      </w:r>
      <w:r>
        <w:rPr>
          <w:spacing w:val="-3"/>
        </w:rPr>
        <w:t xml:space="preserve"> </w:t>
      </w:r>
      <w:r>
        <w:t>as</w:t>
      </w:r>
      <w:r>
        <w:rPr>
          <w:spacing w:val="-5"/>
        </w:rPr>
        <w:t xml:space="preserve"> </w:t>
      </w:r>
      <w:r>
        <w:t>users understand</w:t>
      </w:r>
      <w:r>
        <w:rPr>
          <w:spacing w:val="-4"/>
        </w:rPr>
        <w:t xml:space="preserve"> </w:t>
      </w:r>
      <w:r>
        <w:t>and</w:t>
      </w:r>
      <w:r>
        <w:rPr>
          <w:spacing w:val="-3"/>
        </w:rPr>
        <w:t xml:space="preserve"> </w:t>
      </w:r>
      <w:r>
        <w:t>decide</w:t>
      </w:r>
      <w:r>
        <w:rPr>
          <w:spacing w:val="-4"/>
        </w:rPr>
        <w:t xml:space="preserve"> </w:t>
      </w:r>
      <w:r>
        <w:t>to</w:t>
      </w:r>
      <w:r>
        <w:rPr>
          <w:spacing w:val="-3"/>
        </w:rPr>
        <w:t xml:space="preserve"> </w:t>
      </w:r>
      <w:r>
        <w:t>make</w:t>
      </w:r>
      <w:r>
        <w:rPr>
          <w:spacing w:val="-8"/>
        </w:rPr>
        <w:t xml:space="preserve"> </w:t>
      </w:r>
      <w:r>
        <w:t>use</w:t>
      </w:r>
      <w:r>
        <w:rPr>
          <w:spacing w:val="-6"/>
        </w:rPr>
        <w:t xml:space="preserve"> </w:t>
      </w:r>
      <w:r>
        <w:t>of</w:t>
      </w:r>
      <w:r>
        <w:rPr>
          <w:spacing w:val="1"/>
        </w:rPr>
        <w:t xml:space="preserve"> </w:t>
      </w:r>
      <w:r>
        <w:rPr>
          <w:spacing w:val="-2"/>
        </w:rPr>
        <w:t>content.</w:t>
      </w:r>
    </w:p>
    <w:p w14:paraId="4AE4771C">
      <w:pPr>
        <w:pStyle w:val="7"/>
        <w:spacing w:before="144"/>
        <w:ind w:left="319" w:right="148"/>
        <w:jc w:val="both"/>
      </w:pPr>
      <w:r>
        <w:t>The users will update usefulness, and they will signal when it becomes out of date or when this knowledge is not applicable.</w:t>
      </w:r>
    </w:p>
    <w:p w14:paraId="16C97DDF">
      <w:pPr>
        <w:pStyle w:val="7"/>
        <w:spacing w:after="0"/>
        <w:jc w:val="both"/>
        <w:sectPr>
          <w:pgSz w:w="12240" w:h="15840"/>
          <w:pgMar w:top="700" w:right="720" w:bottom="460" w:left="720" w:header="415" w:footer="273" w:gutter="0"/>
          <w:cols w:space="720" w:num="1"/>
        </w:sectPr>
      </w:pPr>
    </w:p>
    <w:p w14:paraId="79414E43">
      <w:pPr>
        <w:pStyle w:val="7"/>
        <w:spacing w:before="84"/>
      </w:pPr>
      <w:r>
        <mc:AlternateContent>
          <mc:Choice Requires="wps">
            <w:drawing>
              <wp:anchor distT="0" distB="0" distL="0" distR="0" simplePos="0" relativeHeight="251666432" behindDoc="1" locked="0" layoutInCell="1" allowOverlap="1">
                <wp:simplePos x="0" y="0"/>
                <wp:positionH relativeFrom="page">
                  <wp:posOffset>304800</wp:posOffset>
                </wp:positionH>
                <wp:positionV relativeFrom="page">
                  <wp:posOffset>392430</wp:posOffset>
                </wp:positionV>
                <wp:extent cx="7164070" cy="9274175"/>
                <wp:effectExtent l="0" t="0" r="0" b="0"/>
                <wp:wrapNone/>
                <wp:docPr id="42" name="Graphic 42"/>
                <wp:cNvGraphicFramePr/>
                <a:graphic xmlns:a="http://schemas.openxmlformats.org/drawingml/2006/main">
                  <a:graphicData uri="http://schemas.microsoft.com/office/word/2010/wordprocessingShape">
                    <wps:wsp>
                      <wps:cNvSpPr/>
                      <wps:spPr>
                        <a:xfrm>
                          <a:off x="0" y="0"/>
                          <a:ext cx="7164070" cy="9274175"/>
                        </a:xfrm>
                        <a:custGeom>
                          <a:avLst/>
                          <a:gdLst/>
                          <a:ahLst/>
                          <a:cxnLst/>
                          <a:rect l="l" t="t" r="r" b="b"/>
                          <a:pathLst>
                            <a:path w="7164070" h="9274175">
                              <a:moveTo>
                                <a:pt x="7117080" y="47625"/>
                              </a:moveTo>
                              <a:lnTo>
                                <a:pt x="7107555" y="47625"/>
                              </a:lnTo>
                              <a:lnTo>
                                <a:pt x="7107555" y="56515"/>
                              </a:lnTo>
                              <a:lnTo>
                                <a:pt x="7107555" y="9217025"/>
                              </a:lnTo>
                              <a:lnTo>
                                <a:pt x="56515" y="9217025"/>
                              </a:lnTo>
                              <a:lnTo>
                                <a:pt x="56515" y="56515"/>
                              </a:lnTo>
                              <a:lnTo>
                                <a:pt x="7107555" y="56515"/>
                              </a:lnTo>
                              <a:lnTo>
                                <a:pt x="7107555" y="47625"/>
                              </a:lnTo>
                              <a:lnTo>
                                <a:pt x="56515" y="47625"/>
                              </a:lnTo>
                              <a:lnTo>
                                <a:pt x="46990" y="47625"/>
                              </a:lnTo>
                              <a:lnTo>
                                <a:pt x="46990" y="9225915"/>
                              </a:lnTo>
                              <a:lnTo>
                                <a:pt x="56515" y="9225915"/>
                              </a:lnTo>
                              <a:lnTo>
                                <a:pt x="7117080" y="9225915"/>
                              </a:lnTo>
                              <a:lnTo>
                                <a:pt x="7117080" y="9217025"/>
                              </a:lnTo>
                              <a:lnTo>
                                <a:pt x="7117080" y="56515"/>
                              </a:lnTo>
                              <a:lnTo>
                                <a:pt x="7117080" y="47625"/>
                              </a:lnTo>
                              <a:close/>
                            </a:path>
                            <a:path w="7164070" h="9274175">
                              <a:moveTo>
                                <a:pt x="7164070" y="0"/>
                              </a:moveTo>
                              <a:lnTo>
                                <a:pt x="7125970" y="0"/>
                              </a:lnTo>
                              <a:lnTo>
                                <a:pt x="7125970" y="635"/>
                              </a:lnTo>
                              <a:lnTo>
                                <a:pt x="0" y="635"/>
                              </a:lnTo>
                              <a:lnTo>
                                <a:pt x="0" y="38735"/>
                              </a:lnTo>
                              <a:lnTo>
                                <a:pt x="0" y="9236075"/>
                              </a:lnTo>
                              <a:lnTo>
                                <a:pt x="0" y="9272905"/>
                              </a:lnTo>
                              <a:lnTo>
                                <a:pt x="0" y="9274175"/>
                              </a:lnTo>
                              <a:lnTo>
                                <a:pt x="7164070" y="9274175"/>
                              </a:lnTo>
                              <a:lnTo>
                                <a:pt x="7164070" y="9272905"/>
                              </a:lnTo>
                              <a:lnTo>
                                <a:pt x="7164070" y="9236075"/>
                              </a:lnTo>
                              <a:lnTo>
                                <a:pt x="38100" y="9236075"/>
                              </a:lnTo>
                              <a:lnTo>
                                <a:pt x="38100" y="38735"/>
                              </a:lnTo>
                              <a:lnTo>
                                <a:pt x="7125970" y="38735"/>
                              </a:lnTo>
                              <a:lnTo>
                                <a:pt x="7125970" y="9235440"/>
                              </a:lnTo>
                              <a:lnTo>
                                <a:pt x="7164070" y="9235440"/>
                              </a:lnTo>
                              <a:lnTo>
                                <a:pt x="7164070" y="0"/>
                              </a:lnTo>
                              <a:close/>
                            </a:path>
                          </a:pathLst>
                        </a:custGeom>
                        <a:solidFill>
                          <a:srgbClr val="000000"/>
                        </a:solidFill>
                      </wps:spPr>
                      <wps:bodyPr wrap="square" lIns="0" tIns="0" rIns="0" bIns="0" rtlCol="0">
                        <a:noAutofit/>
                      </wps:bodyPr>
                    </wps:wsp>
                  </a:graphicData>
                </a:graphic>
              </wp:anchor>
            </w:drawing>
          </mc:Choice>
          <mc:Fallback>
            <w:pict>
              <v:shape id="Graphic 42" o:spid="_x0000_s1026" o:spt="100" style="position:absolute;left:0pt;margin-left:24pt;margin-top:30.9pt;height:730.25pt;width:564.1pt;mso-position-horizontal-relative:page;mso-position-vertical-relative:page;z-index:-251650048;mso-width-relative:page;mso-height-relative:page;" fillcolor="#000000" filled="t" stroked="f" coordsize="7164070,9274175" o:gfxdata="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" path="m7117080,47625l7107555,47625,7107555,56515,7107555,9217025,56515,9217025,56515,56515,7107555,56515,7107555,47625,56515,47625,46990,47625,46990,9225915,56515,9225915,7117080,9225915,7117080,9217025,7117080,56515,7117080,47625xem7164070,0l7125970,0,7125970,635,0,635,0,38735,0,9236075,0,9272905,0,9274175,7164070,9274175,7164070,9272905,7164070,9236075,38100,9236075,38100,38735,7125970,38735,7125970,9235440,7164070,9235440,7164070,0xe">
                <v:fill on="t" focussize="0,0"/>
                <v:stroke on="f"/>
                <v:imagedata o:title=""/>
                <o:lock v:ext="edit" aspectratio="f"/>
                <v:textbox inset="0mm,0mm,0mm,0mm"/>
              </v:shape>
            </w:pict>
          </mc:Fallback>
        </mc:AlternateContent>
      </w:r>
    </w:p>
    <w:p w14:paraId="3A4099AC">
      <w:pPr>
        <w:pStyle w:val="2"/>
      </w:pPr>
      <w:r>
        <w:t>KNOWLEDGE</w:t>
      </w:r>
      <w:r>
        <w:rPr>
          <w:spacing w:val="22"/>
        </w:rPr>
        <w:t xml:space="preserve"> </w:t>
      </w:r>
      <w:r>
        <w:t>MANAGEMENT</w:t>
      </w:r>
      <w:r>
        <w:rPr>
          <w:spacing w:val="20"/>
        </w:rPr>
        <w:t xml:space="preserve"> </w:t>
      </w:r>
      <w:r>
        <w:t>IN</w:t>
      </w:r>
      <w:r>
        <w:rPr>
          <w:spacing w:val="19"/>
        </w:rPr>
        <w:t xml:space="preserve"> </w:t>
      </w:r>
      <w:r>
        <w:t>SOFTWARE</w:t>
      </w:r>
      <w:r>
        <w:rPr>
          <w:spacing w:val="18"/>
        </w:rPr>
        <w:t xml:space="preserve"> </w:t>
      </w:r>
      <w:r>
        <w:rPr>
          <w:spacing w:val="-2"/>
        </w:rPr>
        <w:t>ENGINEERING</w:t>
      </w:r>
    </w:p>
    <w:p w14:paraId="55B5BE0E">
      <w:pPr>
        <w:pStyle w:val="7"/>
        <w:spacing w:before="272"/>
        <w:ind w:left="271" w:right="103"/>
        <w:jc w:val="both"/>
      </w:pPr>
      <w:r>
        <w:t>Knowledge management is an expanding and promising discipline that has drawn considerable attention. Recent developments in computer and IT technologies enable sharing documented</w:t>
      </w:r>
      <w:r>
        <w:rPr>
          <w:spacing w:val="40"/>
        </w:rPr>
        <w:t xml:space="preserve"> </w:t>
      </w:r>
      <w:r>
        <w:t>knowledge independently of time and location</w:t>
      </w:r>
    </w:p>
    <w:p w14:paraId="39DB41DF">
      <w:pPr>
        <w:pStyle w:val="7"/>
      </w:pPr>
    </w:p>
    <w:p w14:paraId="5A59F3D1">
      <w:pPr>
        <w:pStyle w:val="3"/>
      </w:pPr>
      <w:r>
        <w:t>Requirement</w:t>
      </w:r>
      <w:r>
        <w:rPr>
          <w:spacing w:val="15"/>
        </w:rPr>
        <w:t xml:space="preserve"> </w:t>
      </w:r>
      <w:r>
        <w:t>of</w:t>
      </w:r>
      <w:r>
        <w:rPr>
          <w:spacing w:val="20"/>
        </w:rPr>
        <w:t xml:space="preserve"> </w:t>
      </w:r>
      <w:r>
        <w:t>Knowledge</w:t>
      </w:r>
      <w:r>
        <w:rPr>
          <w:spacing w:val="19"/>
        </w:rPr>
        <w:t xml:space="preserve"> </w:t>
      </w:r>
      <w:r>
        <w:t>Management</w:t>
      </w:r>
      <w:r>
        <w:rPr>
          <w:spacing w:val="17"/>
        </w:rPr>
        <w:t xml:space="preserve"> </w:t>
      </w:r>
      <w:r>
        <w:t>in</w:t>
      </w:r>
      <w:r>
        <w:rPr>
          <w:spacing w:val="22"/>
        </w:rPr>
        <w:t xml:space="preserve"> </w:t>
      </w:r>
      <w:r>
        <w:t>the</w:t>
      </w:r>
      <w:r>
        <w:rPr>
          <w:spacing w:val="16"/>
        </w:rPr>
        <w:t xml:space="preserve"> </w:t>
      </w:r>
      <w:r>
        <w:t>Software</w:t>
      </w:r>
      <w:r>
        <w:rPr>
          <w:spacing w:val="17"/>
        </w:rPr>
        <w:t xml:space="preserve"> </w:t>
      </w:r>
      <w:r>
        <w:rPr>
          <w:spacing w:val="-2"/>
        </w:rPr>
        <w:t>Industry</w:t>
      </w:r>
    </w:p>
    <w:p w14:paraId="1571CF48">
      <w:pPr>
        <w:pStyle w:val="7"/>
        <w:spacing w:before="5"/>
        <w:ind w:left="271" w:right="86"/>
        <w:jc w:val="both"/>
      </w:pPr>
      <w:r>
        <w:t>Software organizations’ main assets are not plants, buildings, or expensive machines. A software organization’s main asset is its intellectual capital, as it is in sectors such as consulting, law, investment banking, and advertising. The major problem with intellectual capital is that it has legs and walks home every</w:t>
      </w:r>
      <w:r>
        <w:rPr>
          <w:spacing w:val="25"/>
        </w:rPr>
        <w:t xml:space="preserve"> </w:t>
      </w:r>
      <w:r>
        <w:t>day.</w:t>
      </w:r>
      <w:r>
        <w:rPr>
          <w:spacing w:val="32"/>
        </w:rPr>
        <w:t xml:space="preserve"> </w:t>
      </w:r>
      <w:r>
        <w:t>At</w:t>
      </w:r>
      <w:r>
        <w:rPr>
          <w:spacing w:val="33"/>
        </w:rPr>
        <w:t xml:space="preserve"> </w:t>
      </w:r>
      <w:r>
        <w:t>the</w:t>
      </w:r>
      <w:r>
        <w:rPr>
          <w:spacing w:val="30"/>
        </w:rPr>
        <w:t xml:space="preserve"> </w:t>
      </w:r>
      <w:r>
        <w:t>same</w:t>
      </w:r>
      <w:r>
        <w:rPr>
          <w:spacing w:val="30"/>
        </w:rPr>
        <w:t xml:space="preserve"> </w:t>
      </w:r>
      <w:r>
        <w:t>rate,</w:t>
      </w:r>
      <w:r>
        <w:rPr>
          <w:spacing w:val="33"/>
        </w:rPr>
        <w:t xml:space="preserve"> </w:t>
      </w:r>
      <w:r>
        <w:t>experience</w:t>
      </w:r>
      <w:r>
        <w:rPr>
          <w:spacing w:val="27"/>
        </w:rPr>
        <w:t xml:space="preserve"> </w:t>
      </w:r>
      <w:r>
        <w:t>walks</w:t>
      </w:r>
      <w:r>
        <w:rPr>
          <w:spacing w:val="33"/>
        </w:rPr>
        <w:t xml:space="preserve"> </w:t>
      </w:r>
      <w:r>
        <w:t>out</w:t>
      </w:r>
      <w:r>
        <w:rPr>
          <w:spacing w:val="31"/>
        </w:rPr>
        <w:t xml:space="preserve"> </w:t>
      </w:r>
      <w:r>
        <w:t>the</w:t>
      </w:r>
      <w:r>
        <w:rPr>
          <w:spacing w:val="30"/>
        </w:rPr>
        <w:t xml:space="preserve"> </w:t>
      </w:r>
      <w:r>
        <w:t>door,</w:t>
      </w:r>
      <w:r>
        <w:rPr>
          <w:spacing w:val="27"/>
        </w:rPr>
        <w:t xml:space="preserve"> </w:t>
      </w:r>
      <w:r>
        <w:t>inexperience</w:t>
      </w:r>
      <w:r>
        <w:rPr>
          <w:spacing w:val="27"/>
        </w:rPr>
        <w:t xml:space="preserve"> </w:t>
      </w:r>
      <w:r>
        <w:t>walks</w:t>
      </w:r>
      <w:r>
        <w:rPr>
          <w:spacing w:val="29"/>
        </w:rPr>
        <w:t xml:space="preserve"> </w:t>
      </w:r>
      <w:r>
        <w:t>in</w:t>
      </w:r>
      <w:r>
        <w:rPr>
          <w:spacing w:val="28"/>
        </w:rPr>
        <w:t xml:space="preserve"> </w:t>
      </w:r>
      <w:r>
        <w:t>the</w:t>
      </w:r>
      <w:r>
        <w:rPr>
          <w:spacing w:val="27"/>
        </w:rPr>
        <w:t xml:space="preserve"> </w:t>
      </w:r>
      <w:r>
        <w:t>door.</w:t>
      </w:r>
      <w:r>
        <w:rPr>
          <w:spacing w:val="27"/>
        </w:rPr>
        <w:t xml:space="preserve"> </w:t>
      </w:r>
      <w:r>
        <w:t>Whether</w:t>
      </w:r>
      <w:r>
        <w:rPr>
          <w:spacing w:val="27"/>
        </w:rPr>
        <w:t xml:space="preserve"> </w:t>
      </w:r>
      <w:r>
        <w:t>or not many software organizations admit it, they face the challenge of sustaining the level of competence needed to win contracts and fulfill undertakings. Knowledge management is an emerging discipline that promises to</w:t>
      </w:r>
      <w:r>
        <w:rPr>
          <w:spacing w:val="18"/>
        </w:rPr>
        <w:t xml:space="preserve"> </w:t>
      </w:r>
      <w:r>
        <w:t>capitalize on</w:t>
      </w:r>
      <w:r>
        <w:rPr>
          <w:spacing w:val="18"/>
        </w:rPr>
        <w:t xml:space="preserve"> </w:t>
      </w:r>
      <w:r>
        <w:t>organizations’ intellectual</w:t>
      </w:r>
      <w:r>
        <w:rPr>
          <w:spacing w:val="17"/>
        </w:rPr>
        <w:t xml:space="preserve"> </w:t>
      </w:r>
      <w:r>
        <w:t>capital. The</w:t>
      </w:r>
      <w:r>
        <w:rPr>
          <w:spacing w:val="17"/>
        </w:rPr>
        <w:t xml:space="preserve"> </w:t>
      </w:r>
      <w:r>
        <w:t>concept of taming knowledge and putting</w:t>
      </w:r>
      <w:r>
        <w:rPr>
          <w:spacing w:val="40"/>
        </w:rPr>
        <w:t xml:space="preserve"> </w:t>
      </w:r>
      <w:r>
        <w:t>it to work is not new; phrases containing the word knowledge, such as knowledge bases and knowledge engineering, existed before Knowledge Management became popularized.</w:t>
      </w:r>
    </w:p>
    <w:p w14:paraId="091BC74A">
      <w:pPr>
        <w:pStyle w:val="7"/>
        <w:ind w:left="271" w:right="89"/>
        <w:jc w:val="both"/>
      </w:pPr>
      <w:r>
        <w:t>The KM concept emerged in the mid-1980s from the need to derive knowledge from the "deluge of information" and was mainly used as a "business world" term. In the 1990s, many industries adopted the term KM in connection</w:t>
      </w:r>
      <w:r>
        <w:rPr>
          <w:spacing w:val="22"/>
        </w:rPr>
        <w:t xml:space="preserve"> </w:t>
      </w:r>
      <w:r>
        <w:t>with commercial computer technologies, facilitated by development in areas such</w:t>
      </w:r>
      <w:r>
        <w:rPr>
          <w:spacing w:val="80"/>
        </w:rPr>
        <w:t xml:space="preserve"> </w:t>
      </w:r>
      <w:r>
        <w:t>as the Internet, group support systems, search engines, portals, data and knowledge warehouses, and the application of statistical analysis and AI techniques. KM implementation and use have rapidly increased since the 1990s: 80 percent of the largest global corporations now have KM projects. Over 40% of Fortune 1000 companies now have a chief knowledge officer, a senior-level executive who creates an infrastructure and cultural environment for knowledge sharing.</w:t>
      </w:r>
    </w:p>
    <w:p w14:paraId="59340235">
      <w:pPr>
        <w:pStyle w:val="4"/>
        <w:spacing w:before="274" w:line="240" w:lineRule="auto"/>
      </w:pPr>
      <w:r>
        <w:t>Need</w:t>
      </w:r>
      <w:r>
        <w:rPr>
          <w:spacing w:val="16"/>
        </w:rPr>
        <w:t xml:space="preserve"> </w:t>
      </w:r>
      <w:r>
        <w:t>of</w:t>
      </w:r>
      <w:r>
        <w:rPr>
          <w:spacing w:val="13"/>
        </w:rPr>
        <w:t xml:space="preserve"> </w:t>
      </w:r>
      <w:r>
        <w:t>Knowledge</w:t>
      </w:r>
      <w:r>
        <w:rPr>
          <w:spacing w:val="18"/>
        </w:rPr>
        <w:t xml:space="preserve"> </w:t>
      </w:r>
      <w:r>
        <w:t>Management</w:t>
      </w:r>
      <w:r>
        <w:rPr>
          <w:spacing w:val="17"/>
        </w:rPr>
        <w:t xml:space="preserve"> </w:t>
      </w:r>
      <w:r>
        <w:t>in</w:t>
      </w:r>
      <w:r>
        <w:rPr>
          <w:spacing w:val="17"/>
        </w:rPr>
        <w:t xml:space="preserve"> </w:t>
      </w:r>
      <w:r>
        <w:t>Software</w:t>
      </w:r>
      <w:r>
        <w:rPr>
          <w:spacing w:val="18"/>
        </w:rPr>
        <w:t xml:space="preserve"> </w:t>
      </w:r>
      <w:r>
        <w:rPr>
          <w:spacing w:val="-2"/>
        </w:rPr>
        <w:t>Engineering</w:t>
      </w:r>
    </w:p>
    <w:p w14:paraId="54BC05CA">
      <w:pPr>
        <w:pStyle w:val="7"/>
        <w:spacing w:before="3"/>
        <w:ind w:left="271" w:right="91"/>
        <w:jc w:val="both"/>
      </w:pPr>
      <w:r>
        <w:t>Software development is a quickly changing, knowledge-intensive business involving</w:t>
      </w:r>
      <w:r>
        <w:rPr>
          <w:spacing w:val="40"/>
        </w:rPr>
        <w:t xml:space="preserve"> </w:t>
      </w:r>
      <w:r>
        <w:t>many</w:t>
      </w:r>
      <w:r>
        <w:rPr>
          <w:spacing w:val="40"/>
        </w:rPr>
        <w:t xml:space="preserve"> </w:t>
      </w:r>
      <w:r>
        <w:t>people</w:t>
      </w:r>
      <w:r>
        <w:rPr>
          <w:spacing w:val="40"/>
        </w:rPr>
        <w:t xml:space="preserve"> </w:t>
      </w:r>
      <w:r>
        <w:t>working in different phases and activities. The available resources are not increasing along with the increasing needs; therefore, software organizations expect a rise in productivity. Knowledge in software engineering is diverse and its proportions immense and steadily growing. Organizations have problems identifying the content, location, and use of the knowledge. Improved use of this knowledge is the basic motivation and driver for KM in software engineering and deserves deeper analysis.</w:t>
      </w:r>
    </w:p>
    <w:p w14:paraId="6506F549">
      <w:pPr>
        <w:pStyle w:val="7"/>
        <w:spacing w:before="3"/>
      </w:pPr>
    </w:p>
    <w:p w14:paraId="1CDCE090">
      <w:pPr>
        <w:pStyle w:val="3"/>
        <w:spacing w:line="274" w:lineRule="exact"/>
      </w:pPr>
      <w:r>
        <w:t>Benefits</w:t>
      </w:r>
      <w:r>
        <w:rPr>
          <w:spacing w:val="16"/>
        </w:rPr>
        <w:t xml:space="preserve"> </w:t>
      </w:r>
      <w:r>
        <w:t>of</w:t>
      </w:r>
      <w:r>
        <w:rPr>
          <w:spacing w:val="21"/>
        </w:rPr>
        <w:t xml:space="preserve"> </w:t>
      </w:r>
      <w:r>
        <w:t>Knowledge</w:t>
      </w:r>
      <w:r>
        <w:rPr>
          <w:spacing w:val="17"/>
        </w:rPr>
        <w:t xml:space="preserve"> </w:t>
      </w:r>
      <w:r>
        <w:t>Management</w:t>
      </w:r>
      <w:r>
        <w:rPr>
          <w:spacing w:val="16"/>
        </w:rPr>
        <w:t xml:space="preserve"> </w:t>
      </w:r>
      <w:r>
        <w:t>to</w:t>
      </w:r>
      <w:r>
        <w:rPr>
          <w:spacing w:val="17"/>
        </w:rPr>
        <w:t xml:space="preserve"> </w:t>
      </w:r>
      <w:r>
        <w:t>Business</w:t>
      </w:r>
      <w:r>
        <w:rPr>
          <w:spacing w:val="19"/>
        </w:rPr>
        <w:t xml:space="preserve"> </w:t>
      </w:r>
      <w:r>
        <w:rPr>
          <w:spacing w:val="-2"/>
        </w:rPr>
        <w:t>Organizations</w:t>
      </w:r>
    </w:p>
    <w:p w14:paraId="60AD3572">
      <w:pPr>
        <w:pStyle w:val="4"/>
        <w:spacing w:line="274" w:lineRule="exact"/>
      </w:pPr>
      <w:r>
        <w:t>Decreasing</w:t>
      </w:r>
      <w:r>
        <w:rPr>
          <w:spacing w:val="14"/>
        </w:rPr>
        <w:t xml:space="preserve"> </w:t>
      </w:r>
      <w:r>
        <w:t>time</w:t>
      </w:r>
      <w:r>
        <w:rPr>
          <w:spacing w:val="15"/>
        </w:rPr>
        <w:t xml:space="preserve"> </w:t>
      </w:r>
      <w:r>
        <w:t>and</w:t>
      </w:r>
      <w:r>
        <w:rPr>
          <w:spacing w:val="19"/>
        </w:rPr>
        <w:t xml:space="preserve"> </w:t>
      </w:r>
      <w:r>
        <w:t>cost</w:t>
      </w:r>
      <w:r>
        <w:rPr>
          <w:spacing w:val="14"/>
        </w:rPr>
        <w:t xml:space="preserve"> </w:t>
      </w:r>
      <w:r>
        <w:t>and</w:t>
      </w:r>
      <w:r>
        <w:rPr>
          <w:spacing w:val="14"/>
        </w:rPr>
        <w:t xml:space="preserve"> </w:t>
      </w:r>
      <w:r>
        <w:t>increasing</w:t>
      </w:r>
      <w:r>
        <w:rPr>
          <w:spacing w:val="19"/>
        </w:rPr>
        <w:t xml:space="preserve"> </w:t>
      </w:r>
      <w:r>
        <w:rPr>
          <w:spacing w:val="-2"/>
        </w:rPr>
        <w:t>quality</w:t>
      </w:r>
    </w:p>
    <w:p w14:paraId="10C4616A">
      <w:pPr>
        <w:pStyle w:val="7"/>
        <w:spacing w:before="2"/>
        <w:ind w:left="271" w:right="85"/>
        <w:jc w:val="both"/>
      </w:pPr>
      <w:r>
        <w:t>Organizations constantly need to decrease software projects’ development time and costs.</w:t>
      </w:r>
      <w:r>
        <w:rPr>
          <w:spacing w:val="40"/>
        </w:rPr>
        <w:t xml:space="preserve"> </w:t>
      </w:r>
      <w:r>
        <w:t>Avoiding mistakes reduces rework; repeating successful processes increases productivity and</w:t>
      </w:r>
      <w:r>
        <w:rPr>
          <w:spacing w:val="40"/>
        </w:rPr>
        <w:t xml:space="preserve"> </w:t>
      </w:r>
      <w:r>
        <w:t>the</w:t>
      </w:r>
      <w:r>
        <w:rPr>
          <w:spacing w:val="40"/>
        </w:rPr>
        <w:t xml:space="preserve"> </w:t>
      </w:r>
      <w:r>
        <w:t>likelihood</w:t>
      </w:r>
      <w:r>
        <w:rPr>
          <w:spacing w:val="40"/>
        </w:rPr>
        <w:t xml:space="preserve"> </w:t>
      </w:r>
      <w:r>
        <w:t>of</w:t>
      </w:r>
      <w:r>
        <w:rPr>
          <w:spacing w:val="40"/>
        </w:rPr>
        <w:t xml:space="preserve"> </w:t>
      </w:r>
      <w:r>
        <w:t>further success. So, organizations need to apply process knowledge gained in previous projects to future projects. Unfortunately, the reality is that development teams do not benefit from existing experience and they repeat mistakes even though some individuals in the organization know how to avoid them. Project team members acquire valuable individual experience with each project - the organization and individuals could gain much more if they could share this knowledge.</w:t>
      </w:r>
    </w:p>
    <w:p w14:paraId="7796B2D9">
      <w:pPr>
        <w:pStyle w:val="4"/>
        <w:spacing w:line="274" w:lineRule="exact"/>
      </w:pPr>
      <w:r>
        <w:t>Making</w:t>
      </w:r>
      <w:r>
        <w:rPr>
          <w:spacing w:val="16"/>
        </w:rPr>
        <w:t xml:space="preserve"> </w:t>
      </w:r>
      <w:r>
        <w:t>better</w:t>
      </w:r>
      <w:r>
        <w:rPr>
          <w:spacing w:val="16"/>
        </w:rPr>
        <w:t xml:space="preserve"> </w:t>
      </w:r>
      <w:r>
        <w:rPr>
          <w:spacing w:val="-2"/>
        </w:rPr>
        <w:t>decisions</w:t>
      </w:r>
    </w:p>
    <w:p w14:paraId="332A77AC">
      <w:pPr>
        <w:pStyle w:val="7"/>
        <w:spacing w:before="3"/>
        <w:ind w:left="271" w:right="90"/>
        <w:jc w:val="both"/>
      </w:pPr>
      <w:r>
        <w:t>In software development, every person involved constantly makes technical or managerial decisions. Most of the time, team members make decisions based on personal knowledge and experience or knowledge gained using informal contacts. This is feasible in small organizations, but as</w:t>
      </w:r>
      <w:r>
        <w:rPr>
          <w:spacing w:val="40"/>
        </w:rPr>
        <w:t xml:space="preserve"> </w:t>
      </w:r>
      <w:r>
        <w:t>organizations</w:t>
      </w:r>
      <w:r>
        <w:rPr>
          <w:spacing w:val="40"/>
        </w:rPr>
        <w:t xml:space="preserve"> </w:t>
      </w:r>
      <w:r>
        <w:t>grow and handle</w:t>
      </w:r>
      <w:r>
        <w:rPr>
          <w:spacing w:val="30"/>
        </w:rPr>
        <w:t xml:space="preserve"> </w:t>
      </w:r>
      <w:r>
        <w:t>a</w:t>
      </w:r>
      <w:r>
        <w:rPr>
          <w:spacing w:val="24"/>
        </w:rPr>
        <w:t xml:space="preserve"> </w:t>
      </w:r>
      <w:r>
        <w:t>larger</w:t>
      </w:r>
      <w:r>
        <w:rPr>
          <w:spacing w:val="27"/>
        </w:rPr>
        <w:t xml:space="preserve"> </w:t>
      </w:r>
      <w:r>
        <w:t>volume</w:t>
      </w:r>
      <w:r>
        <w:rPr>
          <w:spacing w:val="32"/>
        </w:rPr>
        <w:t xml:space="preserve"> </w:t>
      </w:r>
      <w:r>
        <w:t>of</w:t>
      </w:r>
      <w:r>
        <w:rPr>
          <w:spacing w:val="27"/>
        </w:rPr>
        <w:t xml:space="preserve"> </w:t>
      </w:r>
      <w:r>
        <w:t>information,</w:t>
      </w:r>
      <w:r>
        <w:rPr>
          <w:spacing w:val="29"/>
        </w:rPr>
        <w:t xml:space="preserve"> </w:t>
      </w:r>
      <w:r>
        <w:t>this</w:t>
      </w:r>
      <w:r>
        <w:rPr>
          <w:spacing w:val="28"/>
        </w:rPr>
        <w:t xml:space="preserve"> </w:t>
      </w:r>
      <w:r>
        <w:t>process</w:t>
      </w:r>
      <w:r>
        <w:rPr>
          <w:spacing w:val="28"/>
        </w:rPr>
        <w:t xml:space="preserve"> </w:t>
      </w:r>
      <w:r>
        <w:t>becomes</w:t>
      </w:r>
      <w:r>
        <w:rPr>
          <w:spacing w:val="30"/>
        </w:rPr>
        <w:t xml:space="preserve"> </w:t>
      </w:r>
      <w:r>
        <w:t>inefficient.</w:t>
      </w:r>
      <w:r>
        <w:rPr>
          <w:spacing w:val="35"/>
        </w:rPr>
        <w:t xml:space="preserve"> </w:t>
      </w:r>
      <w:r>
        <w:t>Large</w:t>
      </w:r>
      <w:r>
        <w:rPr>
          <w:spacing w:val="26"/>
        </w:rPr>
        <w:t xml:space="preserve"> </w:t>
      </w:r>
      <w:r>
        <w:t>organizations</w:t>
      </w:r>
      <w:r>
        <w:rPr>
          <w:spacing w:val="34"/>
        </w:rPr>
        <w:t xml:space="preserve"> </w:t>
      </w:r>
      <w:r>
        <w:t>cannot</w:t>
      </w:r>
      <w:r>
        <w:rPr>
          <w:spacing w:val="29"/>
        </w:rPr>
        <w:t xml:space="preserve"> </w:t>
      </w:r>
      <w:r>
        <w:t>rely on informal sharing of employees’ personal knowledge. Individual knowledge must be</w:t>
      </w:r>
      <w:r>
        <w:rPr>
          <w:spacing w:val="40"/>
        </w:rPr>
        <w:t xml:space="preserve"> </w:t>
      </w:r>
      <w:r>
        <w:t>shared</w:t>
      </w:r>
      <w:r>
        <w:rPr>
          <w:spacing w:val="40"/>
        </w:rPr>
        <w:t xml:space="preserve"> </w:t>
      </w:r>
      <w:r>
        <w:t>and leveraged at project and organization levels. Organizations need to define processes for sharing knowledge so that employees throughout the organization can make correct decisions.</w:t>
      </w:r>
    </w:p>
    <w:p w14:paraId="6721CA39">
      <w:pPr>
        <w:pStyle w:val="7"/>
        <w:spacing w:after="0"/>
        <w:jc w:val="both"/>
        <w:sectPr>
          <w:pgSz w:w="12240" w:h="15840"/>
          <w:pgMar w:top="700" w:right="720" w:bottom="460" w:left="720" w:header="415" w:footer="273" w:gutter="0"/>
          <w:cols w:space="720" w:num="1"/>
        </w:sectPr>
      </w:pPr>
    </w:p>
    <w:p w14:paraId="232A4647">
      <w:pPr>
        <w:pStyle w:val="7"/>
        <w:spacing w:before="79"/>
      </w:pPr>
      <w:r>
        <mc:AlternateContent>
          <mc:Choice Requires="wps">
            <w:drawing>
              <wp:anchor distT="0" distB="0" distL="0" distR="0" simplePos="0" relativeHeight="251667456" behindDoc="1" locked="0" layoutInCell="1" allowOverlap="1">
                <wp:simplePos x="0" y="0"/>
                <wp:positionH relativeFrom="page">
                  <wp:posOffset>304800</wp:posOffset>
                </wp:positionH>
                <wp:positionV relativeFrom="page">
                  <wp:posOffset>392430</wp:posOffset>
                </wp:positionV>
                <wp:extent cx="7164070" cy="9274175"/>
                <wp:effectExtent l="0" t="0" r="0" b="0"/>
                <wp:wrapNone/>
                <wp:docPr id="43" name="Graphic 43"/>
                <wp:cNvGraphicFramePr/>
                <a:graphic xmlns:a="http://schemas.openxmlformats.org/drawingml/2006/main">
                  <a:graphicData uri="http://schemas.microsoft.com/office/word/2010/wordprocessingShape">
                    <wps:wsp>
                      <wps:cNvSpPr/>
                      <wps:spPr>
                        <a:xfrm>
                          <a:off x="0" y="0"/>
                          <a:ext cx="7164070" cy="9274175"/>
                        </a:xfrm>
                        <a:custGeom>
                          <a:avLst/>
                          <a:gdLst/>
                          <a:ahLst/>
                          <a:cxnLst/>
                          <a:rect l="l" t="t" r="r" b="b"/>
                          <a:pathLst>
                            <a:path w="7164070" h="9274175">
                              <a:moveTo>
                                <a:pt x="7117080" y="47625"/>
                              </a:moveTo>
                              <a:lnTo>
                                <a:pt x="7107555" y="47625"/>
                              </a:lnTo>
                              <a:lnTo>
                                <a:pt x="7107555" y="56515"/>
                              </a:lnTo>
                              <a:lnTo>
                                <a:pt x="7107555" y="9217025"/>
                              </a:lnTo>
                              <a:lnTo>
                                <a:pt x="56515" y="9217025"/>
                              </a:lnTo>
                              <a:lnTo>
                                <a:pt x="56515" y="56515"/>
                              </a:lnTo>
                              <a:lnTo>
                                <a:pt x="7107555" y="56515"/>
                              </a:lnTo>
                              <a:lnTo>
                                <a:pt x="7107555" y="47625"/>
                              </a:lnTo>
                              <a:lnTo>
                                <a:pt x="56515" y="47625"/>
                              </a:lnTo>
                              <a:lnTo>
                                <a:pt x="46990" y="47625"/>
                              </a:lnTo>
                              <a:lnTo>
                                <a:pt x="46990" y="9225915"/>
                              </a:lnTo>
                              <a:lnTo>
                                <a:pt x="56515" y="9225915"/>
                              </a:lnTo>
                              <a:lnTo>
                                <a:pt x="7117080" y="9225915"/>
                              </a:lnTo>
                              <a:lnTo>
                                <a:pt x="7117080" y="9217025"/>
                              </a:lnTo>
                              <a:lnTo>
                                <a:pt x="7117080" y="56515"/>
                              </a:lnTo>
                              <a:lnTo>
                                <a:pt x="7117080" y="47625"/>
                              </a:lnTo>
                              <a:close/>
                            </a:path>
                            <a:path w="7164070" h="9274175">
                              <a:moveTo>
                                <a:pt x="7164070" y="0"/>
                              </a:moveTo>
                              <a:lnTo>
                                <a:pt x="7125970" y="0"/>
                              </a:lnTo>
                              <a:lnTo>
                                <a:pt x="7125970" y="635"/>
                              </a:lnTo>
                              <a:lnTo>
                                <a:pt x="0" y="635"/>
                              </a:lnTo>
                              <a:lnTo>
                                <a:pt x="0" y="38735"/>
                              </a:lnTo>
                              <a:lnTo>
                                <a:pt x="0" y="9236075"/>
                              </a:lnTo>
                              <a:lnTo>
                                <a:pt x="0" y="9272905"/>
                              </a:lnTo>
                              <a:lnTo>
                                <a:pt x="0" y="9274175"/>
                              </a:lnTo>
                              <a:lnTo>
                                <a:pt x="7164070" y="9274175"/>
                              </a:lnTo>
                              <a:lnTo>
                                <a:pt x="7164070" y="9272905"/>
                              </a:lnTo>
                              <a:lnTo>
                                <a:pt x="7164070" y="9236075"/>
                              </a:lnTo>
                              <a:lnTo>
                                <a:pt x="38100" y="9236075"/>
                              </a:lnTo>
                              <a:lnTo>
                                <a:pt x="38100" y="38735"/>
                              </a:lnTo>
                              <a:lnTo>
                                <a:pt x="7125970" y="38735"/>
                              </a:lnTo>
                              <a:lnTo>
                                <a:pt x="7125970" y="9235440"/>
                              </a:lnTo>
                              <a:lnTo>
                                <a:pt x="7164070" y="9235440"/>
                              </a:lnTo>
                              <a:lnTo>
                                <a:pt x="7164070" y="0"/>
                              </a:lnTo>
                              <a:close/>
                            </a:path>
                          </a:pathLst>
                        </a:custGeom>
                        <a:solidFill>
                          <a:srgbClr val="000000"/>
                        </a:solidFill>
                      </wps:spPr>
                      <wps:bodyPr wrap="square" lIns="0" tIns="0" rIns="0" bIns="0" rtlCol="0">
                        <a:noAutofit/>
                      </wps:bodyPr>
                    </wps:wsp>
                  </a:graphicData>
                </a:graphic>
              </wp:anchor>
            </w:drawing>
          </mc:Choice>
          <mc:Fallback>
            <w:pict>
              <v:shape id="Graphic 43" o:spid="_x0000_s1026" o:spt="100" style="position:absolute;left:0pt;margin-left:24pt;margin-top:30.9pt;height:730.25pt;width:564.1pt;mso-position-horizontal-relative:page;mso-position-vertical-relative:page;z-index:-251649024;mso-width-relative:page;mso-height-relative:page;" fillcolor="#000000" filled="t" stroked="f" coordsize="7164070,9274175" o:gfxdata="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" path="m7117080,47625l7107555,47625,7107555,56515,7107555,9217025,56515,9217025,56515,56515,7107555,56515,7107555,47625,56515,47625,46990,47625,46990,9225915,56515,9225915,7117080,9225915,7117080,9217025,7117080,56515,7117080,47625xem7164070,0l7125970,0,7125970,635,0,635,0,38735,0,9236075,0,9272905,0,9274175,7164070,9274175,7164070,9272905,7164070,9236075,38100,9236075,38100,38735,7125970,38735,7125970,9235440,7164070,9235440,7164070,0xe">
                <v:fill on="t" focussize="0,0"/>
                <v:stroke on="f"/>
                <v:imagedata o:title=""/>
                <o:lock v:ext="edit" aspectratio="f"/>
                <v:textbox inset="0mm,0mm,0mm,0mm"/>
              </v:shape>
            </w:pict>
          </mc:Fallback>
        </mc:AlternateContent>
      </w:r>
    </w:p>
    <w:p w14:paraId="2F87C573">
      <w:pPr>
        <w:pStyle w:val="3"/>
        <w:spacing w:before="1"/>
      </w:pPr>
      <w:r>
        <w:t>Benefits</w:t>
      </w:r>
      <w:r>
        <w:rPr>
          <w:spacing w:val="16"/>
        </w:rPr>
        <w:t xml:space="preserve"> </w:t>
      </w:r>
      <w:r>
        <w:t>of</w:t>
      </w:r>
      <w:r>
        <w:rPr>
          <w:spacing w:val="19"/>
        </w:rPr>
        <w:t xml:space="preserve"> </w:t>
      </w:r>
      <w:r>
        <w:t>Knowledge</w:t>
      </w:r>
      <w:r>
        <w:rPr>
          <w:spacing w:val="20"/>
        </w:rPr>
        <w:t xml:space="preserve"> </w:t>
      </w:r>
      <w:r>
        <w:t>Management</w:t>
      </w:r>
      <w:r>
        <w:rPr>
          <w:spacing w:val="15"/>
        </w:rPr>
        <w:t xml:space="preserve"> </w:t>
      </w:r>
      <w:r>
        <w:t>to</w:t>
      </w:r>
      <w:r>
        <w:rPr>
          <w:spacing w:val="27"/>
        </w:rPr>
        <w:t xml:space="preserve"> </w:t>
      </w:r>
      <w:r>
        <w:t>Software</w:t>
      </w:r>
      <w:r>
        <w:rPr>
          <w:spacing w:val="17"/>
        </w:rPr>
        <w:t xml:space="preserve"> </w:t>
      </w:r>
      <w:r>
        <w:rPr>
          <w:spacing w:val="-2"/>
        </w:rPr>
        <w:t>Organizations</w:t>
      </w:r>
    </w:p>
    <w:p w14:paraId="276C9A03">
      <w:pPr>
        <w:pStyle w:val="7"/>
        <w:spacing w:before="2" w:line="242" w:lineRule="auto"/>
        <w:ind w:left="271" w:right="115"/>
        <w:jc w:val="both"/>
        <w:rPr>
          <w:b/>
          <w:i/>
        </w:rPr>
      </w:pPr>
      <w:r>
        <w:t xml:space="preserve">Software organizations have vast amounts of knowledge in various areas, such as knowledge that is critical to achieving business goals. Let us look at some of these knowledge areas and organizations’ related needs. </w:t>
      </w:r>
      <w:r>
        <w:rPr>
          <w:b/>
          <w:i/>
        </w:rPr>
        <w:t>Acquiring knowledge about new technologies</w:t>
      </w:r>
    </w:p>
    <w:p w14:paraId="3E9B7086">
      <w:pPr>
        <w:pStyle w:val="7"/>
        <w:ind w:left="271" w:right="87"/>
        <w:jc w:val="both"/>
      </w:pPr>
      <w:r>
        <w:t>The</w:t>
      </w:r>
      <w:r>
        <w:rPr>
          <w:spacing w:val="37"/>
        </w:rPr>
        <w:t xml:space="preserve"> </w:t>
      </w:r>
      <w:r>
        <w:t>emergence</w:t>
      </w:r>
      <w:r>
        <w:rPr>
          <w:spacing w:val="35"/>
        </w:rPr>
        <w:t xml:space="preserve"> </w:t>
      </w:r>
      <w:r>
        <w:t>of</w:t>
      </w:r>
      <w:r>
        <w:rPr>
          <w:spacing w:val="39"/>
        </w:rPr>
        <w:t xml:space="preserve"> </w:t>
      </w:r>
      <w:r>
        <w:t>new</w:t>
      </w:r>
      <w:r>
        <w:rPr>
          <w:spacing w:val="40"/>
        </w:rPr>
        <w:t xml:space="preserve"> </w:t>
      </w:r>
      <w:r>
        <w:t>technologies</w:t>
      </w:r>
      <w:r>
        <w:rPr>
          <w:spacing w:val="40"/>
        </w:rPr>
        <w:t xml:space="preserve"> </w:t>
      </w:r>
      <w:r>
        <w:t>makes</w:t>
      </w:r>
      <w:r>
        <w:rPr>
          <w:spacing w:val="40"/>
        </w:rPr>
        <w:t xml:space="preserve"> </w:t>
      </w:r>
      <w:r>
        <w:t>software</w:t>
      </w:r>
      <w:r>
        <w:rPr>
          <w:spacing w:val="38"/>
        </w:rPr>
        <w:t xml:space="preserve"> </w:t>
      </w:r>
      <w:r>
        <w:t>development</w:t>
      </w:r>
      <w:r>
        <w:rPr>
          <w:spacing w:val="39"/>
        </w:rPr>
        <w:t xml:space="preserve"> </w:t>
      </w:r>
      <w:r>
        <w:t>more</w:t>
      </w:r>
      <w:r>
        <w:rPr>
          <w:spacing w:val="39"/>
        </w:rPr>
        <w:t xml:space="preserve"> </w:t>
      </w:r>
      <w:r>
        <w:t>efficient,</w:t>
      </w:r>
      <w:r>
        <w:rPr>
          <w:spacing w:val="38"/>
        </w:rPr>
        <w:t xml:space="preserve"> </w:t>
      </w:r>
      <w:r>
        <w:t>but</w:t>
      </w:r>
      <w:r>
        <w:rPr>
          <w:spacing w:val="40"/>
        </w:rPr>
        <w:t xml:space="preserve"> </w:t>
      </w:r>
      <w:r>
        <w:t>at</w:t>
      </w:r>
      <w:r>
        <w:rPr>
          <w:spacing w:val="38"/>
        </w:rPr>
        <w:t xml:space="preserve"> </w:t>
      </w:r>
      <w:r>
        <w:t>the</w:t>
      </w:r>
      <w:r>
        <w:rPr>
          <w:spacing w:val="37"/>
        </w:rPr>
        <w:t xml:space="preserve"> </w:t>
      </w:r>
      <w:r>
        <w:t>same</w:t>
      </w:r>
      <w:r>
        <w:rPr>
          <w:spacing w:val="37"/>
        </w:rPr>
        <w:t xml:space="preserve"> </w:t>
      </w:r>
      <w:r>
        <w:t>time, they can be a project manager’s worst nightmare. It is difficult</w:t>
      </w:r>
      <w:r>
        <w:rPr>
          <w:spacing w:val="40"/>
        </w:rPr>
        <w:t xml:space="preserve"> </w:t>
      </w:r>
      <w:r>
        <w:t>for developers to become proficient</w:t>
      </w:r>
      <w:r>
        <w:rPr>
          <w:spacing w:val="40"/>
        </w:rPr>
        <w:t xml:space="preserve"> </w:t>
      </w:r>
      <w:r>
        <w:t>with new technology and managers to understand its impact and estimate a project’s cost when using it. When developers or project managers use technology that a project’s team members are</w:t>
      </w:r>
      <w:r>
        <w:rPr>
          <w:spacing w:val="40"/>
        </w:rPr>
        <w:t xml:space="preserve"> </w:t>
      </w:r>
      <w:r>
        <w:t>unfamiliar</w:t>
      </w:r>
      <w:r>
        <w:rPr>
          <w:spacing w:val="40"/>
        </w:rPr>
        <w:t xml:space="preserve"> </w:t>
      </w:r>
      <w:r>
        <w:t>with, engineers often resort to the "learning by doing" approach, which can result in serious delays. So, organizations must quickly acquire knowledge about new technologies and master them.</w:t>
      </w:r>
    </w:p>
    <w:p w14:paraId="101FA61B">
      <w:pPr>
        <w:pStyle w:val="4"/>
      </w:pPr>
      <w:r>
        <w:t>Accessing</w:t>
      </w:r>
      <w:r>
        <w:rPr>
          <w:spacing w:val="20"/>
        </w:rPr>
        <w:t xml:space="preserve"> </w:t>
      </w:r>
      <w:r>
        <w:t>domain</w:t>
      </w:r>
      <w:r>
        <w:rPr>
          <w:spacing w:val="19"/>
        </w:rPr>
        <w:t xml:space="preserve"> </w:t>
      </w:r>
      <w:r>
        <w:rPr>
          <w:spacing w:val="-2"/>
        </w:rPr>
        <w:t>knowledge</w:t>
      </w:r>
    </w:p>
    <w:p w14:paraId="6D1A09B9">
      <w:pPr>
        <w:pStyle w:val="7"/>
        <w:spacing w:before="2" w:line="242" w:lineRule="auto"/>
        <w:ind w:left="271" w:right="115"/>
        <w:jc w:val="both"/>
        <w:rPr>
          <w:b/>
          <w:i/>
        </w:rPr>
      </w:pPr>
      <w:r>
        <w:t xml:space="preserve">Software development requires access to knowledge not only about its domain and new technologies but also about the domain for which software is being developed. An organization must acquire new domain knowledge either by training or by hiring knowledgeable employees and spreading it throughout the team. </w:t>
      </w:r>
      <w:r>
        <w:rPr>
          <w:b/>
          <w:i/>
        </w:rPr>
        <w:t>Sharing knowledge about local policies and practices</w:t>
      </w:r>
    </w:p>
    <w:p w14:paraId="44CFAD72">
      <w:pPr>
        <w:pStyle w:val="7"/>
        <w:ind w:left="271" w:right="87"/>
        <w:jc w:val="both"/>
      </w:pPr>
      <w:r>
        <w:t>Every organization has its own policies, practices, and culture, which are not only technical but also managerial and administrative. New developers in an organization need knowledge about the existing software base and local programming conventions. Unfortunately, such knowledge typically exists as organizational folklore. Experienced developers</w:t>
      </w:r>
      <w:r>
        <w:rPr>
          <w:spacing w:val="40"/>
        </w:rPr>
        <w:t xml:space="preserve"> </w:t>
      </w:r>
      <w:r>
        <w:t>often disseminate it to inexperienced developers</w:t>
      </w:r>
      <w:r>
        <w:rPr>
          <w:spacing w:val="40"/>
        </w:rPr>
        <w:t xml:space="preserve"> </w:t>
      </w:r>
      <w:r>
        <w:t>through</w:t>
      </w:r>
      <w:r>
        <w:rPr>
          <w:spacing w:val="40"/>
        </w:rPr>
        <w:t xml:space="preserve"> </w:t>
      </w:r>
      <w:r>
        <w:t>ad hoc informal meetings; consequently, not everyone has access to the knowledge they need. Passing knowledge informally is an important aspect of a knowledge-sharing culture that should be encouraged. Nonetheless, formal knowledge capturing and sharing ensures that all employees can access it. So, organizations must formalize knowledge sharing while continuing informal knowledge sharing.</w:t>
      </w:r>
    </w:p>
    <w:p w14:paraId="292AEDE6">
      <w:pPr>
        <w:pStyle w:val="4"/>
      </w:pPr>
      <w:r>
        <w:t>Capturing</w:t>
      </w:r>
      <w:r>
        <w:rPr>
          <w:spacing w:val="14"/>
        </w:rPr>
        <w:t xml:space="preserve"> </w:t>
      </w:r>
      <w:r>
        <w:t>knowledge</w:t>
      </w:r>
      <w:r>
        <w:rPr>
          <w:spacing w:val="14"/>
        </w:rPr>
        <w:t xml:space="preserve"> </w:t>
      </w:r>
      <w:r>
        <w:t>and</w:t>
      </w:r>
      <w:r>
        <w:rPr>
          <w:spacing w:val="13"/>
        </w:rPr>
        <w:t xml:space="preserve"> </w:t>
      </w:r>
      <w:r>
        <w:t>knowing</w:t>
      </w:r>
      <w:r>
        <w:rPr>
          <w:spacing w:val="14"/>
        </w:rPr>
        <w:t xml:space="preserve"> </w:t>
      </w:r>
      <w:r>
        <w:t>who</w:t>
      </w:r>
      <w:r>
        <w:rPr>
          <w:spacing w:val="16"/>
        </w:rPr>
        <w:t xml:space="preserve"> </w:t>
      </w:r>
      <w:r>
        <w:t>knows</w:t>
      </w:r>
      <w:r>
        <w:rPr>
          <w:spacing w:val="15"/>
        </w:rPr>
        <w:t xml:space="preserve"> </w:t>
      </w:r>
      <w:r>
        <w:rPr>
          <w:spacing w:val="-4"/>
        </w:rPr>
        <w:t>what</w:t>
      </w:r>
    </w:p>
    <w:p w14:paraId="0CAA2423">
      <w:pPr>
        <w:pStyle w:val="7"/>
        <w:spacing w:before="1"/>
        <w:ind w:left="271" w:right="90"/>
        <w:jc w:val="both"/>
      </w:pPr>
      <w:r>
        <w:t>Software organizations depend heavily on knowledgeable employees because they are key to the project’s success. However, accessing these people can be difficult. Software developers apply just as</w:t>
      </w:r>
      <w:r>
        <w:rPr>
          <w:spacing w:val="40"/>
        </w:rPr>
        <w:t xml:space="preserve"> </w:t>
      </w:r>
      <w:r>
        <w:t>much effort and attention to determining whom to contact in an organization as they do getting the job done. These knowledgeable people are also very mobile. When a person with critical knowledge suddenly leaves an organization, it creates severe knowledge gaps - but probably no one in the organization is even aware of what knowledge they lost. Knowing what employees know is necessary for organizations to</w:t>
      </w:r>
      <w:r>
        <w:rPr>
          <w:spacing w:val="40"/>
        </w:rPr>
        <w:t xml:space="preserve"> </w:t>
      </w:r>
      <w:r>
        <w:t>create a strategy for</w:t>
      </w:r>
      <w:r>
        <w:rPr>
          <w:spacing w:val="16"/>
        </w:rPr>
        <w:t xml:space="preserve"> </w:t>
      </w:r>
      <w:r>
        <w:t>preventing</w:t>
      </w:r>
      <w:r>
        <w:rPr>
          <w:spacing w:val="15"/>
        </w:rPr>
        <w:t xml:space="preserve"> </w:t>
      </w:r>
      <w:r>
        <w:t>valuable</w:t>
      </w:r>
      <w:r>
        <w:rPr>
          <w:spacing w:val="15"/>
        </w:rPr>
        <w:t xml:space="preserve"> </w:t>
      </w:r>
      <w:r>
        <w:t>knowledge</w:t>
      </w:r>
      <w:r>
        <w:rPr>
          <w:spacing w:val="16"/>
        </w:rPr>
        <w:t xml:space="preserve"> </w:t>
      </w:r>
      <w:r>
        <w:t>from</w:t>
      </w:r>
      <w:r>
        <w:rPr>
          <w:spacing w:val="20"/>
        </w:rPr>
        <w:t xml:space="preserve"> </w:t>
      </w:r>
      <w:r>
        <w:t>disappearing.</w:t>
      </w:r>
      <w:r>
        <w:rPr>
          <w:spacing w:val="17"/>
        </w:rPr>
        <w:t xml:space="preserve"> </w:t>
      </w:r>
      <w:r>
        <w:t>Knowing</w:t>
      </w:r>
      <w:r>
        <w:rPr>
          <w:spacing w:val="18"/>
        </w:rPr>
        <w:t xml:space="preserve"> </w:t>
      </w:r>
      <w:r>
        <w:t>who</w:t>
      </w:r>
      <w:r>
        <w:rPr>
          <w:spacing w:val="17"/>
        </w:rPr>
        <w:t xml:space="preserve"> </w:t>
      </w:r>
      <w:r>
        <w:t>has</w:t>
      </w:r>
      <w:r>
        <w:rPr>
          <w:spacing w:val="18"/>
        </w:rPr>
        <w:t xml:space="preserve"> </w:t>
      </w:r>
      <w:r>
        <w:t>what</w:t>
      </w:r>
      <w:r>
        <w:rPr>
          <w:spacing w:val="20"/>
        </w:rPr>
        <w:t xml:space="preserve"> </w:t>
      </w:r>
      <w:r>
        <w:t>knowledge</w:t>
      </w:r>
      <w:r>
        <w:rPr>
          <w:spacing w:val="37"/>
        </w:rPr>
        <w:t xml:space="preserve"> </w:t>
      </w:r>
      <w:r>
        <w:t>is</w:t>
      </w:r>
      <w:r>
        <w:rPr>
          <w:spacing w:val="17"/>
        </w:rPr>
        <w:t xml:space="preserve"> </w:t>
      </w:r>
      <w:r>
        <w:t>also a requirement for efficiently staffing projects, identifying training needs, and matching employees with training offers.</w:t>
      </w:r>
    </w:p>
    <w:p w14:paraId="119A7CE7">
      <w:pPr>
        <w:pStyle w:val="4"/>
        <w:spacing w:line="272" w:lineRule="exact"/>
      </w:pPr>
      <w:r>
        <w:t>Collaborating</w:t>
      </w:r>
      <w:r>
        <w:rPr>
          <w:spacing w:val="17"/>
        </w:rPr>
        <w:t xml:space="preserve"> </w:t>
      </w:r>
      <w:r>
        <w:t>and</w:t>
      </w:r>
      <w:r>
        <w:rPr>
          <w:spacing w:val="22"/>
        </w:rPr>
        <w:t xml:space="preserve"> </w:t>
      </w:r>
      <w:r>
        <w:t>sharing</w:t>
      </w:r>
      <w:r>
        <w:rPr>
          <w:spacing w:val="17"/>
        </w:rPr>
        <w:t xml:space="preserve"> </w:t>
      </w:r>
      <w:r>
        <w:rPr>
          <w:spacing w:val="-2"/>
        </w:rPr>
        <w:t>knowledge</w:t>
      </w:r>
    </w:p>
    <w:p w14:paraId="51A25BC2">
      <w:pPr>
        <w:pStyle w:val="7"/>
        <w:spacing w:before="3"/>
        <w:ind w:left="271" w:right="87"/>
        <w:jc w:val="both"/>
      </w:pPr>
      <w:r>
        <w:t>Software development is a group activity. Group members are often geographically scattered and work in different time zones. Nonetheless, they must</w:t>
      </w:r>
      <w:r>
        <w:rPr>
          <w:spacing w:val="40"/>
        </w:rPr>
        <w:t xml:space="preserve"> </w:t>
      </w:r>
      <w:r>
        <w:t>communicate,</w:t>
      </w:r>
      <w:r>
        <w:rPr>
          <w:spacing w:val="40"/>
        </w:rPr>
        <w:t xml:space="preserve"> </w:t>
      </w:r>
      <w:r>
        <w:t>collaborate,</w:t>
      </w:r>
      <w:r>
        <w:rPr>
          <w:spacing w:val="40"/>
        </w:rPr>
        <w:t xml:space="preserve"> </w:t>
      </w:r>
      <w:r>
        <w:t>and</w:t>
      </w:r>
      <w:r>
        <w:rPr>
          <w:spacing w:val="40"/>
        </w:rPr>
        <w:t xml:space="preserve"> </w:t>
      </w:r>
      <w:r>
        <w:t>coordinate. Communication</w:t>
      </w:r>
      <w:r>
        <w:rPr>
          <w:spacing w:val="80"/>
        </w:rPr>
        <w:t xml:space="preserve"> </w:t>
      </w:r>
      <w:r>
        <w:t>in software engineering is often</w:t>
      </w:r>
      <w:r>
        <w:rPr>
          <w:spacing w:val="40"/>
        </w:rPr>
        <w:t xml:space="preserve"> </w:t>
      </w:r>
      <w:r>
        <w:t>related to knowledge transfer. Collaboration is</w:t>
      </w:r>
      <w:r>
        <w:rPr>
          <w:spacing w:val="40"/>
        </w:rPr>
        <w:t xml:space="preserve"> </w:t>
      </w:r>
      <w:r>
        <w:t>related to</w:t>
      </w:r>
      <w:r>
        <w:rPr>
          <w:spacing w:val="40"/>
        </w:rPr>
        <w:t xml:space="preserve"> </w:t>
      </w:r>
      <w:r>
        <w:t>the mutual sharing of knowledge. Group members can coordinate independently of time and space if they can easily access their work artifacts. So, group members need a way to collaborate and share knowledge independently of time and space.</w:t>
      </w:r>
    </w:p>
    <w:p w14:paraId="241E8717">
      <w:pPr>
        <w:pStyle w:val="2"/>
        <w:spacing w:before="269"/>
      </w:pPr>
      <w:r>
        <w:t>CHALLENGES</w:t>
      </w:r>
      <w:r>
        <w:rPr>
          <w:spacing w:val="-4"/>
        </w:rPr>
        <w:t xml:space="preserve"> </w:t>
      </w:r>
      <w:r>
        <w:t>OF</w:t>
      </w:r>
      <w:r>
        <w:rPr>
          <w:spacing w:val="-6"/>
        </w:rPr>
        <w:t xml:space="preserve"> </w:t>
      </w:r>
      <w:r>
        <w:t>MIGRATING</w:t>
      </w:r>
      <w:r>
        <w:rPr>
          <w:spacing w:val="-5"/>
        </w:rPr>
        <w:t xml:space="preserve"> </w:t>
      </w:r>
      <w:r>
        <w:t>TO</w:t>
      </w:r>
      <w:r>
        <w:rPr>
          <w:spacing w:val="-1"/>
        </w:rPr>
        <w:t xml:space="preserve"> </w:t>
      </w:r>
      <w:r>
        <w:t>AGILE</w:t>
      </w:r>
      <w:r>
        <w:rPr>
          <w:spacing w:val="-2"/>
        </w:rPr>
        <w:t xml:space="preserve"> METHODOLOGIES</w:t>
      </w:r>
    </w:p>
    <w:p w14:paraId="5A3FC7E9">
      <w:pPr>
        <w:pStyle w:val="7"/>
        <w:spacing w:before="272"/>
        <w:ind w:left="271" w:right="76"/>
        <w:jc w:val="both"/>
      </w:pPr>
      <w:r>
        <w:t>While object-oriented (OO) approaches provide a viable method to incrementally develop information systems,</w:t>
      </w:r>
      <w:r>
        <w:rPr>
          <w:spacing w:val="-3"/>
        </w:rPr>
        <w:t xml:space="preserve"> </w:t>
      </w:r>
      <w:r>
        <w:t>a</w:t>
      </w:r>
      <w:r>
        <w:rPr>
          <w:spacing w:val="-4"/>
        </w:rPr>
        <w:t xml:space="preserve"> </w:t>
      </w:r>
      <w:r>
        <w:t>host</w:t>
      </w:r>
      <w:r>
        <w:rPr>
          <w:spacing w:val="-4"/>
        </w:rPr>
        <w:t xml:space="preserve"> </w:t>
      </w:r>
      <w:r>
        <w:t>of</w:t>
      </w:r>
      <w:r>
        <w:rPr>
          <w:spacing w:val="-3"/>
        </w:rPr>
        <w:t xml:space="preserve"> </w:t>
      </w:r>
      <w:r>
        <w:t>new</w:t>
      </w:r>
      <w:r>
        <w:rPr>
          <w:spacing w:val="-4"/>
        </w:rPr>
        <w:t xml:space="preserve"> </w:t>
      </w:r>
      <w:r>
        <w:t>methods</w:t>
      </w:r>
      <w:r>
        <w:rPr>
          <w:spacing w:val="-3"/>
        </w:rPr>
        <w:t xml:space="preserve"> </w:t>
      </w:r>
      <w:r>
        <w:t>called</w:t>
      </w:r>
      <w:r>
        <w:rPr>
          <w:spacing w:val="-4"/>
        </w:rPr>
        <w:t xml:space="preserve"> </w:t>
      </w:r>
      <w:r>
        <w:t>agile</w:t>
      </w:r>
      <w:r>
        <w:rPr>
          <w:spacing w:val="-4"/>
        </w:rPr>
        <w:t xml:space="preserve"> </w:t>
      </w:r>
      <w:r>
        <w:t>development</w:t>
      </w:r>
      <w:r>
        <w:rPr>
          <w:spacing w:val="-4"/>
        </w:rPr>
        <w:t xml:space="preserve"> </w:t>
      </w:r>
      <w:r>
        <w:t>methodologies</w:t>
      </w:r>
      <w:r>
        <w:rPr>
          <w:spacing w:val="-4"/>
        </w:rPr>
        <w:t xml:space="preserve"> </w:t>
      </w:r>
      <w:r>
        <w:t>or</w:t>
      </w:r>
      <w:r>
        <w:rPr>
          <w:spacing w:val="-4"/>
        </w:rPr>
        <w:t xml:space="preserve"> </w:t>
      </w:r>
      <w:r>
        <w:t>lightweight</w:t>
      </w:r>
      <w:r>
        <w:rPr>
          <w:spacing w:val="-2"/>
        </w:rPr>
        <w:t xml:space="preserve"> </w:t>
      </w:r>
      <w:r>
        <w:t>methodologies</w:t>
      </w:r>
      <w:r>
        <w:rPr>
          <w:spacing w:val="-4"/>
        </w:rPr>
        <w:t xml:space="preserve"> </w:t>
      </w:r>
      <w:r>
        <w:t>claim to go a step further in overcoming the limitations of traditional plan-driven ones. A number of software development</w:t>
      </w:r>
      <w:r>
        <w:rPr>
          <w:spacing w:val="-8"/>
        </w:rPr>
        <w:t xml:space="preserve"> </w:t>
      </w:r>
      <w:r>
        <w:t>methods</w:t>
      </w:r>
      <w:r>
        <w:rPr>
          <w:spacing w:val="-9"/>
        </w:rPr>
        <w:t xml:space="preserve"> </w:t>
      </w:r>
      <w:r>
        <w:t>such</w:t>
      </w:r>
      <w:r>
        <w:rPr>
          <w:spacing w:val="-9"/>
        </w:rPr>
        <w:t xml:space="preserve"> </w:t>
      </w:r>
      <w:r>
        <w:t>as</w:t>
      </w:r>
      <w:r>
        <w:rPr>
          <w:spacing w:val="-8"/>
        </w:rPr>
        <w:t xml:space="preserve"> </w:t>
      </w:r>
      <w:r>
        <w:t>extreme</w:t>
      </w:r>
      <w:r>
        <w:rPr>
          <w:spacing w:val="-9"/>
        </w:rPr>
        <w:t xml:space="preserve"> </w:t>
      </w:r>
      <w:r>
        <w:t>programming</w:t>
      </w:r>
      <w:r>
        <w:rPr>
          <w:spacing w:val="-11"/>
        </w:rPr>
        <w:t xml:space="preserve"> </w:t>
      </w:r>
      <w:r>
        <w:t>(XP),</w:t>
      </w:r>
      <w:r>
        <w:rPr>
          <w:spacing w:val="-9"/>
        </w:rPr>
        <w:t xml:space="preserve"> </w:t>
      </w:r>
      <w:r>
        <w:t>feature-driven</w:t>
      </w:r>
      <w:r>
        <w:rPr>
          <w:spacing w:val="-9"/>
        </w:rPr>
        <w:t xml:space="preserve"> </w:t>
      </w:r>
      <w:r>
        <w:t>development,</w:t>
      </w:r>
      <w:r>
        <w:rPr>
          <w:spacing w:val="-8"/>
        </w:rPr>
        <w:t xml:space="preserve"> </w:t>
      </w:r>
      <w:r>
        <w:t>crystal</w:t>
      </w:r>
      <w:r>
        <w:rPr>
          <w:spacing w:val="-8"/>
        </w:rPr>
        <w:t xml:space="preserve"> </w:t>
      </w:r>
      <w:r>
        <w:t>clear</w:t>
      </w:r>
      <w:r>
        <w:rPr>
          <w:spacing w:val="-7"/>
        </w:rPr>
        <w:t xml:space="preserve"> </w:t>
      </w:r>
      <w:r>
        <w:t>method, scrum,</w:t>
      </w:r>
      <w:r>
        <w:rPr>
          <w:spacing w:val="-10"/>
        </w:rPr>
        <w:t xml:space="preserve"> </w:t>
      </w:r>
      <w:r>
        <w:t>dynamic</w:t>
      </w:r>
      <w:r>
        <w:rPr>
          <w:spacing w:val="-11"/>
        </w:rPr>
        <w:t xml:space="preserve"> </w:t>
      </w:r>
      <w:r>
        <w:t>systems</w:t>
      </w:r>
      <w:r>
        <w:rPr>
          <w:spacing w:val="-10"/>
        </w:rPr>
        <w:t xml:space="preserve"> </w:t>
      </w:r>
      <w:r>
        <w:t>development,</w:t>
      </w:r>
      <w:r>
        <w:rPr>
          <w:spacing w:val="-7"/>
        </w:rPr>
        <w:t xml:space="preserve"> </w:t>
      </w:r>
      <w:r>
        <w:t>and</w:t>
      </w:r>
      <w:r>
        <w:rPr>
          <w:spacing w:val="-11"/>
        </w:rPr>
        <w:t xml:space="preserve"> </w:t>
      </w:r>
      <w:r>
        <w:t>adaptive</w:t>
      </w:r>
      <w:r>
        <w:rPr>
          <w:spacing w:val="-11"/>
        </w:rPr>
        <w:t xml:space="preserve"> </w:t>
      </w:r>
      <w:r>
        <w:t>software</w:t>
      </w:r>
      <w:r>
        <w:rPr>
          <w:spacing w:val="-12"/>
        </w:rPr>
        <w:t xml:space="preserve"> </w:t>
      </w:r>
      <w:r>
        <w:t>development,</w:t>
      </w:r>
      <w:r>
        <w:rPr>
          <w:spacing w:val="-10"/>
        </w:rPr>
        <w:t xml:space="preserve"> </w:t>
      </w:r>
      <w:r>
        <w:t>fall</w:t>
      </w:r>
      <w:r>
        <w:rPr>
          <w:spacing w:val="-7"/>
        </w:rPr>
        <w:t xml:space="preserve"> </w:t>
      </w:r>
      <w:r>
        <w:t>into</w:t>
      </w:r>
      <w:r>
        <w:rPr>
          <w:spacing w:val="-10"/>
        </w:rPr>
        <w:t xml:space="preserve"> </w:t>
      </w:r>
      <w:r>
        <w:t>this</w:t>
      </w:r>
      <w:r>
        <w:rPr>
          <w:spacing w:val="-10"/>
        </w:rPr>
        <w:t xml:space="preserve"> </w:t>
      </w:r>
      <w:r>
        <w:t>category.</w:t>
      </w:r>
      <w:r>
        <w:rPr>
          <w:spacing w:val="-11"/>
        </w:rPr>
        <w:t xml:space="preserve"> </w:t>
      </w:r>
      <w:r>
        <w:t>The</w:t>
      </w:r>
      <w:r>
        <w:rPr>
          <w:spacing w:val="-11"/>
        </w:rPr>
        <w:t xml:space="preserve"> </w:t>
      </w:r>
      <w:r>
        <w:t>advent of these methodologies has divided the software development community into opposing camps of traditionalists</w:t>
      </w:r>
      <w:r>
        <w:rPr>
          <w:spacing w:val="32"/>
        </w:rPr>
        <w:t xml:space="preserve"> </w:t>
      </w:r>
      <w:r>
        <w:t>and</w:t>
      </w:r>
      <w:r>
        <w:rPr>
          <w:spacing w:val="30"/>
        </w:rPr>
        <w:t xml:space="preserve"> </w:t>
      </w:r>
      <w:r>
        <w:t>agilists,</w:t>
      </w:r>
      <w:r>
        <w:rPr>
          <w:spacing w:val="31"/>
        </w:rPr>
        <w:t xml:space="preserve"> </w:t>
      </w:r>
      <w:r>
        <w:t>with</w:t>
      </w:r>
      <w:r>
        <w:rPr>
          <w:spacing w:val="31"/>
        </w:rPr>
        <w:t xml:space="preserve"> </w:t>
      </w:r>
      <w:r>
        <w:t>each</w:t>
      </w:r>
      <w:r>
        <w:rPr>
          <w:spacing w:val="30"/>
        </w:rPr>
        <w:t xml:space="preserve"> </w:t>
      </w:r>
      <w:r>
        <w:t>group</w:t>
      </w:r>
      <w:r>
        <w:rPr>
          <w:spacing w:val="29"/>
        </w:rPr>
        <w:t xml:space="preserve"> </w:t>
      </w:r>
      <w:r>
        <w:t>proclaiming</w:t>
      </w:r>
      <w:r>
        <w:rPr>
          <w:spacing w:val="31"/>
        </w:rPr>
        <w:t xml:space="preserve"> </w:t>
      </w:r>
      <w:r>
        <w:t>the</w:t>
      </w:r>
      <w:r>
        <w:rPr>
          <w:spacing w:val="29"/>
        </w:rPr>
        <w:t xml:space="preserve"> </w:t>
      </w:r>
      <w:r>
        <w:t>superiority</w:t>
      </w:r>
      <w:r>
        <w:rPr>
          <w:spacing w:val="25"/>
        </w:rPr>
        <w:t xml:space="preserve"> </w:t>
      </w:r>
      <w:r>
        <w:t>of</w:t>
      </w:r>
      <w:r>
        <w:rPr>
          <w:spacing w:val="29"/>
        </w:rPr>
        <w:t xml:space="preserve"> </w:t>
      </w:r>
      <w:r>
        <w:t>its</w:t>
      </w:r>
      <w:r>
        <w:rPr>
          <w:spacing w:val="30"/>
        </w:rPr>
        <w:t xml:space="preserve"> </w:t>
      </w:r>
      <w:r>
        <w:t>own</w:t>
      </w:r>
      <w:r>
        <w:rPr>
          <w:spacing w:val="27"/>
        </w:rPr>
        <w:t xml:space="preserve"> </w:t>
      </w:r>
      <w:r>
        <w:t>methodology.</w:t>
      </w:r>
      <w:r>
        <w:rPr>
          <w:spacing w:val="33"/>
        </w:rPr>
        <w:t xml:space="preserve"> </w:t>
      </w:r>
      <w:r>
        <w:t>A</w:t>
      </w:r>
      <w:r>
        <w:rPr>
          <w:spacing w:val="29"/>
        </w:rPr>
        <w:t xml:space="preserve"> </w:t>
      </w:r>
      <w:r>
        <w:t>more</w:t>
      </w:r>
    </w:p>
    <w:p w14:paraId="2F46FCB2">
      <w:pPr>
        <w:pStyle w:val="7"/>
        <w:spacing w:after="0"/>
        <w:jc w:val="both"/>
        <w:sectPr>
          <w:pgSz w:w="12240" w:h="15840"/>
          <w:pgMar w:top="700" w:right="720" w:bottom="460" w:left="720" w:header="415" w:footer="273" w:gutter="0"/>
          <w:cols w:space="720" w:num="1"/>
        </w:sectPr>
      </w:pPr>
    </w:p>
    <w:p w14:paraId="76F7D106">
      <w:pPr>
        <w:pStyle w:val="7"/>
        <w:spacing w:before="80"/>
        <w:ind w:left="271" w:right="76"/>
        <w:jc w:val="both"/>
      </w:pPr>
      <w:r>
        <mc:AlternateContent>
          <mc:Choice Requires="wps">
            <w:drawing>
              <wp:anchor distT="0" distB="0" distL="0" distR="0" simplePos="0" relativeHeight="251667456" behindDoc="1" locked="0" layoutInCell="1" allowOverlap="1">
                <wp:simplePos x="0" y="0"/>
                <wp:positionH relativeFrom="page">
                  <wp:posOffset>304800</wp:posOffset>
                </wp:positionH>
                <wp:positionV relativeFrom="page">
                  <wp:posOffset>392430</wp:posOffset>
                </wp:positionV>
                <wp:extent cx="7164070" cy="9274175"/>
                <wp:effectExtent l="0" t="0" r="0" b="0"/>
                <wp:wrapNone/>
                <wp:docPr id="44" name="Graphic 44"/>
                <wp:cNvGraphicFramePr/>
                <a:graphic xmlns:a="http://schemas.openxmlformats.org/drawingml/2006/main">
                  <a:graphicData uri="http://schemas.microsoft.com/office/word/2010/wordprocessingShape">
                    <wps:wsp>
                      <wps:cNvSpPr/>
                      <wps:spPr>
                        <a:xfrm>
                          <a:off x="0" y="0"/>
                          <a:ext cx="7164070" cy="9274175"/>
                        </a:xfrm>
                        <a:custGeom>
                          <a:avLst/>
                          <a:gdLst/>
                          <a:ahLst/>
                          <a:cxnLst/>
                          <a:rect l="l" t="t" r="r" b="b"/>
                          <a:pathLst>
                            <a:path w="7164070" h="9274175">
                              <a:moveTo>
                                <a:pt x="7117080" y="47625"/>
                              </a:moveTo>
                              <a:lnTo>
                                <a:pt x="7107555" y="47625"/>
                              </a:lnTo>
                              <a:lnTo>
                                <a:pt x="7107555" y="56515"/>
                              </a:lnTo>
                              <a:lnTo>
                                <a:pt x="7107555" y="9217025"/>
                              </a:lnTo>
                              <a:lnTo>
                                <a:pt x="56515" y="9217025"/>
                              </a:lnTo>
                              <a:lnTo>
                                <a:pt x="56515" y="56515"/>
                              </a:lnTo>
                              <a:lnTo>
                                <a:pt x="7107555" y="56515"/>
                              </a:lnTo>
                              <a:lnTo>
                                <a:pt x="7107555" y="47625"/>
                              </a:lnTo>
                              <a:lnTo>
                                <a:pt x="56515" y="47625"/>
                              </a:lnTo>
                              <a:lnTo>
                                <a:pt x="46990" y="47625"/>
                              </a:lnTo>
                              <a:lnTo>
                                <a:pt x="46990" y="9225915"/>
                              </a:lnTo>
                              <a:lnTo>
                                <a:pt x="56515" y="9225915"/>
                              </a:lnTo>
                              <a:lnTo>
                                <a:pt x="7117080" y="9225915"/>
                              </a:lnTo>
                              <a:lnTo>
                                <a:pt x="7117080" y="9217025"/>
                              </a:lnTo>
                              <a:lnTo>
                                <a:pt x="7117080" y="56515"/>
                              </a:lnTo>
                              <a:lnTo>
                                <a:pt x="7117080" y="47625"/>
                              </a:lnTo>
                              <a:close/>
                            </a:path>
                            <a:path w="7164070" h="9274175">
                              <a:moveTo>
                                <a:pt x="7164070" y="0"/>
                              </a:moveTo>
                              <a:lnTo>
                                <a:pt x="7125970" y="0"/>
                              </a:lnTo>
                              <a:lnTo>
                                <a:pt x="7125970" y="635"/>
                              </a:lnTo>
                              <a:lnTo>
                                <a:pt x="0" y="635"/>
                              </a:lnTo>
                              <a:lnTo>
                                <a:pt x="0" y="38735"/>
                              </a:lnTo>
                              <a:lnTo>
                                <a:pt x="0" y="9236075"/>
                              </a:lnTo>
                              <a:lnTo>
                                <a:pt x="0" y="9272905"/>
                              </a:lnTo>
                              <a:lnTo>
                                <a:pt x="0" y="9274175"/>
                              </a:lnTo>
                              <a:lnTo>
                                <a:pt x="7164070" y="9274175"/>
                              </a:lnTo>
                              <a:lnTo>
                                <a:pt x="7164070" y="9272905"/>
                              </a:lnTo>
                              <a:lnTo>
                                <a:pt x="7164070" y="9236075"/>
                              </a:lnTo>
                              <a:lnTo>
                                <a:pt x="38100" y="9236075"/>
                              </a:lnTo>
                              <a:lnTo>
                                <a:pt x="38100" y="38735"/>
                              </a:lnTo>
                              <a:lnTo>
                                <a:pt x="7125970" y="38735"/>
                              </a:lnTo>
                              <a:lnTo>
                                <a:pt x="7125970" y="9235440"/>
                              </a:lnTo>
                              <a:lnTo>
                                <a:pt x="7164070" y="9235440"/>
                              </a:lnTo>
                              <a:lnTo>
                                <a:pt x="7164070" y="0"/>
                              </a:lnTo>
                              <a:close/>
                            </a:path>
                          </a:pathLst>
                        </a:custGeom>
                        <a:solidFill>
                          <a:srgbClr val="000000"/>
                        </a:solidFill>
                      </wps:spPr>
                      <wps:bodyPr wrap="square" lIns="0" tIns="0" rIns="0" bIns="0" rtlCol="0">
                        <a:noAutofit/>
                      </wps:bodyPr>
                    </wps:wsp>
                  </a:graphicData>
                </a:graphic>
              </wp:anchor>
            </w:drawing>
          </mc:Choice>
          <mc:Fallback>
            <w:pict>
              <v:shape id="Graphic 44" o:spid="_x0000_s1026" o:spt="100" style="position:absolute;left:0pt;margin-left:24pt;margin-top:30.9pt;height:730.25pt;width:564.1pt;mso-position-horizontal-relative:page;mso-position-vertical-relative:page;z-index:-251649024;mso-width-relative:page;mso-height-relative:page;" fillcolor="#000000" filled="t" stroked="f" coordsize="7164070,9274175" o:gfxdata="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" path="m7117080,47625l7107555,47625,7107555,56515,7107555,9217025,56515,9217025,56515,56515,7107555,56515,7107555,47625,56515,47625,46990,47625,46990,9225915,56515,9225915,7117080,9225915,7117080,9217025,7117080,56515,7117080,47625xem7164070,0l7125970,0,7125970,635,0,635,0,38735,0,9236075,0,9272905,0,9274175,7164070,9274175,7164070,9272905,7164070,9236075,38100,9236075,38100,38735,7125970,38735,7125970,9235440,7164070,9235440,7164070,0xe">
                <v:fill on="t" focussize="0,0"/>
                <v:stroke on="f"/>
                <v:imagedata o:title=""/>
                <o:lock v:ext="edit" aspectratio="f"/>
                <v:textbox inset="0mm,0mm,0mm,0mm"/>
              </v:shape>
            </w:pict>
          </mc:Fallback>
        </mc:AlternateContent>
      </w:r>
      <w:r>
        <w:t>balanced view</w:t>
      </w:r>
      <w:r>
        <w:rPr>
          <w:spacing w:val="-3"/>
        </w:rPr>
        <w:t xml:space="preserve"> </w:t>
      </w:r>
      <w:r>
        <w:t>of</w:t>
      </w:r>
      <w:r>
        <w:rPr>
          <w:spacing w:val="-2"/>
        </w:rPr>
        <w:t xml:space="preserve"> </w:t>
      </w:r>
      <w:r>
        <w:t>the</w:t>
      </w:r>
      <w:r>
        <w:rPr>
          <w:spacing w:val="-4"/>
        </w:rPr>
        <w:t xml:space="preserve"> </w:t>
      </w:r>
      <w:r>
        <w:t>two competing</w:t>
      </w:r>
      <w:r>
        <w:rPr>
          <w:spacing w:val="-2"/>
        </w:rPr>
        <w:t xml:space="preserve"> </w:t>
      </w:r>
      <w:r>
        <w:t>methodologies</w:t>
      </w:r>
      <w:r>
        <w:rPr>
          <w:spacing w:val="-2"/>
        </w:rPr>
        <w:t xml:space="preserve"> </w:t>
      </w:r>
      <w:r>
        <w:t>is</w:t>
      </w:r>
      <w:r>
        <w:rPr>
          <w:spacing w:val="-2"/>
        </w:rPr>
        <w:t xml:space="preserve"> </w:t>
      </w:r>
      <w:r>
        <w:t>offered</w:t>
      </w:r>
      <w:r>
        <w:rPr>
          <w:spacing w:val="-2"/>
        </w:rPr>
        <w:t xml:space="preserve"> </w:t>
      </w:r>
      <w:r>
        <w:t>by a</w:t>
      </w:r>
      <w:r>
        <w:rPr>
          <w:spacing w:val="-3"/>
        </w:rPr>
        <w:t xml:space="preserve"> </w:t>
      </w:r>
      <w:r>
        <w:t>few</w:t>
      </w:r>
      <w:r>
        <w:rPr>
          <w:spacing w:val="-2"/>
        </w:rPr>
        <w:t xml:space="preserve"> </w:t>
      </w:r>
      <w:r>
        <w:t>who suggest</w:t>
      </w:r>
      <w:r>
        <w:rPr>
          <w:spacing w:val="-2"/>
        </w:rPr>
        <w:t xml:space="preserve"> </w:t>
      </w:r>
      <w:r>
        <w:t>that</w:t>
      </w:r>
      <w:r>
        <w:rPr>
          <w:spacing w:val="-2"/>
        </w:rPr>
        <w:t xml:space="preserve"> </w:t>
      </w:r>
      <w:r>
        <w:t>each</w:t>
      </w:r>
      <w:r>
        <w:rPr>
          <w:spacing w:val="-2"/>
        </w:rPr>
        <w:t xml:space="preserve"> </w:t>
      </w:r>
      <w:r>
        <w:t>method</w:t>
      </w:r>
      <w:r>
        <w:rPr>
          <w:spacing w:val="-2"/>
        </w:rPr>
        <w:t xml:space="preserve"> </w:t>
      </w:r>
      <w:r>
        <w:t>has</w:t>
      </w:r>
      <w:r>
        <w:rPr>
          <w:spacing w:val="-2"/>
        </w:rPr>
        <w:t xml:space="preserve"> </w:t>
      </w:r>
      <w:r>
        <w:t>its strengths as well as limitations, and is appropriate for specific types of projects. According to Boehm, “organizations must carefully evolve toward the best balance of agile and plan-driven methods that fits their situation.” Clearly, most organizations cannot ignore the agile wave, but for organizations steeped in the traditional systems development methodologies, adoption of agile methodologies will likely pose several challenges, since the two software development methodologies are grounded in opposing concepts. Past research shows that software development process changes represent complex organizational change phenomena and cannot be accomplished merely by replacing current tools and technologies with new ones. Such</w:t>
      </w:r>
      <w:r>
        <w:rPr>
          <w:spacing w:val="-11"/>
        </w:rPr>
        <w:t xml:space="preserve"> </w:t>
      </w:r>
      <w:r>
        <w:t>changes</w:t>
      </w:r>
      <w:r>
        <w:rPr>
          <w:spacing w:val="-10"/>
        </w:rPr>
        <w:t xml:space="preserve"> </w:t>
      </w:r>
      <w:r>
        <w:t>may</w:t>
      </w:r>
      <w:r>
        <w:rPr>
          <w:spacing w:val="-15"/>
        </w:rPr>
        <w:t xml:space="preserve"> </w:t>
      </w:r>
      <w:r>
        <w:t>impact</w:t>
      </w:r>
      <w:r>
        <w:rPr>
          <w:spacing w:val="-9"/>
        </w:rPr>
        <w:t xml:space="preserve"> </w:t>
      </w:r>
      <w:r>
        <w:t>several</w:t>
      </w:r>
      <w:r>
        <w:rPr>
          <w:spacing w:val="-7"/>
        </w:rPr>
        <w:t xml:space="preserve"> </w:t>
      </w:r>
      <w:r>
        <w:t>aspects</w:t>
      </w:r>
      <w:r>
        <w:rPr>
          <w:spacing w:val="-10"/>
        </w:rPr>
        <w:t xml:space="preserve"> </w:t>
      </w:r>
      <w:r>
        <w:t>of</w:t>
      </w:r>
      <w:r>
        <w:rPr>
          <w:spacing w:val="-11"/>
        </w:rPr>
        <w:t xml:space="preserve"> </w:t>
      </w:r>
      <w:r>
        <w:t>the</w:t>
      </w:r>
      <w:r>
        <w:rPr>
          <w:spacing w:val="-11"/>
        </w:rPr>
        <w:t xml:space="preserve"> </w:t>
      </w:r>
      <w:r>
        <w:t>organization</w:t>
      </w:r>
      <w:r>
        <w:rPr>
          <w:spacing w:val="-10"/>
        </w:rPr>
        <w:t xml:space="preserve"> </w:t>
      </w:r>
      <w:r>
        <w:t>including</w:t>
      </w:r>
      <w:r>
        <w:rPr>
          <w:spacing w:val="-12"/>
        </w:rPr>
        <w:t xml:space="preserve"> </w:t>
      </w:r>
      <w:r>
        <w:t>its</w:t>
      </w:r>
      <w:r>
        <w:rPr>
          <w:spacing w:val="-10"/>
        </w:rPr>
        <w:t xml:space="preserve"> </w:t>
      </w:r>
      <w:r>
        <w:t>structure,</w:t>
      </w:r>
      <w:r>
        <w:rPr>
          <w:spacing w:val="-10"/>
        </w:rPr>
        <w:t xml:space="preserve"> </w:t>
      </w:r>
      <w:r>
        <w:t>culture,</w:t>
      </w:r>
      <w:r>
        <w:rPr>
          <w:spacing w:val="-10"/>
        </w:rPr>
        <w:t xml:space="preserve"> </w:t>
      </w:r>
      <w:r>
        <w:t>and</w:t>
      </w:r>
      <w:r>
        <w:rPr>
          <w:spacing w:val="-11"/>
        </w:rPr>
        <w:t xml:space="preserve"> </w:t>
      </w:r>
      <w:r>
        <w:t>management practices.</w:t>
      </w:r>
      <w:r>
        <w:rPr>
          <w:spacing w:val="-10"/>
        </w:rPr>
        <w:t xml:space="preserve"> </w:t>
      </w:r>
      <w:r>
        <w:t>Therefore,</w:t>
      </w:r>
      <w:r>
        <w:rPr>
          <w:spacing w:val="-10"/>
        </w:rPr>
        <w:t xml:space="preserve"> </w:t>
      </w:r>
      <w:r>
        <w:t>understanding</w:t>
      </w:r>
      <w:r>
        <w:rPr>
          <w:spacing w:val="-12"/>
        </w:rPr>
        <w:t xml:space="preserve"> </w:t>
      </w:r>
      <w:r>
        <w:t>organization</w:t>
      </w:r>
      <w:r>
        <w:rPr>
          <w:spacing w:val="-6"/>
        </w:rPr>
        <w:t xml:space="preserve"> </w:t>
      </w:r>
      <w:r>
        <w:t>wide</w:t>
      </w:r>
      <w:r>
        <w:rPr>
          <w:spacing w:val="-12"/>
        </w:rPr>
        <w:t xml:space="preserve"> </w:t>
      </w:r>
      <w:r>
        <w:t>ramifications</w:t>
      </w:r>
      <w:r>
        <w:rPr>
          <w:spacing w:val="-8"/>
        </w:rPr>
        <w:t xml:space="preserve"> </w:t>
      </w:r>
      <w:r>
        <w:t>of</w:t>
      </w:r>
      <w:r>
        <w:rPr>
          <w:spacing w:val="-9"/>
        </w:rPr>
        <w:t xml:space="preserve"> </w:t>
      </w:r>
      <w:r>
        <w:t>a</w:t>
      </w:r>
      <w:r>
        <w:rPr>
          <w:spacing w:val="-14"/>
        </w:rPr>
        <w:t xml:space="preserve"> </w:t>
      </w:r>
      <w:r>
        <w:t>change</w:t>
      </w:r>
      <w:r>
        <w:rPr>
          <w:spacing w:val="-11"/>
        </w:rPr>
        <w:t xml:space="preserve"> </w:t>
      </w:r>
      <w:r>
        <w:t>phenomenon</w:t>
      </w:r>
      <w:r>
        <w:rPr>
          <w:spacing w:val="-10"/>
        </w:rPr>
        <w:t xml:space="preserve"> </w:t>
      </w:r>
      <w:r>
        <w:t>is</w:t>
      </w:r>
      <w:r>
        <w:rPr>
          <w:spacing w:val="-9"/>
        </w:rPr>
        <w:t xml:space="preserve"> </w:t>
      </w:r>
      <w:r>
        <w:t>a</w:t>
      </w:r>
      <w:r>
        <w:rPr>
          <w:spacing w:val="-9"/>
        </w:rPr>
        <w:t xml:space="preserve"> </w:t>
      </w:r>
      <w:r>
        <w:t>critical</w:t>
      </w:r>
      <w:r>
        <w:rPr>
          <w:spacing w:val="-8"/>
        </w:rPr>
        <w:t xml:space="preserve"> </w:t>
      </w:r>
      <w:r>
        <w:t>first step</w:t>
      </w:r>
      <w:r>
        <w:rPr>
          <w:spacing w:val="-6"/>
        </w:rPr>
        <w:t xml:space="preserve"> </w:t>
      </w:r>
      <w:r>
        <w:t>in</w:t>
      </w:r>
      <w:r>
        <w:rPr>
          <w:spacing w:val="-3"/>
        </w:rPr>
        <w:t xml:space="preserve"> </w:t>
      </w:r>
      <w:r>
        <w:t>planning</w:t>
      </w:r>
      <w:r>
        <w:rPr>
          <w:spacing w:val="-6"/>
        </w:rPr>
        <w:t xml:space="preserve"> </w:t>
      </w:r>
      <w:r>
        <w:t>and</w:t>
      </w:r>
      <w:r>
        <w:rPr>
          <w:spacing w:val="-3"/>
        </w:rPr>
        <w:t xml:space="preserve"> </w:t>
      </w:r>
      <w:r>
        <w:t>managing</w:t>
      </w:r>
      <w:r>
        <w:rPr>
          <w:spacing w:val="-5"/>
        </w:rPr>
        <w:t xml:space="preserve"> </w:t>
      </w:r>
      <w:r>
        <w:t>such</w:t>
      </w:r>
      <w:r>
        <w:rPr>
          <w:spacing w:val="-3"/>
        </w:rPr>
        <w:t xml:space="preserve"> </w:t>
      </w:r>
      <w:r>
        <w:t>changes.</w:t>
      </w:r>
      <w:r>
        <w:rPr>
          <w:spacing w:val="-1"/>
        </w:rPr>
        <w:t xml:space="preserve"> </w:t>
      </w:r>
      <w:r>
        <w:t>In</w:t>
      </w:r>
      <w:r>
        <w:rPr>
          <w:spacing w:val="-6"/>
        </w:rPr>
        <w:t xml:space="preserve"> </w:t>
      </w:r>
      <w:r>
        <w:t>this</w:t>
      </w:r>
      <w:r>
        <w:rPr>
          <w:spacing w:val="-2"/>
        </w:rPr>
        <w:t xml:space="preserve"> </w:t>
      </w:r>
      <w:r>
        <w:t>article,</w:t>
      </w:r>
      <w:r>
        <w:rPr>
          <w:spacing w:val="-3"/>
        </w:rPr>
        <w:t xml:space="preserve"> </w:t>
      </w:r>
      <w:r>
        <w:t>we</w:t>
      </w:r>
      <w:r>
        <w:rPr>
          <w:spacing w:val="-7"/>
        </w:rPr>
        <w:t xml:space="preserve"> </w:t>
      </w:r>
      <w:r>
        <w:t>have</w:t>
      </w:r>
      <w:r>
        <w:rPr>
          <w:spacing w:val="-7"/>
        </w:rPr>
        <w:t xml:space="preserve"> </w:t>
      </w:r>
      <w:r>
        <w:t>consciously</w:t>
      </w:r>
      <w:r>
        <w:rPr>
          <w:spacing w:val="-8"/>
        </w:rPr>
        <w:t xml:space="preserve"> </w:t>
      </w:r>
      <w:r>
        <w:t>taken</w:t>
      </w:r>
      <w:r>
        <w:rPr>
          <w:spacing w:val="-1"/>
        </w:rPr>
        <w:t xml:space="preserve"> </w:t>
      </w:r>
      <w:r>
        <w:t>an</w:t>
      </w:r>
      <w:r>
        <w:rPr>
          <w:spacing w:val="-5"/>
        </w:rPr>
        <w:t xml:space="preserve"> </w:t>
      </w:r>
      <w:r>
        <w:t>organizational</w:t>
      </w:r>
      <w:r>
        <w:rPr>
          <w:spacing w:val="-2"/>
        </w:rPr>
        <w:t xml:space="preserve"> </w:t>
      </w:r>
      <w:r>
        <w:t>and managerial</w:t>
      </w:r>
      <w:r>
        <w:rPr>
          <w:spacing w:val="-3"/>
        </w:rPr>
        <w:t xml:space="preserve"> </w:t>
      </w:r>
      <w:r>
        <w:t>perspective</w:t>
      </w:r>
      <w:r>
        <w:rPr>
          <w:spacing w:val="-5"/>
        </w:rPr>
        <w:t xml:space="preserve"> </w:t>
      </w:r>
      <w:r>
        <w:t>of</w:t>
      </w:r>
      <w:r>
        <w:rPr>
          <w:spacing w:val="-3"/>
        </w:rPr>
        <w:t xml:space="preserve"> </w:t>
      </w:r>
      <w:r>
        <w:t>this</w:t>
      </w:r>
      <w:r>
        <w:rPr>
          <w:spacing w:val="-3"/>
        </w:rPr>
        <w:t xml:space="preserve"> </w:t>
      </w:r>
      <w:r>
        <w:t>change</w:t>
      </w:r>
      <w:r>
        <w:rPr>
          <w:spacing w:val="-5"/>
        </w:rPr>
        <w:t xml:space="preserve"> </w:t>
      </w:r>
      <w:r>
        <w:t>phenomenon</w:t>
      </w:r>
      <w:r>
        <w:rPr>
          <w:spacing w:val="-4"/>
        </w:rPr>
        <w:t xml:space="preserve"> </w:t>
      </w:r>
      <w:r>
        <w:t>primarily</w:t>
      </w:r>
      <w:r>
        <w:rPr>
          <w:spacing w:val="-7"/>
        </w:rPr>
        <w:t xml:space="preserve"> </w:t>
      </w:r>
      <w:r>
        <w:t>because</w:t>
      </w:r>
      <w:r>
        <w:rPr>
          <w:spacing w:val="-5"/>
        </w:rPr>
        <w:t xml:space="preserve"> </w:t>
      </w:r>
      <w:r>
        <w:t>such a</w:t>
      </w:r>
      <w:r>
        <w:rPr>
          <w:spacing w:val="-5"/>
        </w:rPr>
        <w:t xml:space="preserve"> </w:t>
      </w:r>
      <w:r>
        <w:t>perspective, although</w:t>
      </w:r>
      <w:r>
        <w:rPr>
          <w:spacing w:val="-4"/>
        </w:rPr>
        <w:t xml:space="preserve"> </w:t>
      </w:r>
      <w:r>
        <w:t>critical</w:t>
      </w:r>
      <w:r>
        <w:rPr>
          <w:spacing w:val="-4"/>
        </w:rPr>
        <w:t xml:space="preserve"> </w:t>
      </w:r>
      <w:r>
        <w:t>in implementing organizational change, is largely missing from the current discourse on adoption of agile methodologies.</w:t>
      </w:r>
      <w:r>
        <w:rPr>
          <w:spacing w:val="-1"/>
        </w:rPr>
        <w:t xml:space="preserve"> </w:t>
      </w:r>
      <w:r>
        <w:t>We</w:t>
      </w:r>
      <w:r>
        <w:rPr>
          <w:spacing w:val="-2"/>
        </w:rPr>
        <w:t xml:space="preserve"> </w:t>
      </w:r>
      <w:r>
        <w:t>provide</w:t>
      </w:r>
      <w:r>
        <w:rPr>
          <w:spacing w:val="-3"/>
        </w:rPr>
        <w:t xml:space="preserve"> </w:t>
      </w:r>
      <w:r>
        <w:t>a</w:t>
      </w:r>
      <w:r>
        <w:rPr>
          <w:spacing w:val="-2"/>
        </w:rPr>
        <w:t xml:space="preserve"> </w:t>
      </w:r>
      <w:r>
        <w:t>brief</w:t>
      </w:r>
      <w:r>
        <w:rPr>
          <w:spacing w:val="-2"/>
        </w:rPr>
        <w:t xml:space="preserve"> </w:t>
      </w:r>
      <w:r>
        <w:t>comparison</w:t>
      </w:r>
      <w:r>
        <w:rPr>
          <w:spacing w:val="-1"/>
        </w:rPr>
        <w:t xml:space="preserve"> </w:t>
      </w:r>
      <w:r>
        <w:t>of</w:t>
      </w:r>
      <w:r>
        <w:rPr>
          <w:spacing w:val="-2"/>
        </w:rPr>
        <w:t xml:space="preserve"> </w:t>
      </w:r>
      <w:r>
        <w:t>agile</w:t>
      </w:r>
      <w:r>
        <w:rPr>
          <w:spacing w:val="-2"/>
        </w:rPr>
        <w:t xml:space="preserve"> </w:t>
      </w:r>
      <w:r>
        <w:t>development</w:t>
      </w:r>
      <w:r>
        <w:rPr>
          <w:spacing w:val="-1"/>
        </w:rPr>
        <w:t xml:space="preserve"> </w:t>
      </w:r>
      <w:r>
        <w:t>methodologies</w:t>
      </w:r>
      <w:r>
        <w:rPr>
          <w:spacing w:val="-1"/>
        </w:rPr>
        <w:t xml:space="preserve"> </w:t>
      </w:r>
      <w:r>
        <w:t>with</w:t>
      </w:r>
      <w:r>
        <w:rPr>
          <w:spacing w:val="-1"/>
        </w:rPr>
        <w:t xml:space="preserve"> </w:t>
      </w:r>
      <w:r>
        <w:t>traditional</w:t>
      </w:r>
      <w:r>
        <w:rPr>
          <w:spacing w:val="-6"/>
        </w:rPr>
        <w:t xml:space="preserve"> </w:t>
      </w:r>
      <w:r>
        <w:t xml:space="preserve">systems development methodologies, and discuss the challenges of adopting agile methodologies. Software development is a complex activity characterized by tasks and requirements that exhibit a high degree of </w:t>
      </w:r>
      <w:r>
        <w:rPr>
          <w:spacing w:val="-2"/>
        </w:rPr>
        <w:t>variability.</w:t>
      </w:r>
    </w:p>
    <w:p w14:paraId="21FA2E3A">
      <w:pPr>
        <w:pStyle w:val="7"/>
        <w:spacing w:before="3"/>
      </w:pPr>
    </w:p>
    <w:p w14:paraId="0A9600A3">
      <w:pPr>
        <w:pStyle w:val="7"/>
        <w:ind w:left="271" w:right="80"/>
        <w:jc w:val="both"/>
      </w:pPr>
      <w:r>
        <w:t>Uncertainties are further compounded by the diversity and unpredictability of people who engage in such tasks. The changing nature and sophistication of tools (for example, a development environment including programming languages, techniques, and so on)</w:t>
      </w:r>
      <w:r>
        <w:rPr>
          <w:spacing w:val="-1"/>
        </w:rPr>
        <w:t xml:space="preserve"> </w:t>
      </w:r>
      <w:r>
        <w:t>may also exacerbate development problems. A rationalized, engineering-based approach has dominated software development almost since its inception. Such an approach, grounded in the principles of hard systems thinking, assumes that problems are fully specifiable, and</w:t>
      </w:r>
      <w:r>
        <w:rPr>
          <w:spacing w:val="-2"/>
        </w:rPr>
        <w:t xml:space="preserve"> </w:t>
      </w:r>
      <w:r>
        <w:t>that</w:t>
      </w:r>
      <w:r>
        <w:rPr>
          <w:spacing w:val="-2"/>
        </w:rPr>
        <w:t xml:space="preserve"> </w:t>
      </w:r>
      <w:r>
        <w:t>an</w:t>
      </w:r>
      <w:r>
        <w:rPr>
          <w:spacing w:val="-3"/>
        </w:rPr>
        <w:t xml:space="preserve"> </w:t>
      </w:r>
      <w:r>
        <w:t>optimal</w:t>
      </w:r>
      <w:r>
        <w:rPr>
          <w:spacing w:val="-7"/>
        </w:rPr>
        <w:t xml:space="preserve"> </w:t>
      </w:r>
      <w:r>
        <w:t>and</w:t>
      </w:r>
      <w:r>
        <w:rPr>
          <w:spacing w:val="-2"/>
        </w:rPr>
        <w:t xml:space="preserve"> </w:t>
      </w:r>
      <w:r>
        <w:t>predictable</w:t>
      </w:r>
      <w:r>
        <w:rPr>
          <w:spacing w:val="-1"/>
        </w:rPr>
        <w:t xml:space="preserve"> </w:t>
      </w:r>
      <w:r>
        <w:t>solution</w:t>
      </w:r>
      <w:r>
        <w:rPr>
          <w:spacing w:val="-1"/>
        </w:rPr>
        <w:t xml:space="preserve"> </w:t>
      </w:r>
      <w:r>
        <w:t>exists</w:t>
      </w:r>
      <w:r>
        <w:rPr>
          <w:spacing w:val="-4"/>
        </w:rPr>
        <w:t xml:space="preserve"> </w:t>
      </w:r>
      <w:r>
        <w:t>for</w:t>
      </w:r>
      <w:r>
        <w:rPr>
          <w:spacing w:val="-6"/>
        </w:rPr>
        <w:t xml:space="preserve"> </w:t>
      </w:r>
      <w:r>
        <w:t>every</w:t>
      </w:r>
      <w:r>
        <w:rPr>
          <w:spacing w:val="-7"/>
        </w:rPr>
        <w:t xml:space="preserve"> </w:t>
      </w:r>
      <w:r>
        <w:t>problem.</w:t>
      </w:r>
      <w:r>
        <w:rPr>
          <w:spacing w:val="-2"/>
        </w:rPr>
        <w:t xml:space="preserve"> </w:t>
      </w:r>
      <w:r>
        <w:t>Extensive</w:t>
      </w:r>
      <w:r>
        <w:rPr>
          <w:spacing w:val="-4"/>
        </w:rPr>
        <w:t xml:space="preserve"> </w:t>
      </w:r>
      <w:r>
        <w:t>upfront</w:t>
      </w:r>
      <w:r>
        <w:rPr>
          <w:spacing w:val="-1"/>
        </w:rPr>
        <w:t xml:space="preserve"> </w:t>
      </w:r>
      <w:r>
        <w:t>planning</w:t>
      </w:r>
      <w:r>
        <w:rPr>
          <w:spacing w:val="-5"/>
        </w:rPr>
        <w:t xml:space="preserve"> </w:t>
      </w:r>
      <w:r>
        <w:t>is</w:t>
      </w:r>
      <w:r>
        <w:rPr>
          <w:spacing w:val="-2"/>
        </w:rPr>
        <w:t xml:space="preserve"> </w:t>
      </w:r>
      <w:r>
        <w:t>the</w:t>
      </w:r>
      <w:r>
        <w:rPr>
          <w:spacing w:val="-3"/>
        </w:rPr>
        <w:t xml:space="preserve"> </w:t>
      </w:r>
      <w:r>
        <w:t>basis for predicting, measuring, and controlling problems and variations during the development life cycle. The traditional software development approach is process-centric, guided by the belief that sources of variations are</w:t>
      </w:r>
      <w:r>
        <w:rPr>
          <w:spacing w:val="-9"/>
        </w:rPr>
        <w:t xml:space="preserve"> </w:t>
      </w:r>
      <w:r>
        <w:t>identifiable</w:t>
      </w:r>
      <w:r>
        <w:rPr>
          <w:spacing w:val="-6"/>
        </w:rPr>
        <w:t xml:space="preserve"> </w:t>
      </w:r>
      <w:r>
        <w:t>and</w:t>
      </w:r>
      <w:r>
        <w:rPr>
          <w:spacing w:val="-3"/>
        </w:rPr>
        <w:t xml:space="preserve"> </w:t>
      </w:r>
      <w:r>
        <w:t>may</w:t>
      </w:r>
      <w:r>
        <w:rPr>
          <w:spacing w:val="-9"/>
        </w:rPr>
        <w:t xml:space="preserve"> </w:t>
      </w:r>
      <w:r>
        <w:t>be</w:t>
      </w:r>
      <w:r>
        <w:rPr>
          <w:spacing w:val="-7"/>
        </w:rPr>
        <w:t xml:space="preserve"> </w:t>
      </w:r>
      <w:r>
        <w:t>eliminated</w:t>
      </w:r>
      <w:r>
        <w:rPr>
          <w:spacing w:val="-7"/>
        </w:rPr>
        <w:t xml:space="preserve"> </w:t>
      </w:r>
      <w:r>
        <w:t>by</w:t>
      </w:r>
      <w:r>
        <w:rPr>
          <w:spacing w:val="-8"/>
        </w:rPr>
        <w:t xml:space="preserve"> </w:t>
      </w:r>
      <w:r>
        <w:t>continually</w:t>
      </w:r>
      <w:r>
        <w:rPr>
          <w:spacing w:val="-10"/>
        </w:rPr>
        <w:t xml:space="preserve"> </w:t>
      </w:r>
      <w:r>
        <w:t>measuring</w:t>
      </w:r>
      <w:r>
        <w:rPr>
          <w:spacing w:val="-8"/>
        </w:rPr>
        <w:t xml:space="preserve"> </w:t>
      </w:r>
      <w:r>
        <w:t>and</w:t>
      </w:r>
      <w:r>
        <w:rPr>
          <w:spacing w:val="-3"/>
        </w:rPr>
        <w:t xml:space="preserve"> </w:t>
      </w:r>
      <w:r>
        <w:t>refining</w:t>
      </w:r>
      <w:r>
        <w:rPr>
          <w:spacing w:val="-3"/>
        </w:rPr>
        <w:t xml:space="preserve"> </w:t>
      </w:r>
      <w:r>
        <w:t>processes.</w:t>
      </w:r>
      <w:r>
        <w:rPr>
          <w:spacing w:val="-6"/>
        </w:rPr>
        <w:t xml:space="preserve"> </w:t>
      </w:r>
      <w:r>
        <w:t>The</w:t>
      </w:r>
      <w:r>
        <w:rPr>
          <w:spacing w:val="-9"/>
        </w:rPr>
        <w:t xml:space="preserve"> </w:t>
      </w:r>
      <w:r>
        <w:t>primary</w:t>
      </w:r>
      <w:r>
        <w:rPr>
          <w:spacing w:val="-8"/>
        </w:rPr>
        <w:t xml:space="preserve"> </w:t>
      </w:r>
      <w:r>
        <w:t>focus</w:t>
      </w:r>
      <w:r>
        <w:rPr>
          <w:spacing w:val="-6"/>
        </w:rPr>
        <w:t xml:space="preserve"> </w:t>
      </w:r>
      <w:r>
        <w:t>is on realizing highly optimized and repeatable processes. Thus, planning and control accomplished by a command and control style of management provide the impetus for developing a software product. Systems development</w:t>
      </w:r>
      <w:r>
        <w:rPr>
          <w:spacing w:val="-7"/>
        </w:rPr>
        <w:t xml:space="preserve"> </w:t>
      </w:r>
      <w:r>
        <w:t>in</w:t>
      </w:r>
      <w:r>
        <w:rPr>
          <w:spacing w:val="-6"/>
        </w:rPr>
        <w:t xml:space="preserve"> </w:t>
      </w:r>
      <w:r>
        <w:t>the</w:t>
      </w:r>
      <w:r>
        <w:rPr>
          <w:spacing w:val="-9"/>
        </w:rPr>
        <w:t xml:space="preserve"> </w:t>
      </w:r>
      <w:r>
        <w:t>traditional</w:t>
      </w:r>
      <w:r>
        <w:rPr>
          <w:spacing w:val="-5"/>
        </w:rPr>
        <w:t xml:space="preserve"> </w:t>
      </w:r>
      <w:r>
        <w:t>approach</w:t>
      </w:r>
      <w:r>
        <w:rPr>
          <w:spacing w:val="-8"/>
        </w:rPr>
        <w:t xml:space="preserve"> </w:t>
      </w:r>
      <w:r>
        <w:t>is</w:t>
      </w:r>
      <w:r>
        <w:rPr>
          <w:spacing w:val="-6"/>
        </w:rPr>
        <w:t xml:space="preserve"> </w:t>
      </w:r>
      <w:r>
        <w:t>guided</w:t>
      </w:r>
      <w:r>
        <w:rPr>
          <w:spacing w:val="-6"/>
        </w:rPr>
        <w:t xml:space="preserve"> </w:t>
      </w:r>
      <w:r>
        <w:t>by</w:t>
      </w:r>
      <w:r>
        <w:rPr>
          <w:spacing w:val="-10"/>
        </w:rPr>
        <w:t xml:space="preserve"> </w:t>
      </w:r>
      <w:r>
        <w:t>a</w:t>
      </w:r>
      <w:r>
        <w:rPr>
          <w:spacing w:val="-7"/>
        </w:rPr>
        <w:t xml:space="preserve"> </w:t>
      </w:r>
      <w:r>
        <w:t>life</w:t>
      </w:r>
      <w:r>
        <w:rPr>
          <w:spacing w:val="-9"/>
        </w:rPr>
        <w:t xml:space="preserve"> </w:t>
      </w:r>
      <w:r>
        <w:t>cycle</w:t>
      </w:r>
      <w:r>
        <w:rPr>
          <w:spacing w:val="-9"/>
        </w:rPr>
        <w:t xml:space="preserve"> </w:t>
      </w:r>
      <w:r>
        <w:t>model</w:t>
      </w:r>
      <w:r>
        <w:rPr>
          <w:spacing w:val="-6"/>
        </w:rPr>
        <w:t xml:space="preserve"> </w:t>
      </w:r>
      <w:r>
        <w:t>such</w:t>
      </w:r>
      <w:r>
        <w:rPr>
          <w:spacing w:val="-8"/>
        </w:rPr>
        <w:t xml:space="preserve"> </w:t>
      </w:r>
      <w:r>
        <w:t>as</w:t>
      </w:r>
      <w:r>
        <w:rPr>
          <w:spacing w:val="-6"/>
        </w:rPr>
        <w:t xml:space="preserve"> </w:t>
      </w:r>
      <w:r>
        <w:t>the</w:t>
      </w:r>
      <w:r>
        <w:rPr>
          <w:spacing w:val="-9"/>
        </w:rPr>
        <w:t xml:space="preserve"> </w:t>
      </w:r>
      <w:r>
        <w:t>waterfall</w:t>
      </w:r>
      <w:r>
        <w:rPr>
          <w:spacing w:val="-4"/>
        </w:rPr>
        <w:t xml:space="preserve"> </w:t>
      </w:r>
      <w:r>
        <w:t>model,</w:t>
      </w:r>
      <w:r>
        <w:rPr>
          <w:spacing w:val="-6"/>
        </w:rPr>
        <w:t xml:space="preserve"> </w:t>
      </w:r>
      <w:r>
        <w:t>the</w:t>
      </w:r>
      <w:r>
        <w:rPr>
          <w:spacing w:val="-9"/>
        </w:rPr>
        <w:t xml:space="preserve"> </w:t>
      </w:r>
      <w:r>
        <w:t>spiral model, or some variations of these.</w:t>
      </w:r>
    </w:p>
    <w:p w14:paraId="00340896">
      <w:pPr>
        <w:pStyle w:val="7"/>
        <w:spacing w:before="275"/>
        <w:ind w:left="271" w:right="77"/>
        <w:jc w:val="both"/>
      </w:pPr>
      <w:r>
        <w:t>The</w:t>
      </w:r>
      <w:r>
        <w:rPr>
          <w:spacing w:val="-4"/>
        </w:rPr>
        <w:t xml:space="preserve"> </w:t>
      </w:r>
      <w:r>
        <w:t>life</w:t>
      </w:r>
      <w:r>
        <w:rPr>
          <w:spacing w:val="-4"/>
        </w:rPr>
        <w:t xml:space="preserve"> </w:t>
      </w:r>
      <w:r>
        <w:t>cycle</w:t>
      </w:r>
      <w:r>
        <w:rPr>
          <w:spacing w:val="-2"/>
        </w:rPr>
        <w:t xml:space="preserve"> </w:t>
      </w:r>
      <w:r>
        <w:t>model</w:t>
      </w:r>
      <w:r>
        <w:rPr>
          <w:spacing w:val="-2"/>
        </w:rPr>
        <w:t xml:space="preserve"> </w:t>
      </w:r>
      <w:r>
        <w:t>specifies</w:t>
      </w:r>
      <w:r>
        <w:rPr>
          <w:spacing w:val="-2"/>
        </w:rPr>
        <w:t xml:space="preserve"> </w:t>
      </w:r>
      <w:r>
        <w:t>the tasks</w:t>
      </w:r>
      <w:r>
        <w:rPr>
          <w:spacing w:val="-2"/>
        </w:rPr>
        <w:t xml:space="preserve"> </w:t>
      </w:r>
      <w:r>
        <w:t>to</w:t>
      </w:r>
      <w:r>
        <w:rPr>
          <w:spacing w:val="-2"/>
        </w:rPr>
        <w:t xml:space="preserve"> </w:t>
      </w:r>
      <w:r>
        <w:t>be</w:t>
      </w:r>
      <w:r>
        <w:rPr>
          <w:spacing w:val="-2"/>
        </w:rPr>
        <w:t xml:space="preserve"> </w:t>
      </w:r>
      <w:r>
        <w:t>performed</w:t>
      </w:r>
      <w:r>
        <w:rPr>
          <w:spacing w:val="-2"/>
        </w:rPr>
        <w:t xml:space="preserve"> </w:t>
      </w:r>
      <w:r>
        <w:t>and</w:t>
      </w:r>
      <w:r>
        <w:rPr>
          <w:spacing w:val="-2"/>
        </w:rPr>
        <w:t xml:space="preserve"> </w:t>
      </w:r>
      <w:r>
        <w:t>the</w:t>
      </w:r>
      <w:r>
        <w:rPr>
          <w:spacing w:val="-2"/>
        </w:rPr>
        <w:t xml:space="preserve"> </w:t>
      </w:r>
      <w:r>
        <w:t>desired</w:t>
      </w:r>
      <w:r>
        <w:rPr>
          <w:spacing w:val="-2"/>
        </w:rPr>
        <w:t xml:space="preserve"> </w:t>
      </w:r>
      <w:r>
        <w:t>outcomes</w:t>
      </w:r>
      <w:r>
        <w:rPr>
          <w:spacing w:val="-2"/>
        </w:rPr>
        <w:t xml:space="preserve"> </w:t>
      </w:r>
      <w:r>
        <w:t>of</w:t>
      </w:r>
      <w:r>
        <w:rPr>
          <w:spacing w:val="-2"/>
        </w:rPr>
        <w:t xml:space="preserve"> </w:t>
      </w:r>
      <w:r>
        <w:t>each</w:t>
      </w:r>
      <w:r>
        <w:rPr>
          <w:spacing w:val="-2"/>
        </w:rPr>
        <w:t xml:space="preserve"> </w:t>
      </w:r>
      <w:r>
        <w:t>phase,</w:t>
      </w:r>
      <w:r>
        <w:rPr>
          <w:spacing w:val="-2"/>
        </w:rPr>
        <w:t xml:space="preserve"> </w:t>
      </w:r>
      <w:r>
        <w:t>and</w:t>
      </w:r>
      <w:r>
        <w:rPr>
          <w:spacing w:val="-2"/>
        </w:rPr>
        <w:t xml:space="preserve"> </w:t>
      </w:r>
      <w:r>
        <w:t>assigns roles (such as systems analyst, programmer) to individuals who will perform these tasks. In addition to the end</w:t>
      </w:r>
      <w:r>
        <w:rPr>
          <w:spacing w:val="-15"/>
        </w:rPr>
        <w:t xml:space="preserve"> </w:t>
      </w:r>
      <w:r>
        <w:t>product</w:t>
      </w:r>
      <w:r>
        <w:rPr>
          <w:spacing w:val="-13"/>
        </w:rPr>
        <w:t xml:space="preserve"> </w:t>
      </w:r>
      <w:r>
        <w:t>of</w:t>
      </w:r>
      <w:r>
        <w:rPr>
          <w:spacing w:val="-15"/>
        </w:rPr>
        <w:t xml:space="preserve"> </w:t>
      </w:r>
      <w:r>
        <w:t>working</w:t>
      </w:r>
      <w:r>
        <w:rPr>
          <w:spacing w:val="-13"/>
        </w:rPr>
        <w:t xml:space="preserve"> </w:t>
      </w:r>
      <w:r>
        <w:t>code,</w:t>
      </w:r>
      <w:r>
        <w:rPr>
          <w:spacing w:val="-12"/>
        </w:rPr>
        <w:t xml:space="preserve"> </w:t>
      </w:r>
      <w:r>
        <w:t>these</w:t>
      </w:r>
      <w:r>
        <w:rPr>
          <w:spacing w:val="-15"/>
        </w:rPr>
        <w:t xml:space="preserve"> </w:t>
      </w:r>
      <w:r>
        <w:t>methodologies</w:t>
      </w:r>
      <w:r>
        <w:rPr>
          <w:spacing w:val="-12"/>
        </w:rPr>
        <w:t xml:space="preserve"> </w:t>
      </w:r>
      <w:r>
        <w:t>also</w:t>
      </w:r>
      <w:r>
        <w:rPr>
          <w:spacing w:val="-12"/>
        </w:rPr>
        <w:t xml:space="preserve"> </w:t>
      </w:r>
      <w:r>
        <w:t>produce</w:t>
      </w:r>
      <w:r>
        <w:rPr>
          <w:spacing w:val="-14"/>
        </w:rPr>
        <w:t xml:space="preserve"> </w:t>
      </w:r>
      <w:r>
        <w:t>a</w:t>
      </w:r>
      <w:r>
        <w:rPr>
          <w:spacing w:val="-14"/>
        </w:rPr>
        <w:t xml:space="preserve"> </w:t>
      </w:r>
      <w:r>
        <w:t>large</w:t>
      </w:r>
      <w:r>
        <w:rPr>
          <w:spacing w:val="-14"/>
        </w:rPr>
        <w:t xml:space="preserve"> </w:t>
      </w:r>
      <w:r>
        <w:t>amount</w:t>
      </w:r>
      <w:r>
        <w:rPr>
          <w:spacing w:val="-12"/>
        </w:rPr>
        <w:t xml:space="preserve"> </w:t>
      </w:r>
      <w:r>
        <w:t>of</w:t>
      </w:r>
      <w:r>
        <w:rPr>
          <w:spacing w:val="-14"/>
        </w:rPr>
        <w:t xml:space="preserve"> </w:t>
      </w:r>
      <w:r>
        <w:t>documentation</w:t>
      </w:r>
      <w:r>
        <w:rPr>
          <w:spacing w:val="-14"/>
        </w:rPr>
        <w:t xml:space="preserve"> </w:t>
      </w:r>
      <w:r>
        <w:t>that</w:t>
      </w:r>
      <w:r>
        <w:rPr>
          <w:spacing w:val="-13"/>
        </w:rPr>
        <w:t xml:space="preserve"> </w:t>
      </w:r>
      <w:r>
        <w:t>codifies process and product knowledge. Communication among project participants is formalized through these documents. Customers play an important role during specification development, but their participation is minimal in other activities. These methodologies are appropriate both for OO and nonOO technologies. Unlike</w:t>
      </w:r>
      <w:r>
        <w:rPr>
          <w:spacing w:val="-13"/>
        </w:rPr>
        <w:t xml:space="preserve"> </w:t>
      </w:r>
      <w:r>
        <w:t>the</w:t>
      </w:r>
      <w:r>
        <w:rPr>
          <w:spacing w:val="-14"/>
        </w:rPr>
        <w:t xml:space="preserve"> </w:t>
      </w:r>
      <w:r>
        <w:t>traditional</w:t>
      </w:r>
      <w:r>
        <w:rPr>
          <w:spacing w:val="-10"/>
        </w:rPr>
        <w:t xml:space="preserve"> </w:t>
      </w:r>
      <w:r>
        <w:t>methodologies,</w:t>
      </w:r>
      <w:r>
        <w:rPr>
          <w:spacing w:val="-7"/>
        </w:rPr>
        <w:t xml:space="preserve"> </w:t>
      </w:r>
      <w:r>
        <w:t>agile</w:t>
      </w:r>
      <w:r>
        <w:rPr>
          <w:spacing w:val="-14"/>
        </w:rPr>
        <w:t xml:space="preserve"> </w:t>
      </w:r>
      <w:r>
        <w:t>methodologies</w:t>
      </w:r>
      <w:r>
        <w:rPr>
          <w:spacing w:val="-10"/>
        </w:rPr>
        <w:t xml:space="preserve"> </w:t>
      </w:r>
      <w:r>
        <w:t>deal</w:t>
      </w:r>
      <w:r>
        <w:rPr>
          <w:spacing w:val="-10"/>
        </w:rPr>
        <w:t xml:space="preserve"> </w:t>
      </w:r>
      <w:r>
        <w:t>with</w:t>
      </w:r>
      <w:r>
        <w:rPr>
          <w:spacing w:val="-10"/>
        </w:rPr>
        <w:t xml:space="preserve"> </w:t>
      </w:r>
      <w:r>
        <w:t>unpredictability</w:t>
      </w:r>
      <w:r>
        <w:rPr>
          <w:spacing w:val="-14"/>
        </w:rPr>
        <w:t xml:space="preserve"> </w:t>
      </w:r>
      <w:r>
        <w:t>by</w:t>
      </w:r>
      <w:r>
        <w:rPr>
          <w:spacing w:val="-15"/>
        </w:rPr>
        <w:t xml:space="preserve"> </w:t>
      </w:r>
      <w:r>
        <w:t>relying</w:t>
      </w:r>
      <w:r>
        <w:rPr>
          <w:spacing w:val="-10"/>
        </w:rPr>
        <w:t xml:space="preserve"> </w:t>
      </w:r>
      <w:r>
        <w:t>on</w:t>
      </w:r>
      <w:r>
        <w:rPr>
          <w:spacing w:val="-11"/>
        </w:rPr>
        <w:t xml:space="preserve"> </w:t>
      </w:r>
      <w:r>
        <w:t>people</w:t>
      </w:r>
      <w:r>
        <w:rPr>
          <w:spacing w:val="-13"/>
        </w:rPr>
        <w:t xml:space="preserve"> </w:t>
      </w:r>
      <w:r>
        <w:t>and their</w:t>
      </w:r>
      <w:r>
        <w:rPr>
          <w:spacing w:val="-15"/>
        </w:rPr>
        <w:t xml:space="preserve"> </w:t>
      </w:r>
      <w:r>
        <w:t>creativity</w:t>
      </w:r>
      <w:r>
        <w:rPr>
          <w:spacing w:val="-15"/>
        </w:rPr>
        <w:t xml:space="preserve"> </w:t>
      </w:r>
      <w:r>
        <w:t>rather</w:t>
      </w:r>
      <w:r>
        <w:rPr>
          <w:spacing w:val="-15"/>
        </w:rPr>
        <w:t xml:space="preserve"> </w:t>
      </w:r>
      <w:r>
        <w:t>than</w:t>
      </w:r>
      <w:r>
        <w:rPr>
          <w:spacing w:val="-15"/>
        </w:rPr>
        <w:t xml:space="preserve"> </w:t>
      </w:r>
      <w:r>
        <w:t>on</w:t>
      </w:r>
      <w:r>
        <w:rPr>
          <w:spacing w:val="-15"/>
        </w:rPr>
        <w:t xml:space="preserve"> </w:t>
      </w:r>
      <w:r>
        <w:t>processes.</w:t>
      </w:r>
      <w:r>
        <w:rPr>
          <w:spacing w:val="-15"/>
        </w:rPr>
        <w:t xml:space="preserve"> </w:t>
      </w:r>
      <w:r>
        <w:t>They</w:t>
      </w:r>
      <w:r>
        <w:rPr>
          <w:spacing w:val="-15"/>
        </w:rPr>
        <w:t xml:space="preserve"> </w:t>
      </w:r>
      <w:r>
        <w:t>are</w:t>
      </w:r>
      <w:r>
        <w:rPr>
          <w:spacing w:val="-15"/>
        </w:rPr>
        <w:t xml:space="preserve"> </w:t>
      </w:r>
      <w:r>
        <w:t>characterized</w:t>
      </w:r>
      <w:r>
        <w:rPr>
          <w:spacing w:val="-15"/>
        </w:rPr>
        <w:t xml:space="preserve"> </w:t>
      </w:r>
      <w:r>
        <w:t>by</w:t>
      </w:r>
      <w:r>
        <w:rPr>
          <w:spacing w:val="-15"/>
        </w:rPr>
        <w:t xml:space="preserve"> </w:t>
      </w:r>
      <w:r>
        <w:t>short</w:t>
      </w:r>
      <w:r>
        <w:rPr>
          <w:spacing w:val="-15"/>
        </w:rPr>
        <w:t xml:space="preserve"> </w:t>
      </w:r>
      <w:r>
        <w:t>iterative</w:t>
      </w:r>
      <w:r>
        <w:rPr>
          <w:spacing w:val="-15"/>
        </w:rPr>
        <w:t xml:space="preserve"> </w:t>
      </w:r>
      <w:r>
        <w:t>cycles</w:t>
      </w:r>
      <w:r>
        <w:rPr>
          <w:spacing w:val="-15"/>
        </w:rPr>
        <w:t xml:space="preserve"> </w:t>
      </w:r>
      <w:r>
        <w:t>of</w:t>
      </w:r>
      <w:r>
        <w:rPr>
          <w:spacing w:val="-15"/>
        </w:rPr>
        <w:t xml:space="preserve"> </w:t>
      </w:r>
      <w:r>
        <w:t>development</w:t>
      </w:r>
      <w:r>
        <w:rPr>
          <w:spacing w:val="-15"/>
        </w:rPr>
        <w:t xml:space="preserve"> </w:t>
      </w:r>
      <w:r>
        <w:t>driven by product features, periods of reflection and introspection, collaborative decision making, incorporation of rapid feedback and change, and continuous integration of code changes into the system under development. A project is broken down into sub-projects, each of which typically involves planning, development, integration,</w:t>
      </w:r>
      <w:r>
        <w:rPr>
          <w:spacing w:val="-11"/>
        </w:rPr>
        <w:t xml:space="preserve"> </w:t>
      </w:r>
      <w:r>
        <w:t>testing,</w:t>
      </w:r>
      <w:r>
        <w:rPr>
          <w:spacing w:val="-11"/>
        </w:rPr>
        <w:t xml:space="preserve"> </w:t>
      </w:r>
      <w:r>
        <w:t>and</w:t>
      </w:r>
      <w:r>
        <w:rPr>
          <w:spacing w:val="-9"/>
        </w:rPr>
        <w:t xml:space="preserve"> </w:t>
      </w:r>
      <w:r>
        <w:t>delivery.</w:t>
      </w:r>
      <w:r>
        <w:rPr>
          <w:spacing w:val="-11"/>
        </w:rPr>
        <w:t xml:space="preserve"> </w:t>
      </w:r>
      <w:r>
        <w:t>Developers</w:t>
      </w:r>
      <w:r>
        <w:rPr>
          <w:spacing w:val="-9"/>
        </w:rPr>
        <w:t xml:space="preserve"> </w:t>
      </w:r>
      <w:r>
        <w:t>work</w:t>
      </w:r>
      <w:r>
        <w:rPr>
          <w:spacing w:val="-7"/>
        </w:rPr>
        <w:t xml:space="preserve"> </w:t>
      </w:r>
      <w:r>
        <w:t>in</w:t>
      </w:r>
      <w:r>
        <w:rPr>
          <w:spacing w:val="-9"/>
        </w:rPr>
        <w:t xml:space="preserve"> </w:t>
      </w:r>
      <w:r>
        <w:t>small</w:t>
      </w:r>
      <w:r>
        <w:rPr>
          <w:spacing w:val="-10"/>
        </w:rPr>
        <w:t xml:space="preserve"> </w:t>
      </w:r>
      <w:r>
        <w:t>teams</w:t>
      </w:r>
      <w:r>
        <w:rPr>
          <w:spacing w:val="-11"/>
        </w:rPr>
        <w:t xml:space="preserve"> </w:t>
      </w:r>
      <w:r>
        <w:t>with</w:t>
      </w:r>
      <w:r>
        <w:rPr>
          <w:spacing w:val="-9"/>
        </w:rPr>
        <w:t xml:space="preserve"> </w:t>
      </w:r>
      <w:r>
        <w:t>customers</w:t>
      </w:r>
      <w:r>
        <w:rPr>
          <w:spacing w:val="-11"/>
        </w:rPr>
        <w:t xml:space="preserve"> </w:t>
      </w:r>
      <w:r>
        <w:t>(representing</w:t>
      </w:r>
      <w:r>
        <w:rPr>
          <w:spacing w:val="-12"/>
        </w:rPr>
        <w:t xml:space="preserve"> </w:t>
      </w:r>
      <w:r>
        <w:t>system</w:t>
      </w:r>
      <w:r>
        <w:rPr>
          <w:spacing w:val="-9"/>
        </w:rPr>
        <w:t xml:space="preserve"> </w:t>
      </w:r>
      <w:r>
        <w:t>users) as active team members. The features to be implemented in each development cycle are jointly decided by the customer and the rest of the development team.</w:t>
      </w:r>
    </w:p>
    <w:p w14:paraId="15153F8F">
      <w:pPr>
        <w:pStyle w:val="7"/>
        <w:spacing w:before="3"/>
        <w:ind w:left="271" w:right="79"/>
        <w:jc w:val="both"/>
      </w:pPr>
      <w:r>
        <w:t>Collaborative decision making involving stakeholders with diverse backgrounds and goals is thus a characteristic of agile development. Agile methodologies favor a leadership-and-collaboration style of management where the project manager’s role is that of a facilitator or coordinator. The deliverable of each development cycle is working code that can be used by the customer. Agile methods discourage documentation</w:t>
      </w:r>
      <w:r>
        <w:rPr>
          <w:spacing w:val="-4"/>
        </w:rPr>
        <w:t xml:space="preserve"> </w:t>
      </w:r>
      <w:r>
        <w:t>beyond</w:t>
      </w:r>
      <w:r>
        <w:rPr>
          <w:spacing w:val="-1"/>
        </w:rPr>
        <w:t xml:space="preserve"> </w:t>
      </w:r>
      <w:r>
        <w:t>the</w:t>
      </w:r>
      <w:r>
        <w:rPr>
          <w:spacing w:val="-3"/>
        </w:rPr>
        <w:t xml:space="preserve"> </w:t>
      </w:r>
      <w:r>
        <w:t>code.</w:t>
      </w:r>
      <w:r>
        <w:rPr>
          <w:spacing w:val="-1"/>
        </w:rPr>
        <w:t xml:space="preserve"> </w:t>
      </w:r>
      <w:r>
        <w:t>Product</w:t>
      </w:r>
      <w:r>
        <w:rPr>
          <w:spacing w:val="-2"/>
        </w:rPr>
        <w:t xml:space="preserve"> </w:t>
      </w:r>
      <w:r>
        <w:t>knowledge, therefore,</w:t>
      </w:r>
      <w:r>
        <w:rPr>
          <w:spacing w:val="-1"/>
        </w:rPr>
        <w:t xml:space="preserve"> </w:t>
      </w:r>
      <w:r>
        <w:t>becomes</w:t>
      </w:r>
      <w:r>
        <w:rPr>
          <w:spacing w:val="-2"/>
        </w:rPr>
        <w:t xml:space="preserve"> </w:t>
      </w:r>
      <w:r>
        <w:t>tacit.</w:t>
      </w:r>
      <w:r>
        <w:rPr>
          <w:spacing w:val="-1"/>
        </w:rPr>
        <w:t xml:space="preserve"> </w:t>
      </w:r>
      <w:r>
        <w:t>Rotation</w:t>
      </w:r>
      <w:r>
        <w:rPr>
          <w:spacing w:val="-1"/>
        </w:rPr>
        <w:t xml:space="preserve"> </w:t>
      </w:r>
      <w:r>
        <w:t>of</w:t>
      </w:r>
      <w:r>
        <w:rPr>
          <w:spacing w:val="-5"/>
        </w:rPr>
        <w:t xml:space="preserve"> </w:t>
      </w:r>
      <w:r>
        <w:t>team</w:t>
      </w:r>
      <w:r>
        <w:rPr>
          <w:spacing w:val="-1"/>
        </w:rPr>
        <w:t xml:space="preserve"> </w:t>
      </w:r>
      <w:r>
        <w:rPr>
          <w:spacing w:val="-2"/>
        </w:rPr>
        <w:t>membership</w:t>
      </w:r>
    </w:p>
    <w:p w14:paraId="52E6A9B7">
      <w:pPr>
        <w:pStyle w:val="7"/>
        <w:spacing w:after="0"/>
        <w:jc w:val="both"/>
        <w:sectPr>
          <w:pgSz w:w="12240" w:h="15840"/>
          <w:pgMar w:top="700" w:right="720" w:bottom="460" w:left="720" w:header="415" w:footer="273" w:gutter="0"/>
          <w:cols w:space="720" w:num="1"/>
        </w:sectPr>
      </w:pPr>
    </w:p>
    <w:p w14:paraId="38D3034F">
      <w:pPr>
        <w:pStyle w:val="7"/>
        <w:spacing w:before="80"/>
        <w:ind w:left="271" w:right="81"/>
        <w:jc w:val="both"/>
      </w:pPr>
      <w:r>
        <mc:AlternateContent>
          <mc:Choice Requires="wps">
            <w:drawing>
              <wp:anchor distT="0" distB="0" distL="0" distR="0" simplePos="0" relativeHeight="251668480" behindDoc="1" locked="0" layoutInCell="1" allowOverlap="1">
                <wp:simplePos x="0" y="0"/>
                <wp:positionH relativeFrom="page">
                  <wp:posOffset>304800</wp:posOffset>
                </wp:positionH>
                <wp:positionV relativeFrom="page">
                  <wp:posOffset>392430</wp:posOffset>
                </wp:positionV>
                <wp:extent cx="7164070" cy="9274175"/>
                <wp:effectExtent l="0" t="0" r="0" b="0"/>
                <wp:wrapNone/>
                <wp:docPr id="45" name="Graphic 45"/>
                <wp:cNvGraphicFramePr/>
                <a:graphic xmlns:a="http://schemas.openxmlformats.org/drawingml/2006/main">
                  <a:graphicData uri="http://schemas.microsoft.com/office/word/2010/wordprocessingShape">
                    <wps:wsp>
                      <wps:cNvSpPr/>
                      <wps:spPr>
                        <a:xfrm>
                          <a:off x="0" y="0"/>
                          <a:ext cx="7164070" cy="9274175"/>
                        </a:xfrm>
                        <a:custGeom>
                          <a:avLst/>
                          <a:gdLst/>
                          <a:ahLst/>
                          <a:cxnLst/>
                          <a:rect l="l" t="t" r="r" b="b"/>
                          <a:pathLst>
                            <a:path w="7164070" h="9274175">
                              <a:moveTo>
                                <a:pt x="7117080" y="47625"/>
                              </a:moveTo>
                              <a:lnTo>
                                <a:pt x="7107555" y="47625"/>
                              </a:lnTo>
                              <a:lnTo>
                                <a:pt x="7107555" y="56515"/>
                              </a:lnTo>
                              <a:lnTo>
                                <a:pt x="7107555" y="9217025"/>
                              </a:lnTo>
                              <a:lnTo>
                                <a:pt x="56515" y="9217025"/>
                              </a:lnTo>
                              <a:lnTo>
                                <a:pt x="56515" y="56515"/>
                              </a:lnTo>
                              <a:lnTo>
                                <a:pt x="7107555" y="56515"/>
                              </a:lnTo>
                              <a:lnTo>
                                <a:pt x="7107555" y="47625"/>
                              </a:lnTo>
                              <a:lnTo>
                                <a:pt x="56515" y="47625"/>
                              </a:lnTo>
                              <a:lnTo>
                                <a:pt x="46990" y="47625"/>
                              </a:lnTo>
                              <a:lnTo>
                                <a:pt x="46990" y="9225915"/>
                              </a:lnTo>
                              <a:lnTo>
                                <a:pt x="56515" y="9225915"/>
                              </a:lnTo>
                              <a:lnTo>
                                <a:pt x="7117080" y="9225915"/>
                              </a:lnTo>
                              <a:lnTo>
                                <a:pt x="7117080" y="9217025"/>
                              </a:lnTo>
                              <a:lnTo>
                                <a:pt x="7117080" y="56515"/>
                              </a:lnTo>
                              <a:lnTo>
                                <a:pt x="7117080" y="47625"/>
                              </a:lnTo>
                              <a:close/>
                            </a:path>
                            <a:path w="7164070" h="9274175">
                              <a:moveTo>
                                <a:pt x="7164070" y="0"/>
                              </a:moveTo>
                              <a:lnTo>
                                <a:pt x="7125970" y="0"/>
                              </a:lnTo>
                              <a:lnTo>
                                <a:pt x="7125970" y="635"/>
                              </a:lnTo>
                              <a:lnTo>
                                <a:pt x="0" y="635"/>
                              </a:lnTo>
                              <a:lnTo>
                                <a:pt x="0" y="38735"/>
                              </a:lnTo>
                              <a:lnTo>
                                <a:pt x="0" y="9236075"/>
                              </a:lnTo>
                              <a:lnTo>
                                <a:pt x="0" y="9272905"/>
                              </a:lnTo>
                              <a:lnTo>
                                <a:pt x="0" y="9274175"/>
                              </a:lnTo>
                              <a:lnTo>
                                <a:pt x="7164070" y="9274175"/>
                              </a:lnTo>
                              <a:lnTo>
                                <a:pt x="7164070" y="9272905"/>
                              </a:lnTo>
                              <a:lnTo>
                                <a:pt x="7164070" y="9236075"/>
                              </a:lnTo>
                              <a:lnTo>
                                <a:pt x="38100" y="9236075"/>
                              </a:lnTo>
                              <a:lnTo>
                                <a:pt x="38100" y="38735"/>
                              </a:lnTo>
                              <a:lnTo>
                                <a:pt x="7125970" y="38735"/>
                              </a:lnTo>
                              <a:lnTo>
                                <a:pt x="7125970" y="9235440"/>
                              </a:lnTo>
                              <a:lnTo>
                                <a:pt x="7164070" y="9235440"/>
                              </a:lnTo>
                              <a:lnTo>
                                <a:pt x="7164070" y="0"/>
                              </a:lnTo>
                              <a:close/>
                            </a:path>
                          </a:pathLst>
                        </a:custGeom>
                        <a:solidFill>
                          <a:srgbClr val="000000"/>
                        </a:solidFill>
                      </wps:spPr>
                      <wps:bodyPr wrap="square" lIns="0" tIns="0" rIns="0" bIns="0" rtlCol="0">
                        <a:noAutofit/>
                      </wps:bodyPr>
                    </wps:wsp>
                  </a:graphicData>
                </a:graphic>
              </wp:anchor>
            </w:drawing>
          </mc:Choice>
          <mc:Fallback>
            <w:pict>
              <v:shape id="Graphic 45" o:spid="_x0000_s1026" o:spt="100" style="position:absolute;left:0pt;margin-left:24pt;margin-top:30.9pt;height:730.25pt;width:564.1pt;mso-position-horizontal-relative:page;mso-position-vertical-relative:page;z-index:-251648000;mso-width-relative:page;mso-height-relative:page;" fillcolor="#000000" filled="t" stroked="f" coordsize="7164070,9274175" o:gfxdata="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" path="m7117080,47625l7107555,47625,7107555,56515,7107555,9217025,56515,9217025,56515,56515,7107555,56515,7107555,47625,56515,47625,46990,47625,46990,9225915,56515,9225915,7117080,9225915,7117080,9217025,7117080,56515,7117080,47625xem7164070,0l7125970,0,7125970,635,0,635,0,38735,0,9236075,0,9272905,0,9274175,7164070,9274175,7164070,9272905,7164070,9236075,38100,9236075,38100,38735,7125970,38735,7125970,9235440,7164070,9235440,7164070,0xe">
                <v:fill on="t" focussize="0,0"/>
                <v:stroke on="f"/>
                <v:imagedata o:title=""/>
                <o:lock v:ext="edit" aspectratio="f"/>
                <v:textbox inset="0mm,0mm,0mm,0mm"/>
              </v:shape>
            </w:pict>
          </mc:Fallback>
        </mc:AlternateContent>
      </w:r>
      <w:r>
        <w:t>ensures this knowledge is not monopolized by a few individuals. Further, the iterative strategies that characterize agile methodologies are best supported by OO technologies. The evolutionary-delivery model proposed</w:t>
      </w:r>
      <w:r>
        <w:rPr>
          <w:spacing w:val="-2"/>
        </w:rPr>
        <w:t xml:space="preserve"> </w:t>
      </w:r>
      <w:r>
        <w:t>by</w:t>
      </w:r>
      <w:r>
        <w:rPr>
          <w:spacing w:val="-2"/>
        </w:rPr>
        <w:t xml:space="preserve"> </w:t>
      </w:r>
      <w:r>
        <w:t>Gilb</w:t>
      </w:r>
      <w:r>
        <w:rPr>
          <w:spacing w:val="-2"/>
        </w:rPr>
        <w:t xml:space="preserve"> </w:t>
      </w:r>
      <w:r>
        <w:t>provides</w:t>
      </w:r>
      <w:r>
        <w:rPr>
          <w:spacing w:val="-2"/>
        </w:rPr>
        <w:t xml:space="preserve"> </w:t>
      </w:r>
      <w:r>
        <w:t>a</w:t>
      </w:r>
      <w:r>
        <w:rPr>
          <w:spacing w:val="-3"/>
        </w:rPr>
        <w:t xml:space="preserve"> </w:t>
      </w:r>
      <w:r>
        <w:t>meaningful</w:t>
      </w:r>
      <w:r>
        <w:rPr>
          <w:spacing w:val="-2"/>
        </w:rPr>
        <w:t xml:space="preserve"> </w:t>
      </w:r>
      <w:r>
        <w:t>framework</w:t>
      </w:r>
      <w:r>
        <w:rPr>
          <w:spacing w:val="-2"/>
        </w:rPr>
        <w:t xml:space="preserve"> </w:t>
      </w:r>
      <w:r>
        <w:t>to</w:t>
      </w:r>
      <w:r>
        <w:rPr>
          <w:spacing w:val="-2"/>
        </w:rPr>
        <w:t xml:space="preserve"> </w:t>
      </w:r>
      <w:r>
        <w:t>guide</w:t>
      </w:r>
      <w:r>
        <w:rPr>
          <w:spacing w:val="-3"/>
        </w:rPr>
        <w:t xml:space="preserve"> </w:t>
      </w:r>
      <w:r>
        <w:t>agile</w:t>
      </w:r>
      <w:r>
        <w:rPr>
          <w:spacing w:val="-3"/>
        </w:rPr>
        <w:t xml:space="preserve"> </w:t>
      </w:r>
      <w:r>
        <w:t>software</w:t>
      </w:r>
      <w:r>
        <w:rPr>
          <w:spacing w:val="-1"/>
        </w:rPr>
        <w:t xml:space="preserve"> </w:t>
      </w:r>
      <w:r>
        <w:t>development</w:t>
      </w:r>
      <w:r>
        <w:rPr>
          <w:spacing w:val="-2"/>
        </w:rPr>
        <w:t xml:space="preserve"> </w:t>
      </w:r>
      <w:r>
        <w:t>[9].</w:t>
      </w:r>
      <w:r>
        <w:rPr>
          <w:spacing w:val="-2"/>
        </w:rPr>
        <w:t xml:space="preserve"> </w:t>
      </w:r>
      <w:r>
        <w:t>To</w:t>
      </w:r>
      <w:r>
        <w:rPr>
          <w:spacing w:val="-2"/>
        </w:rPr>
        <w:t xml:space="preserve"> </w:t>
      </w:r>
      <w:r>
        <w:t>summarize, agile development is characterized by social inquiry in which extensive collaboration and communication provide the basis for collective action [5, 6, 8]. Diverse stakeholders including developers and end users go through repeated cycles of thought-action-reflection that foster an environment of learning and adaptation. Team members, empowered with more discretionary and decision-making powers, are not confined to a specialized role. This increases the diversity/variety of the teams and enables them to self-organize and respond with alacrity to emergent situations.</w:t>
      </w:r>
    </w:p>
    <w:p w14:paraId="1FC0AD13">
      <w:pPr>
        <w:pStyle w:val="7"/>
      </w:pPr>
    </w:p>
    <w:p w14:paraId="61E290B9">
      <w:pPr>
        <w:pStyle w:val="3"/>
        <w:ind w:left="362"/>
      </w:pPr>
      <w:r>
        <w:t>Story</w:t>
      </w:r>
      <w:r>
        <w:rPr>
          <w:spacing w:val="-6"/>
        </w:rPr>
        <w:t xml:space="preserve"> </w:t>
      </w:r>
      <w:r>
        <w:rPr>
          <w:spacing w:val="-4"/>
        </w:rPr>
        <w:t>card</w:t>
      </w:r>
    </w:p>
    <w:p w14:paraId="2318C87D">
      <w:pPr>
        <w:spacing w:before="3"/>
        <w:ind w:left="362" w:right="80" w:firstLine="0"/>
        <w:jc w:val="both"/>
        <w:rPr>
          <w:sz w:val="24"/>
        </w:rPr>
      </w:pPr>
      <w:r>
        <w:rPr>
          <w:b/>
          <w:sz w:val="24"/>
        </w:rPr>
        <w:t>A</w:t>
      </w:r>
      <w:r>
        <w:rPr>
          <w:b/>
          <w:spacing w:val="-10"/>
          <w:sz w:val="24"/>
        </w:rPr>
        <w:t xml:space="preserve"> </w:t>
      </w:r>
      <w:r>
        <w:rPr>
          <w:b/>
          <w:sz w:val="24"/>
        </w:rPr>
        <w:t>story</w:t>
      </w:r>
      <w:r>
        <w:rPr>
          <w:b/>
          <w:spacing w:val="-7"/>
          <w:sz w:val="24"/>
        </w:rPr>
        <w:t xml:space="preserve"> </w:t>
      </w:r>
      <w:r>
        <w:rPr>
          <w:b/>
          <w:sz w:val="24"/>
        </w:rPr>
        <w:t>card</w:t>
      </w:r>
      <w:r>
        <w:rPr>
          <w:b/>
          <w:spacing w:val="-9"/>
          <w:sz w:val="24"/>
        </w:rPr>
        <w:t xml:space="preserve"> </w:t>
      </w:r>
      <w:r>
        <w:rPr>
          <w:b/>
          <w:sz w:val="24"/>
        </w:rPr>
        <w:t>is</w:t>
      </w:r>
      <w:r>
        <w:rPr>
          <w:b/>
          <w:spacing w:val="-7"/>
          <w:sz w:val="24"/>
        </w:rPr>
        <w:t xml:space="preserve"> </w:t>
      </w:r>
      <w:r>
        <w:rPr>
          <w:b/>
          <w:sz w:val="24"/>
        </w:rPr>
        <w:t>one</w:t>
      </w:r>
      <w:r>
        <w:rPr>
          <w:b/>
          <w:spacing w:val="-13"/>
          <w:sz w:val="24"/>
        </w:rPr>
        <w:t xml:space="preserve"> </w:t>
      </w:r>
      <w:r>
        <w:rPr>
          <w:b/>
          <w:sz w:val="24"/>
        </w:rPr>
        <w:t>unit</w:t>
      </w:r>
      <w:r>
        <w:rPr>
          <w:b/>
          <w:spacing w:val="-9"/>
          <w:sz w:val="24"/>
        </w:rPr>
        <w:t xml:space="preserve"> </w:t>
      </w:r>
      <w:r>
        <w:rPr>
          <w:b/>
          <w:sz w:val="24"/>
        </w:rPr>
        <w:t>of</w:t>
      </w:r>
      <w:r>
        <w:rPr>
          <w:b/>
          <w:spacing w:val="-10"/>
          <w:sz w:val="24"/>
        </w:rPr>
        <w:t xml:space="preserve"> </w:t>
      </w:r>
      <w:r>
        <w:rPr>
          <w:b/>
          <w:sz w:val="24"/>
        </w:rPr>
        <w:t>delivery</w:t>
      </w:r>
      <w:r>
        <w:rPr>
          <w:b/>
          <w:spacing w:val="-4"/>
          <w:sz w:val="24"/>
        </w:rPr>
        <w:t xml:space="preserve"> </w:t>
      </w:r>
      <w:r>
        <w:rPr>
          <w:b/>
          <w:sz w:val="24"/>
        </w:rPr>
        <w:t>for</w:t>
      </w:r>
      <w:r>
        <w:rPr>
          <w:b/>
          <w:spacing w:val="-11"/>
          <w:sz w:val="24"/>
        </w:rPr>
        <w:t xml:space="preserve"> </w:t>
      </w:r>
      <w:r>
        <w:rPr>
          <w:b/>
          <w:sz w:val="24"/>
        </w:rPr>
        <w:t>an</w:t>
      </w:r>
      <w:r>
        <w:rPr>
          <w:b/>
          <w:spacing w:val="-9"/>
          <w:sz w:val="24"/>
        </w:rPr>
        <w:t xml:space="preserve"> </w:t>
      </w:r>
      <w:r>
        <w:rPr>
          <w:b/>
          <w:sz w:val="24"/>
        </w:rPr>
        <w:t>agile</w:t>
      </w:r>
      <w:r>
        <w:rPr>
          <w:b/>
          <w:spacing w:val="-8"/>
          <w:sz w:val="24"/>
        </w:rPr>
        <w:t xml:space="preserve"> </w:t>
      </w:r>
      <w:r>
        <w:rPr>
          <w:b/>
          <w:sz w:val="24"/>
        </w:rPr>
        <w:t xml:space="preserve">team. </w:t>
      </w:r>
      <w:r>
        <w:rPr>
          <w:sz w:val="24"/>
        </w:rPr>
        <w:t>We</w:t>
      </w:r>
      <w:r>
        <w:rPr>
          <w:spacing w:val="-8"/>
          <w:sz w:val="24"/>
        </w:rPr>
        <w:t xml:space="preserve"> </w:t>
      </w:r>
      <w:r>
        <w:rPr>
          <w:sz w:val="24"/>
        </w:rPr>
        <w:t>recommend</w:t>
      </w:r>
      <w:r>
        <w:rPr>
          <w:spacing w:val="-4"/>
          <w:sz w:val="24"/>
        </w:rPr>
        <w:t xml:space="preserve"> </w:t>
      </w:r>
      <w:r>
        <w:rPr>
          <w:sz w:val="24"/>
        </w:rPr>
        <w:t>each</w:t>
      </w:r>
      <w:r>
        <w:rPr>
          <w:spacing w:val="-9"/>
          <w:sz w:val="24"/>
        </w:rPr>
        <w:t xml:space="preserve"> </w:t>
      </w:r>
      <w:r>
        <w:rPr>
          <w:sz w:val="24"/>
        </w:rPr>
        <w:t>has</w:t>
      </w:r>
      <w:r>
        <w:rPr>
          <w:spacing w:val="-5"/>
          <w:sz w:val="24"/>
        </w:rPr>
        <w:t xml:space="preserve"> </w:t>
      </w:r>
      <w:r>
        <w:rPr>
          <w:sz w:val="24"/>
        </w:rPr>
        <w:t>five</w:t>
      </w:r>
      <w:r>
        <w:rPr>
          <w:spacing w:val="-10"/>
          <w:sz w:val="24"/>
        </w:rPr>
        <w:t xml:space="preserve"> </w:t>
      </w:r>
      <w:r>
        <w:rPr>
          <w:sz w:val="24"/>
        </w:rPr>
        <w:t>basic</w:t>
      </w:r>
      <w:r>
        <w:rPr>
          <w:spacing w:val="-7"/>
          <w:sz w:val="24"/>
        </w:rPr>
        <w:t xml:space="preserve"> </w:t>
      </w:r>
      <w:r>
        <w:rPr>
          <w:sz w:val="24"/>
        </w:rPr>
        <w:t>elements,</w:t>
      </w:r>
      <w:r>
        <w:rPr>
          <w:spacing w:val="-6"/>
          <w:sz w:val="24"/>
        </w:rPr>
        <w:t xml:space="preserve"> </w:t>
      </w:r>
      <w:r>
        <w:rPr>
          <w:sz w:val="24"/>
        </w:rPr>
        <w:t>which intentionally give enough detail for the team, but also leaves room for a conversation to later fill out the details (more on that in INVEST rule).</w:t>
      </w:r>
    </w:p>
    <w:p w14:paraId="40FD462E">
      <w:pPr>
        <w:pStyle w:val="7"/>
      </w:pPr>
    </w:p>
    <w:p w14:paraId="69AF0EA6">
      <w:pPr>
        <w:pStyle w:val="7"/>
        <w:ind w:left="362"/>
        <w:jc w:val="both"/>
      </w:pPr>
      <w:r>
        <w:t>The</w:t>
      </w:r>
      <w:r>
        <w:rPr>
          <w:spacing w:val="-5"/>
        </w:rPr>
        <w:t xml:space="preserve"> </w:t>
      </w:r>
      <w:r>
        <w:t>five</w:t>
      </w:r>
      <w:r>
        <w:rPr>
          <w:spacing w:val="-4"/>
        </w:rPr>
        <w:t xml:space="preserve"> </w:t>
      </w:r>
      <w:r>
        <w:t>basic</w:t>
      </w:r>
      <w:r>
        <w:rPr>
          <w:spacing w:val="2"/>
        </w:rPr>
        <w:t xml:space="preserve"> </w:t>
      </w:r>
      <w:r>
        <w:t xml:space="preserve">elements to </w:t>
      </w:r>
      <w:r>
        <w:rPr>
          <w:spacing w:val="-2"/>
        </w:rPr>
        <w:t>include:</w:t>
      </w:r>
    </w:p>
    <w:p w14:paraId="003B94AB">
      <w:pPr>
        <w:pStyle w:val="9"/>
        <w:numPr>
          <w:ilvl w:val="0"/>
          <w:numId w:val="5"/>
        </w:numPr>
        <w:tabs>
          <w:tab w:val="left" w:pos="722"/>
        </w:tabs>
        <w:spacing w:before="0" w:after="0" w:line="240" w:lineRule="auto"/>
        <w:ind w:left="722" w:right="78" w:hanging="455"/>
        <w:jc w:val="both"/>
        <w:rPr>
          <w:sz w:val="24"/>
        </w:rPr>
      </w:pPr>
      <w:r>
        <w:rPr>
          <w:sz w:val="24"/>
        </w:rPr>
        <w:t xml:space="preserve">Title or phrase. Quickly signifies the task for the team to see on the storyboard, kanban board, </w:t>
      </w:r>
      <w:r>
        <w:fldChar w:fldCharType="begin"/>
      </w:r>
      <w:r>
        <w:instrText xml:space="preserve"> HYPERLINK "https://www.leandog.com/blog/back-to-basics-what-is-scrum-for-agile" \h </w:instrText>
      </w:r>
      <w:r>
        <w:fldChar w:fldCharType="separate"/>
      </w:r>
      <w:r>
        <w:rPr>
          <w:sz w:val="24"/>
          <w:u w:val="single"/>
        </w:rPr>
        <w:t>scrum</w:t>
      </w:r>
      <w:r>
        <w:rPr>
          <w:sz w:val="24"/>
          <w:u w:val="single"/>
        </w:rPr>
        <w:fldChar w:fldCharType="end"/>
      </w:r>
      <w:r>
        <w:rPr>
          <w:sz w:val="24"/>
        </w:rPr>
        <w:t xml:space="preserve"> </w:t>
      </w:r>
      <w:r>
        <w:fldChar w:fldCharType="begin"/>
      </w:r>
      <w:r>
        <w:instrText xml:space="preserve"> HYPERLINK "https://www.leandog.com/blog/back-to-basics-what-is-scrum-for-agile" \h </w:instrText>
      </w:r>
      <w:r>
        <w:fldChar w:fldCharType="separate"/>
      </w:r>
      <w:r>
        <w:rPr>
          <w:sz w:val="24"/>
          <w:u w:val="single"/>
        </w:rPr>
        <w:t>board</w:t>
      </w:r>
      <w:r>
        <w:rPr>
          <w:sz w:val="24"/>
        </w:rPr>
        <w:t>,</w:t>
      </w:r>
      <w:r>
        <w:rPr>
          <w:sz w:val="24"/>
        </w:rPr>
        <w:fldChar w:fldCharType="end"/>
      </w:r>
      <w:r>
        <w:rPr>
          <w:sz w:val="24"/>
        </w:rPr>
        <w:t xml:space="preserve"> or other progress visualization tool.</w:t>
      </w:r>
    </w:p>
    <w:p w14:paraId="7BA84726">
      <w:pPr>
        <w:pStyle w:val="9"/>
        <w:numPr>
          <w:ilvl w:val="0"/>
          <w:numId w:val="5"/>
        </w:numPr>
        <w:tabs>
          <w:tab w:val="left" w:pos="722"/>
        </w:tabs>
        <w:spacing w:before="0" w:after="0" w:line="240" w:lineRule="auto"/>
        <w:ind w:left="722" w:right="88" w:hanging="455"/>
        <w:jc w:val="both"/>
        <w:rPr>
          <w:sz w:val="24"/>
        </w:rPr>
      </w:pPr>
      <w:r>
        <w:rPr>
          <w:sz w:val="24"/>
        </w:rPr>
        <w:t>Value</w:t>
      </w:r>
      <w:r>
        <w:rPr>
          <w:spacing w:val="-1"/>
          <w:sz w:val="24"/>
        </w:rPr>
        <w:t xml:space="preserve"> </w:t>
      </w:r>
      <w:r>
        <w:rPr>
          <w:sz w:val="24"/>
        </w:rPr>
        <w:t>statement. This is a</w:t>
      </w:r>
      <w:r>
        <w:rPr>
          <w:spacing w:val="-1"/>
          <w:sz w:val="24"/>
        </w:rPr>
        <w:t xml:space="preserve"> </w:t>
      </w:r>
      <w:r>
        <w:rPr>
          <w:sz w:val="24"/>
        </w:rPr>
        <w:t>condensed user</w:t>
      </w:r>
      <w:r>
        <w:rPr>
          <w:spacing w:val="-1"/>
          <w:sz w:val="24"/>
        </w:rPr>
        <w:t xml:space="preserve"> </w:t>
      </w:r>
      <w:r>
        <w:rPr>
          <w:sz w:val="24"/>
        </w:rPr>
        <w:t>story, showcasing the</w:t>
      </w:r>
      <w:r>
        <w:rPr>
          <w:spacing w:val="-1"/>
          <w:sz w:val="24"/>
        </w:rPr>
        <w:t xml:space="preserve"> </w:t>
      </w:r>
      <w:r>
        <w:rPr>
          <w:sz w:val="24"/>
        </w:rPr>
        <w:t>stakeholder</w:t>
      </w:r>
      <w:r>
        <w:rPr>
          <w:spacing w:val="-1"/>
          <w:sz w:val="24"/>
        </w:rPr>
        <w:t xml:space="preserve"> </w:t>
      </w:r>
      <w:r>
        <w:rPr>
          <w:sz w:val="24"/>
        </w:rPr>
        <w:t>and what the</w:t>
      </w:r>
      <w:r>
        <w:rPr>
          <w:spacing w:val="-1"/>
          <w:sz w:val="24"/>
        </w:rPr>
        <w:t xml:space="preserve"> </w:t>
      </w:r>
      <w:r>
        <w:rPr>
          <w:sz w:val="24"/>
        </w:rPr>
        <w:t>benefit of</w:t>
      </w:r>
      <w:r>
        <w:rPr>
          <w:spacing w:val="-1"/>
          <w:sz w:val="24"/>
        </w:rPr>
        <w:t xml:space="preserve"> </w:t>
      </w:r>
      <w:r>
        <w:rPr>
          <w:sz w:val="24"/>
        </w:rPr>
        <w:t>the feature is.</w:t>
      </w:r>
    </w:p>
    <w:p w14:paraId="6FDEC9BF">
      <w:pPr>
        <w:pStyle w:val="9"/>
        <w:numPr>
          <w:ilvl w:val="0"/>
          <w:numId w:val="5"/>
        </w:numPr>
        <w:tabs>
          <w:tab w:val="left" w:pos="722"/>
        </w:tabs>
        <w:spacing w:before="0" w:after="0" w:line="240" w:lineRule="auto"/>
        <w:ind w:left="722" w:right="90" w:hanging="455"/>
        <w:jc w:val="both"/>
        <w:rPr>
          <w:sz w:val="24"/>
        </w:rPr>
      </w:pPr>
      <w:r>
        <w:rPr>
          <w:sz w:val="24"/>
        </w:rPr>
        <w:t>Basic requirements for the story. In a sentence or two, provide initial expectations for what this feature should be.</w:t>
      </w:r>
    </w:p>
    <w:p w14:paraId="079057AA">
      <w:pPr>
        <w:pStyle w:val="9"/>
        <w:numPr>
          <w:ilvl w:val="0"/>
          <w:numId w:val="5"/>
        </w:numPr>
        <w:tabs>
          <w:tab w:val="left" w:pos="722"/>
        </w:tabs>
        <w:spacing w:before="0" w:after="0" w:line="240" w:lineRule="auto"/>
        <w:ind w:left="722" w:right="80" w:hanging="455"/>
        <w:jc w:val="both"/>
        <w:rPr>
          <w:sz w:val="24"/>
        </w:rPr>
      </w:pPr>
      <w:r>
        <w:rPr>
          <w:b/>
          <w:sz w:val="24"/>
        </w:rPr>
        <w:t xml:space="preserve">Size or estimation. </w:t>
      </w:r>
      <w:r>
        <w:fldChar w:fldCharType="begin"/>
      </w:r>
      <w:r>
        <w:instrText xml:space="preserve"> HYPERLINK "https://www.leandog.com/blog/how-to-estimate-agile-stories-relative-sizing" \h </w:instrText>
      </w:r>
      <w:r>
        <w:fldChar w:fldCharType="separate"/>
      </w:r>
      <w:r>
        <w:rPr>
          <w:sz w:val="24"/>
          <w:u w:val="single"/>
        </w:rPr>
        <w:t>Sizing helps teams make predictions</w:t>
      </w:r>
      <w:r>
        <w:rPr>
          <w:sz w:val="24"/>
          <w:u w:val="single"/>
        </w:rPr>
        <w:fldChar w:fldCharType="end"/>
      </w:r>
      <w:r>
        <w:rPr>
          <w:sz w:val="24"/>
        </w:rPr>
        <w:t xml:space="preserve"> on when work will be completed and is vital for</w:t>
      </w:r>
      <w:r>
        <w:rPr>
          <w:spacing w:val="-8"/>
          <w:sz w:val="24"/>
        </w:rPr>
        <w:t xml:space="preserve"> </w:t>
      </w:r>
      <w:r>
        <w:rPr>
          <w:sz w:val="24"/>
        </w:rPr>
        <w:t>scrum</w:t>
      </w:r>
      <w:r>
        <w:rPr>
          <w:spacing w:val="-4"/>
          <w:sz w:val="24"/>
        </w:rPr>
        <w:t xml:space="preserve"> </w:t>
      </w:r>
      <w:r>
        <w:rPr>
          <w:sz w:val="24"/>
        </w:rPr>
        <w:t>teams</w:t>
      </w:r>
      <w:r>
        <w:rPr>
          <w:spacing w:val="-3"/>
          <w:sz w:val="24"/>
        </w:rPr>
        <w:t xml:space="preserve"> </w:t>
      </w:r>
      <w:r>
        <w:rPr>
          <w:sz w:val="24"/>
        </w:rPr>
        <w:t>to</w:t>
      </w:r>
      <w:r>
        <w:rPr>
          <w:spacing w:val="-4"/>
          <w:sz w:val="24"/>
        </w:rPr>
        <w:t xml:space="preserve"> </w:t>
      </w:r>
      <w:r>
        <w:rPr>
          <w:sz w:val="24"/>
        </w:rPr>
        <w:t>plan. On</w:t>
      </w:r>
      <w:r>
        <w:rPr>
          <w:spacing w:val="-1"/>
          <w:sz w:val="24"/>
        </w:rPr>
        <w:t xml:space="preserve"> </w:t>
      </w:r>
      <w:r>
        <w:rPr>
          <w:sz w:val="24"/>
        </w:rPr>
        <w:t>your</w:t>
      </w:r>
      <w:r>
        <w:rPr>
          <w:spacing w:val="-8"/>
          <w:sz w:val="24"/>
        </w:rPr>
        <w:t xml:space="preserve"> </w:t>
      </w:r>
      <w:r>
        <w:rPr>
          <w:sz w:val="24"/>
        </w:rPr>
        <w:t>story</w:t>
      </w:r>
      <w:r>
        <w:rPr>
          <w:spacing w:val="-4"/>
          <w:sz w:val="24"/>
        </w:rPr>
        <w:t xml:space="preserve"> </w:t>
      </w:r>
      <w:r>
        <w:rPr>
          <w:sz w:val="24"/>
        </w:rPr>
        <w:t>card,</w:t>
      </w:r>
      <w:r>
        <w:rPr>
          <w:spacing w:val="-7"/>
          <w:sz w:val="24"/>
        </w:rPr>
        <w:t xml:space="preserve"> </w:t>
      </w:r>
      <w:r>
        <w:rPr>
          <w:sz w:val="24"/>
        </w:rPr>
        <w:t>this may</w:t>
      </w:r>
      <w:r>
        <w:rPr>
          <w:spacing w:val="-9"/>
          <w:sz w:val="24"/>
        </w:rPr>
        <w:t xml:space="preserve"> </w:t>
      </w:r>
      <w:r>
        <w:rPr>
          <w:sz w:val="24"/>
        </w:rPr>
        <w:t>be</w:t>
      </w:r>
      <w:r>
        <w:rPr>
          <w:spacing w:val="-2"/>
          <w:sz w:val="24"/>
        </w:rPr>
        <w:t xml:space="preserve"> </w:t>
      </w:r>
      <w:r>
        <w:rPr>
          <w:sz w:val="24"/>
        </w:rPr>
        <w:t>a</w:t>
      </w:r>
      <w:r>
        <w:rPr>
          <w:spacing w:val="-7"/>
          <w:sz w:val="24"/>
        </w:rPr>
        <w:t xml:space="preserve"> </w:t>
      </w:r>
      <w:r>
        <w:rPr>
          <w:sz w:val="24"/>
        </w:rPr>
        <w:t>number</w:t>
      </w:r>
      <w:r>
        <w:rPr>
          <w:spacing w:val="-7"/>
          <w:sz w:val="24"/>
        </w:rPr>
        <w:t xml:space="preserve"> </w:t>
      </w:r>
      <w:r>
        <w:rPr>
          <w:sz w:val="24"/>
        </w:rPr>
        <w:t>(e.g.</w:t>
      </w:r>
      <w:r>
        <w:rPr>
          <w:spacing w:val="-4"/>
          <w:sz w:val="24"/>
        </w:rPr>
        <w:t xml:space="preserve"> </w:t>
      </w:r>
      <w:r>
        <w:rPr>
          <w:sz w:val="24"/>
        </w:rPr>
        <w:t>3, 5,</w:t>
      </w:r>
      <w:r>
        <w:rPr>
          <w:spacing w:val="-4"/>
          <w:sz w:val="24"/>
        </w:rPr>
        <w:t xml:space="preserve"> </w:t>
      </w:r>
      <w:r>
        <w:rPr>
          <w:sz w:val="24"/>
        </w:rPr>
        <w:t>8,</w:t>
      </w:r>
      <w:r>
        <w:rPr>
          <w:spacing w:val="-3"/>
          <w:sz w:val="24"/>
        </w:rPr>
        <w:t xml:space="preserve"> </w:t>
      </w:r>
      <w:r>
        <w:rPr>
          <w:sz w:val="24"/>
        </w:rPr>
        <w:t>etc.)</w:t>
      </w:r>
      <w:r>
        <w:rPr>
          <w:spacing w:val="-7"/>
          <w:sz w:val="24"/>
        </w:rPr>
        <w:t xml:space="preserve"> </w:t>
      </w:r>
      <w:r>
        <w:rPr>
          <w:sz w:val="24"/>
        </w:rPr>
        <w:t>or</w:t>
      </w:r>
      <w:r>
        <w:rPr>
          <w:spacing w:val="-5"/>
          <w:sz w:val="24"/>
        </w:rPr>
        <w:t xml:space="preserve"> </w:t>
      </w:r>
      <w:r>
        <w:rPr>
          <w:sz w:val="24"/>
        </w:rPr>
        <w:t>a</w:t>
      </w:r>
      <w:r>
        <w:rPr>
          <w:spacing w:val="-7"/>
          <w:sz w:val="24"/>
        </w:rPr>
        <w:t xml:space="preserve"> </w:t>
      </w:r>
      <w:r>
        <w:rPr>
          <w:sz w:val="24"/>
        </w:rPr>
        <w:t>size</w:t>
      </w:r>
      <w:r>
        <w:rPr>
          <w:spacing w:val="-5"/>
          <w:sz w:val="24"/>
        </w:rPr>
        <w:t xml:space="preserve"> </w:t>
      </w:r>
      <w:r>
        <w:rPr>
          <w:sz w:val="24"/>
        </w:rPr>
        <w:t>(e.g.</w:t>
      </w:r>
      <w:r>
        <w:rPr>
          <w:spacing w:val="-4"/>
          <w:sz w:val="24"/>
        </w:rPr>
        <w:t xml:space="preserve"> </w:t>
      </w:r>
      <w:r>
        <w:rPr>
          <w:sz w:val="24"/>
        </w:rPr>
        <w:t>small, medium, large).</w:t>
      </w:r>
    </w:p>
    <w:p w14:paraId="5B15BD7E">
      <w:pPr>
        <w:pStyle w:val="9"/>
        <w:numPr>
          <w:ilvl w:val="0"/>
          <w:numId w:val="5"/>
        </w:numPr>
        <w:tabs>
          <w:tab w:val="left" w:pos="722"/>
        </w:tabs>
        <w:spacing w:before="0" w:after="0" w:line="240" w:lineRule="auto"/>
        <w:ind w:left="722" w:right="0" w:hanging="454"/>
        <w:jc w:val="both"/>
        <w:rPr>
          <w:sz w:val="24"/>
        </w:rPr>
      </w:pPr>
      <w:r>
        <w:rPr>
          <w:sz w:val="24"/>
        </w:rPr>
        <w:t>Acceptance</w:t>
      </w:r>
      <w:r>
        <w:rPr>
          <w:spacing w:val="-5"/>
          <w:sz w:val="24"/>
        </w:rPr>
        <w:t xml:space="preserve"> </w:t>
      </w:r>
      <w:r>
        <w:rPr>
          <w:sz w:val="24"/>
        </w:rPr>
        <w:t>criteria.</w:t>
      </w:r>
      <w:r>
        <w:rPr>
          <w:spacing w:val="1"/>
          <w:sz w:val="24"/>
        </w:rPr>
        <w:t xml:space="preserve"> </w:t>
      </w:r>
      <w:r>
        <w:rPr>
          <w:sz w:val="24"/>
        </w:rPr>
        <w:t>This</w:t>
      </w:r>
      <w:r>
        <w:rPr>
          <w:spacing w:val="-1"/>
          <w:sz w:val="24"/>
        </w:rPr>
        <w:t xml:space="preserve"> </w:t>
      </w:r>
      <w:r>
        <w:rPr>
          <w:sz w:val="24"/>
        </w:rPr>
        <w:t>is</w:t>
      </w:r>
      <w:r>
        <w:rPr>
          <w:spacing w:val="-1"/>
          <w:sz w:val="24"/>
        </w:rPr>
        <w:t xml:space="preserve"> </w:t>
      </w:r>
      <w:r>
        <w:rPr>
          <w:sz w:val="24"/>
        </w:rPr>
        <w:t>the</w:t>
      </w:r>
      <w:r>
        <w:rPr>
          <w:spacing w:val="-3"/>
          <w:sz w:val="24"/>
        </w:rPr>
        <w:t xml:space="preserve"> </w:t>
      </w:r>
      <w:r>
        <w:rPr>
          <w:sz w:val="24"/>
        </w:rPr>
        <w:t>basic</w:t>
      </w:r>
      <w:r>
        <w:rPr>
          <w:spacing w:val="-2"/>
          <w:sz w:val="24"/>
        </w:rPr>
        <w:t xml:space="preserve"> </w:t>
      </w:r>
      <w:r>
        <w:rPr>
          <w:sz w:val="24"/>
        </w:rPr>
        <w:t>benchmark</w:t>
      </w:r>
      <w:r>
        <w:rPr>
          <w:spacing w:val="-1"/>
          <w:sz w:val="24"/>
        </w:rPr>
        <w:t xml:space="preserve"> </w:t>
      </w:r>
      <w:r>
        <w:rPr>
          <w:sz w:val="24"/>
        </w:rPr>
        <w:t>that</w:t>
      </w:r>
      <w:r>
        <w:rPr>
          <w:spacing w:val="-1"/>
          <w:sz w:val="24"/>
        </w:rPr>
        <w:t xml:space="preserve"> </w:t>
      </w:r>
      <w:r>
        <w:rPr>
          <w:sz w:val="24"/>
        </w:rPr>
        <w:t>must</w:t>
      </w:r>
      <w:r>
        <w:rPr>
          <w:spacing w:val="-3"/>
          <w:sz w:val="24"/>
        </w:rPr>
        <w:t xml:space="preserve"> </w:t>
      </w:r>
      <w:r>
        <w:rPr>
          <w:sz w:val="24"/>
        </w:rPr>
        <w:t>be</w:t>
      </w:r>
      <w:r>
        <w:rPr>
          <w:spacing w:val="-3"/>
          <w:sz w:val="24"/>
        </w:rPr>
        <w:t xml:space="preserve"> </w:t>
      </w:r>
      <w:r>
        <w:rPr>
          <w:sz w:val="24"/>
        </w:rPr>
        <w:t>met</w:t>
      </w:r>
      <w:r>
        <w:rPr>
          <w:spacing w:val="-1"/>
          <w:sz w:val="24"/>
        </w:rPr>
        <w:t xml:space="preserve"> </w:t>
      </w:r>
      <w:r>
        <w:rPr>
          <w:sz w:val="24"/>
        </w:rPr>
        <w:t>to</w:t>
      </w:r>
      <w:r>
        <w:rPr>
          <w:spacing w:val="-4"/>
          <w:sz w:val="24"/>
        </w:rPr>
        <w:t xml:space="preserve"> </w:t>
      </w:r>
      <w:r>
        <w:rPr>
          <w:sz w:val="24"/>
        </w:rPr>
        <w:t>consider</w:t>
      </w:r>
      <w:r>
        <w:rPr>
          <w:spacing w:val="-3"/>
          <w:sz w:val="24"/>
        </w:rPr>
        <w:t xml:space="preserve"> </w:t>
      </w:r>
      <w:r>
        <w:rPr>
          <w:sz w:val="24"/>
        </w:rPr>
        <w:t>this card</w:t>
      </w:r>
      <w:r>
        <w:rPr>
          <w:spacing w:val="-2"/>
          <w:sz w:val="24"/>
        </w:rPr>
        <w:t xml:space="preserve"> complete.</w:t>
      </w:r>
    </w:p>
    <w:sectPr>
      <w:pgSz w:w="12240" w:h="15840"/>
      <w:pgMar w:top="700" w:right="720" w:bottom="460" w:left="720" w:header="415" w:footer="273"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Symbol">
    <w:panose1 w:val="05050102010706020507"/>
    <w:charset w:val="02"/>
    <w:family w:val="decorative"/>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F5FF3">
    <w:pPr>
      <w:pStyle w:val="7"/>
      <w:spacing w:line="14" w:lineRule="auto"/>
      <w:rPr>
        <w:sz w:val="20"/>
      </w:rPr>
    </w:pPr>
    <w:r>
      <w:rPr>
        <w:sz w:val="20"/>
      </w:rPr>
      <mc:AlternateContent>
        <mc:Choice Requires="wps">
          <w:drawing>
            <wp:anchor distT="0" distB="0" distL="0" distR="0" simplePos="0" relativeHeight="251661312" behindDoc="1" locked="0" layoutInCell="1" allowOverlap="1">
              <wp:simplePos x="0" y="0"/>
              <wp:positionH relativeFrom="page">
                <wp:posOffset>616585</wp:posOffset>
              </wp:positionH>
              <wp:positionV relativeFrom="page">
                <wp:posOffset>9745345</wp:posOffset>
              </wp:positionV>
              <wp:extent cx="692150" cy="165735"/>
              <wp:effectExtent l="0" t="0" r="0" b="0"/>
              <wp:wrapNone/>
              <wp:docPr id="2" name="Textbox 2"/>
              <wp:cNvGraphicFramePr/>
              <a:graphic xmlns:a="http://schemas.openxmlformats.org/drawingml/2006/main">
                <a:graphicData uri="http://schemas.microsoft.com/office/word/2010/wordprocessingShape">
                  <wps:wsp>
                    <wps:cNvSpPr txBox="1"/>
                    <wps:spPr>
                      <a:xfrm>
                        <a:off x="0" y="0"/>
                        <a:ext cx="692150" cy="165735"/>
                      </a:xfrm>
                      <a:prstGeom prst="rect">
                        <a:avLst/>
                      </a:prstGeom>
                    </wps:spPr>
                    <wps:txbx>
                      <w:txbxContent>
                        <w:p w14:paraId="66C6324D">
                          <w:pPr>
                            <w:spacing w:before="0" w:line="245" w:lineRule="exact"/>
                            <w:ind w:left="20" w:right="0" w:firstLine="0"/>
                            <w:jc w:val="left"/>
                            <w:rPr>
                              <w:rFonts w:ascii="Calibri"/>
                              <w:b/>
                              <w:sz w:val="22"/>
                            </w:rPr>
                          </w:pPr>
                          <w:r>
                            <w:rPr>
                              <w:rFonts w:ascii="Calibri"/>
                              <w:color w:val="7D7D7D"/>
                              <w:sz w:val="22"/>
                            </w:rPr>
                            <w:t>P</w:t>
                          </w:r>
                          <w:r>
                            <w:rPr>
                              <w:rFonts w:ascii="Calibri"/>
                              <w:color w:val="7D7D7D"/>
                              <w:spacing w:val="13"/>
                              <w:sz w:val="22"/>
                            </w:rPr>
                            <w:t xml:space="preserve"> </w:t>
                          </w:r>
                          <w:r>
                            <w:rPr>
                              <w:rFonts w:ascii="Calibri"/>
                              <w:color w:val="7D7D7D"/>
                              <w:sz w:val="22"/>
                            </w:rPr>
                            <w:t>a</w:t>
                          </w:r>
                          <w:r>
                            <w:rPr>
                              <w:rFonts w:ascii="Calibri"/>
                              <w:color w:val="7D7D7D"/>
                              <w:spacing w:val="8"/>
                              <w:sz w:val="22"/>
                            </w:rPr>
                            <w:t xml:space="preserve"> </w:t>
                          </w:r>
                          <w:r>
                            <w:rPr>
                              <w:rFonts w:ascii="Calibri"/>
                              <w:color w:val="7D7D7D"/>
                              <w:sz w:val="22"/>
                            </w:rPr>
                            <w:t>g</w:t>
                          </w:r>
                          <w:r>
                            <w:rPr>
                              <w:rFonts w:ascii="Calibri"/>
                              <w:color w:val="7D7D7D"/>
                              <w:spacing w:val="9"/>
                              <w:sz w:val="22"/>
                            </w:rPr>
                            <w:t xml:space="preserve"> </w:t>
                          </w:r>
                          <w:r>
                            <w:rPr>
                              <w:rFonts w:ascii="Calibri"/>
                              <w:color w:val="7D7D7D"/>
                              <w:sz w:val="22"/>
                            </w:rPr>
                            <w:t>e</w:t>
                          </w:r>
                          <w:r>
                            <w:rPr>
                              <w:rFonts w:ascii="Calibri"/>
                              <w:color w:val="7D7D7D"/>
                              <w:spacing w:val="13"/>
                              <w:sz w:val="22"/>
                            </w:rPr>
                            <w:t xml:space="preserve"> </w:t>
                          </w:r>
                          <w:r>
                            <w:rPr>
                              <w:rFonts w:ascii="Calibri"/>
                              <w:sz w:val="22"/>
                            </w:rPr>
                            <w:t>|</w:t>
                          </w:r>
                          <w:r>
                            <w:rPr>
                              <w:rFonts w:ascii="Calibri"/>
                              <w:spacing w:val="-5"/>
                              <w:sz w:val="22"/>
                            </w:rPr>
                            <w:t xml:space="preserve"> </w:t>
                          </w:r>
                          <w:r>
                            <w:rPr>
                              <w:rFonts w:ascii="Calibri"/>
                              <w:b/>
                              <w:spacing w:val="-5"/>
                              <w:sz w:val="22"/>
                            </w:rPr>
                            <w:fldChar w:fldCharType="begin"/>
                          </w:r>
                          <w:r>
                            <w:rPr>
                              <w:rFonts w:ascii="Calibri"/>
                              <w:b/>
                              <w:spacing w:val="-5"/>
                              <w:sz w:val="22"/>
                            </w:rPr>
                            <w:instrText xml:space="preserve"> PAGE </w:instrText>
                          </w:r>
                          <w:r>
                            <w:rPr>
                              <w:rFonts w:ascii="Calibri"/>
                              <w:b/>
                              <w:spacing w:val="-5"/>
                              <w:sz w:val="22"/>
                            </w:rPr>
                            <w:fldChar w:fldCharType="separate"/>
                          </w:r>
                          <w:r>
                            <w:rPr>
                              <w:rFonts w:ascii="Calibri"/>
                              <w:b/>
                              <w:spacing w:val="-5"/>
                              <w:sz w:val="22"/>
                            </w:rPr>
                            <w:t>10</w:t>
                          </w:r>
                          <w:r>
                            <w:rPr>
                              <w:rFonts w:ascii="Calibri"/>
                              <w:b/>
                              <w:spacing w:val="-5"/>
                              <w:sz w:val="22"/>
                            </w:rPr>
                            <w:fldChar w:fldCharType="end"/>
                          </w:r>
                        </w:p>
                      </w:txbxContent>
                    </wps:txbx>
                    <wps:bodyPr wrap="square" lIns="0" tIns="0" rIns="0" bIns="0" rtlCol="0">
                      <a:noAutofit/>
                    </wps:bodyPr>
                  </wps:wsp>
                </a:graphicData>
              </a:graphic>
            </wp:anchor>
          </w:drawing>
        </mc:Choice>
        <mc:Fallback>
          <w:pict>
            <v:shape id="Textbox 2" o:spid="_x0000_s1026" o:spt="202" type="#_x0000_t202" style="position:absolute;left:0pt;margin-left:48.55pt;margin-top:767.35pt;height:13.05pt;width:54.5pt;mso-position-horizontal-relative:page;mso-position-vertical-relative:page;z-index:-251655168;mso-width-relative:page;mso-height-relative:page;" filled="f" stroked="f" coordsize="21600,21600" o:gfxdata="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O&#10;/5k72QAAAAwBAAAPAAAAAAAAAAEAIAAAACIAAABkcnMvZG93bnJldi54bWxQSwECFAAUAAAACACH&#10;TuJA/k7ZQbEBAABzAwAADgAAAAAAAAABACAAAAAoAQAAZHJzL2Uyb0RvYy54bWxQSwUGAAAAAAYA&#10;BgBZAQAASwUAAAAA&#10;">
              <v:fill on="f" focussize="0,0"/>
              <v:stroke on="f"/>
              <v:imagedata o:title=""/>
              <o:lock v:ext="edit" aspectratio="f"/>
              <v:textbox inset="0mm,0mm,0mm,0mm">
                <w:txbxContent>
                  <w:p w14:paraId="66C6324D">
                    <w:pPr>
                      <w:spacing w:before="0" w:line="245" w:lineRule="exact"/>
                      <w:ind w:left="20" w:right="0" w:firstLine="0"/>
                      <w:jc w:val="left"/>
                      <w:rPr>
                        <w:rFonts w:ascii="Calibri"/>
                        <w:b/>
                        <w:sz w:val="22"/>
                      </w:rPr>
                    </w:pPr>
                    <w:r>
                      <w:rPr>
                        <w:rFonts w:ascii="Calibri"/>
                        <w:color w:val="7D7D7D"/>
                        <w:sz w:val="22"/>
                      </w:rPr>
                      <w:t>P</w:t>
                    </w:r>
                    <w:r>
                      <w:rPr>
                        <w:rFonts w:ascii="Calibri"/>
                        <w:color w:val="7D7D7D"/>
                        <w:spacing w:val="13"/>
                        <w:sz w:val="22"/>
                      </w:rPr>
                      <w:t xml:space="preserve"> </w:t>
                    </w:r>
                    <w:r>
                      <w:rPr>
                        <w:rFonts w:ascii="Calibri"/>
                        <w:color w:val="7D7D7D"/>
                        <w:sz w:val="22"/>
                      </w:rPr>
                      <w:t>a</w:t>
                    </w:r>
                    <w:r>
                      <w:rPr>
                        <w:rFonts w:ascii="Calibri"/>
                        <w:color w:val="7D7D7D"/>
                        <w:spacing w:val="8"/>
                        <w:sz w:val="22"/>
                      </w:rPr>
                      <w:t xml:space="preserve"> </w:t>
                    </w:r>
                    <w:r>
                      <w:rPr>
                        <w:rFonts w:ascii="Calibri"/>
                        <w:color w:val="7D7D7D"/>
                        <w:sz w:val="22"/>
                      </w:rPr>
                      <w:t>g</w:t>
                    </w:r>
                    <w:r>
                      <w:rPr>
                        <w:rFonts w:ascii="Calibri"/>
                        <w:color w:val="7D7D7D"/>
                        <w:spacing w:val="9"/>
                        <w:sz w:val="22"/>
                      </w:rPr>
                      <w:t xml:space="preserve"> </w:t>
                    </w:r>
                    <w:r>
                      <w:rPr>
                        <w:rFonts w:ascii="Calibri"/>
                        <w:color w:val="7D7D7D"/>
                        <w:sz w:val="22"/>
                      </w:rPr>
                      <w:t>e</w:t>
                    </w:r>
                    <w:r>
                      <w:rPr>
                        <w:rFonts w:ascii="Calibri"/>
                        <w:color w:val="7D7D7D"/>
                        <w:spacing w:val="13"/>
                        <w:sz w:val="22"/>
                      </w:rPr>
                      <w:t xml:space="preserve"> </w:t>
                    </w:r>
                    <w:r>
                      <w:rPr>
                        <w:rFonts w:ascii="Calibri"/>
                        <w:sz w:val="22"/>
                      </w:rPr>
                      <w:t>|</w:t>
                    </w:r>
                    <w:r>
                      <w:rPr>
                        <w:rFonts w:ascii="Calibri"/>
                        <w:spacing w:val="-5"/>
                        <w:sz w:val="22"/>
                      </w:rPr>
                      <w:t xml:space="preserve"> </w:t>
                    </w:r>
                    <w:r>
                      <w:rPr>
                        <w:rFonts w:ascii="Calibri"/>
                        <w:b/>
                        <w:spacing w:val="-5"/>
                        <w:sz w:val="22"/>
                      </w:rPr>
                      <w:fldChar w:fldCharType="begin"/>
                    </w:r>
                    <w:r>
                      <w:rPr>
                        <w:rFonts w:ascii="Calibri"/>
                        <w:b/>
                        <w:spacing w:val="-5"/>
                        <w:sz w:val="22"/>
                      </w:rPr>
                      <w:instrText xml:space="preserve"> PAGE </w:instrText>
                    </w:r>
                    <w:r>
                      <w:rPr>
                        <w:rFonts w:ascii="Calibri"/>
                        <w:b/>
                        <w:spacing w:val="-5"/>
                        <w:sz w:val="22"/>
                      </w:rPr>
                      <w:fldChar w:fldCharType="separate"/>
                    </w:r>
                    <w:r>
                      <w:rPr>
                        <w:rFonts w:ascii="Calibri"/>
                        <w:b/>
                        <w:spacing w:val="-5"/>
                        <w:sz w:val="22"/>
                      </w:rPr>
                      <w:t>10</w:t>
                    </w:r>
                    <w:r>
                      <w:rPr>
                        <w:rFonts w:ascii="Calibri"/>
                        <w:b/>
                        <w:spacing w:val="-5"/>
                        <w:sz w:val="22"/>
                      </w:rPr>
                      <w:fldChar w:fldCharType="end"/>
                    </w:r>
                  </w:p>
                </w:txbxContent>
              </v:textbox>
            </v:shape>
          </w:pict>
        </mc:Fallback>
      </mc:AlternateContent>
    </w:r>
    <w:r>
      <w:rPr>
        <w:sz w:val="20"/>
      </w:rPr>
      <mc:AlternateContent>
        <mc:Choice Requires="wps">
          <w:drawing>
            <wp:anchor distT="0" distB="0" distL="0" distR="0" simplePos="0" relativeHeight="251661312" behindDoc="1" locked="0" layoutInCell="1" allowOverlap="1">
              <wp:simplePos x="0" y="0"/>
              <wp:positionH relativeFrom="page">
                <wp:posOffset>3360420</wp:posOffset>
              </wp:positionH>
              <wp:positionV relativeFrom="page">
                <wp:posOffset>9745345</wp:posOffset>
              </wp:positionV>
              <wp:extent cx="1105535" cy="165735"/>
              <wp:effectExtent l="0" t="0" r="0" b="0"/>
              <wp:wrapNone/>
              <wp:docPr id="3" name="Textbox 3"/>
              <wp:cNvGraphicFramePr/>
              <a:graphic xmlns:a="http://schemas.openxmlformats.org/drawingml/2006/main">
                <a:graphicData uri="http://schemas.microsoft.com/office/word/2010/wordprocessingShape">
                  <wps:wsp>
                    <wps:cNvSpPr txBox="1"/>
                    <wps:spPr>
                      <a:xfrm>
                        <a:off x="0" y="0"/>
                        <a:ext cx="1105535" cy="165735"/>
                      </a:xfrm>
                      <a:prstGeom prst="rect">
                        <a:avLst/>
                      </a:prstGeom>
                    </wps:spPr>
                    <wps:txbx>
                      <w:txbxContent>
                        <w:p w14:paraId="7DFB6264">
                          <w:pPr>
                            <w:spacing w:before="0" w:line="245" w:lineRule="exact"/>
                            <w:ind w:left="20" w:right="0" w:firstLine="0"/>
                            <w:jc w:val="left"/>
                            <w:rPr>
                              <w:rFonts w:ascii="Calibri"/>
                              <w:sz w:val="22"/>
                            </w:rPr>
                          </w:pPr>
                          <w:r>
                            <w:rPr>
                              <w:rFonts w:ascii="Calibri"/>
                              <w:sz w:val="22"/>
                            </w:rPr>
                            <w:t>Agile</w:t>
                          </w:r>
                          <w:r>
                            <w:rPr>
                              <w:rFonts w:ascii="Calibri"/>
                              <w:spacing w:val="-5"/>
                              <w:sz w:val="22"/>
                            </w:rPr>
                            <w:t xml:space="preserve"> </w:t>
                          </w:r>
                          <w:r>
                            <w:rPr>
                              <w:rFonts w:ascii="Calibri"/>
                              <w:spacing w:val="-2"/>
                              <w:sz w:val="22"/>
                            </w:rPr>
                            <w:t>Development</w:t>
                          </w:r>
                        </w:p>
                      </w:txbxContent>
                    </wps:txbx>
                    <wps:bodyPr wrap="square" lIns="0" tIns="0" rIns="0" bIns="0" rtlCol="0">
                      <a:noAutofit/>
                    </wps:bodyPr>
                  </wps:wsp>
                </a:graphicData>
              </a:graphic>
            </wp:anchor>
          </w:drawing>
        </mc:Choice>
        <mc:Fallback>
          <w:pict>
            <v:shape id="Textbox 3" o:spid="_x0000_s1026" o:spt="202" type="#_x0000_t202" style="position:absolute;left:0pt;margin-left:264.6pt;margin-top:767.35pt;height:13.05pt;width:87.05pt;mso-position-horizontal-relative:page;mso-position-vertical-relative:page;z-index:-251655168;mso-width-relative:page;mso-height-relative:page;" filled="f" stroked="f" coordsize="21600,21600" o:gfxdata="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JJqLgPbAAAADQEAAA8AAAAAAAAAAQAgAAAAIgAAAGRycy9kb3ducmV2LnhtbFBLAQIUABQAAAAI&#10;AIdO4kBxiPaIsQEAAHQDAAAOAAAAAAAAAAEAIAAAACoBAABkcnMvZTJvRG9jLnhtbFBLBQYAAAAA&#10;BgAGAFkBAABNBQAAAAA=&#10;">
              <v:fill on="f" focussize="0,0"/>
              <v:stroke on="f"/>
              <v:imagedata o:title=""/>
              <o:lock v:ext="edit" aspectratio="f"/>
              <v:textbox inset="0mm,0mm,0mm,0mm">
                <w:txbxContent>
                  <w:p w14:paraId="7DFB6264">
                    <w:pPr>
                      <w:spacing w:before="0" w:line="245" w:lineRule="exact"/>
                      <w:ind w:left="20" w:right="0" w:firstLine="0"/>
                      <w:jc w:val="left"/>
                      <w:rPr>
                        <w:rFonts w:ascii="Calibri"/>
                        <w:sz w:val="22"/>
                      </w:rPr>
                    </w:pPr>
                    <w:r>
                      <w:rPr>
                        <w:rFonts w:ascii="Calibri"/>
                        <w:sz w:val="22"/>
                      </w:rPr>
                      <w:t>Agile</w:t>
                    </w:r>
                    <w:r>
                      <w:rPr>
                        <w:rFonts w:ascii="Calibri"/>
                        <w:spacing w:val="-5"/>
                        <w:sz w:val="22"/>
                      </w:rPr>
                      <w:t xml:space="preserve"> </w:t>
                    </w:r>
                    <w:r>
                      <w:rPr>
                        <w:rFonts w:ascii="Calibri"/>
                        <w:spacing w:val="-2"/>
                        <w:sz w:val="22"/>
                      </w:rPr>
                      <w:t>Development</w:t>
                    </w:r>
                  </w:p>
                </w:txbxContent>
              </v:textbox>
            </v:shape>
          </w:pict>
        </mc:Fallback>
      </mc:AlternateContent>
    </w:r>
    <w:r>
      <w:rPr>
        <w:sz w:val="20"/>
      </w:rPr>
      <mc:AlternateContent>
        <mc:Choice Requires="wps">
          <w:drawing>
            <wp:anchor distT="0" distB="0" distL="0" distR="0" simplePos="0" relativeHeight="251662336" behindDoc="1" locked="0" layoutInCell="1" allowOverlap="1">
              <wp:simplePos x="0" y="0"/>
              <wp:positionH relativeFrom="page">
                <wp:posOffset>5646420</wp:posOffset>
              </wp:positionH>
              <wp:positionV relativeFrom="page">
                <wp:posOffset>9745345</wp:posOffset>
              </wp:positionV>
              <wp:extent cx="1248410" cy="165735"/>
              <wp:effectExtent l="0" t="0" r="0" b="0"/>
              <wp:wrapNone/>
              <wp:docPr id="4" name="Textbox 4"/>
              <wp:cNvGraphicFramePr/>
              <a:graphic xmlns:a="http://schemas.openxmlformats.org/drawingml/2006/main">
                <a:graphicData uri="http://schemas.microsoft.com/office/word/2010/wordprocessingShape">
                  <wps:wsp>
                    <wps:cNvSpPr txBox="1"/>
                    <wps:spPr>
                      <a:xfrm>
                        <a:off x="0" y="0"/>
                        <a:ext cx="1248410" cy="165735"/>
                      </a:xfrm>
                      <a:prstGeom prst="rect">
                        <a:avLst/>
                      </a:prstGeom>
                    </wps:spPr>
                    <wps:txbx>
                      <w:txbxContent>
                        <w:p w14:paraId="355A1B63">
                          <w:pPr>
                            <w:spacing w:before="0" w:line="245" w:lineRule="exact"/>
                            <w:ind w:left="20" w:right="0" w:firstLine="0"/>
                            <w:jc w:val="left"/>
                            <w:rPr>
                              <w:rFonts w:ascii="Calibri"/>
                              <w:sz w:val="22"/>
                            </w:rPr>
                          </w:pPr>
                          <w:r>
                            <w:rPr>
                              <w:rFonts w:ascii="Calibri"/>
                              <w:sz w:val="22"/>
                            </w:rPr>
                            <w:t>DEPARTMENT</w:t>
                          </w:r>
                          <w:r>
                            <w:rPr>
                              <w:rFonts w:ascii="Calibri"/>
                              <w:spacing w:val="-8"/>
                              <w:sz w:val="22"/>
                            </w:rPr>
                            <w:t xml:space="preserve"> </w:t>
                          </w:r>
                          <w:r>
                            <w:rPr>
                              <w:rFonts w:ascii="Calibri"/>
                              <w:sz w:val="22"/>
                            </w:rPr>
                            <w:t>OF</w:t>
                          </w:r>
                          <w:r>
                            <w:rPr>
                              <w:rFonts w:ascii="Calibri"/>
                              <w:spacing w:val="-6"/>
                              <w:sz w:val="22"/>
                            </w:rPr>
                            <w:t xml:space="preserve"> </w:t>
                          </w:r>
                          <w:r>
                            <w:rPr>
                              <w:rFonts w:ascii="Calibri"/>
                              <w:spacing w:val="-5"/>
                              <w:sz w:val="22"/>
                            </w:rPr>
                            <w:t>CSE</w:t>
                          </w:r>
                        </w:p>
                      </w:txbxContent>
                    </wps:txbx>
                    <wps:bodyPr wrap="square" lIns="0" tIns="0" rIns="0" bIns="0" rtlCol="0">
                      <a:noAutofit/>
                    </wps:bodyPr>
                  </wps:wsp>
                </a:graphicData>
              </a:graphic>
            </wp:anchor>
          </w:drawing>
        </mc:Choice>
        <mc:Fallback>
          <w:pict>
            <v:shape id="Textbox 4" o:spid="_x0000_s1026" o:spt="202" type="#_x0000_t202" style="position:absolute;left:0pt;margin-left:444.6pt;margin-top:767.35pt;height:13.05pt;width:98.3pt;mso-position-horizontal-relative:page;mso-position-vertical-relative:page;z-index:-251654144;mso-width-relative:page;mso-height-relative:page;" filled="f" stroked="f" coordsize="21600,21600" o:gfxdata="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MVpGv2wAAAA4BAAAPAAAAAAAAAAEAIAAAACIAAABkcnMvZG93bnJldi54bWxQSwECFAAUAAAA&#10;CACHTuJAm+1T77IBAAB0AwAADgAAAAAAAAABACAAAAAqAQAAZHJzL2Uyb0RvYy54bWxQSwUGAAAA&#10;AAYABgBZAQAATgUAAAAA&#10;">
              <v:fill on="f" focussize="0,0"/>
              <v:stroke on="f"/>
              <v:imagedata o:title=""/>
              <o:lock v:ext="edit" aspectratio="f"/>
              <v:textbox inset="0mm,0mm,0mm,0mm">
                <w:txbxContent>
                  <w:p w14:paraId="355A1B63">
                    <w:pPr>
                      <w:spacing w:before="0" w:line="245" w:lineRule="exact"/>
                      <w:ind w:left="20" w:right="0" w:firstLine="0"/>
                      <w:jc w:val="left"/>
                      <w:rPr>
                        <w:rFonts w:ascii="Calibri"/>
                        <w:sz w:val="22"/>
                      </w:rPr>
                    </w:pPr>
                    <w:r>
                      <w:rPr>
                        <w:rFonts w:ascii="Calibri"/>
                        <w:sz w:val="22"/>
                      </w:rPr>
                      <w:t>DEPARTMENT</w:t>
                    </w:r>
                    <w:r>
                      <w:rPr>
                        <w:rFonts w:ascii="Calibri"/>
                        <w:spacing w:val="-8"/>
                        <w:sz w:val="22"/>
                      </w:rPr>
                      <w:t xml:space="preserve"> </w:t>
                    </w:r>
                    <w:r>
                      <w:rPr>
                        <w:rFonts w:ascii="Calibri"/>
                        <w:sz w:val="22"/>
                      </w:rPr>
                      <w:t>OF</w:t>
                    </w:r>
                    <w:r>
                      <w:rPr>
                        <w:rFonts w:ascii="Calibri"/>
                        <w:spacing w:val="-6"/>
                        <w:sz w:val="22"/>
                      </w:rPr>
                      <w:t xml:space="preserve"> </w:t>
                    </w:r>
                    <w:r>
                      <w:rPr>
                        <w:rFonts w:ascii="Calibri"/>
                        <w:spacing w:val="-5"/>
                        <w:sz w:val="22"/>
                      </w:rPr>
                      <w:t>CSE</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F72649">
    <w:pPr>
      <w:pStyle w:val="7"/>
      <w:spacing w:line="14" w:lineRule="auto"/>
      <w:rPr>
        <w:sz w:val="20"/>
      </w:rPr>
    </w:pPr>
    <w:r>
      <w:rPr>
        <w:sz w:val="20"/>
      </w:rPr>
      <mc:AlternateContent>
        <mc:Choice Requires="wps">
          <w:drawing>
            <wp:anchor distT="0" distB="0" distL="0" distR="0" simplePos="0" relativeHeight="251660288" behindDoc="1" locked="0" layoutInCell="1" allowOverlap="1">
              <wp:simplePos x="0" y="0"/>
              <wp:positionH relativeFrom="page">
                <wp:posOffset>4285615</wp:posOffset>
              </wp:positionH>
              <wp:positionV relativeFrom="page">
                <wp:posOffset>250825</wp:posOffset>
              </wp:positionV>
              <wp:extent cx="2979420" cy="165735"/>
              <wp:effectExtent l="0" t="0" r="0" b="0"/>
              <wp:wrapNone/>
              <wp:docPr id="1" name="Textbox 1"/>
              <wp:cNvGraphicFramePr/>
              <a:graphic xmlns:a="http://schemas.openxmlformats.org/drawingml/2006/main">
                <a:graphicData uri="http://schemas.microsoft.com/office/word/2010/wordprocessingShape">
                  <wps:wsp>
                    <wps:cNvSpPr txBox="1"/>
                    <wps:spPr>
                      <a:xfrm>
                        <a:off x="0" y="0"/>
                        <a:ext cx="2979420" cy="165735"/>
                      </a:xfrm>
                      <a:prstGeom prst="rect">
                        <a:avLst/>
                      </a:prstGeom>
                    </wps:spPr>
                    <wps:txbx>
                      <w:txbxContent>
                        <w:p w14:paraId="7BF4C687"/>
                      </w:txbxContent>
                    </wps:txbx>
                    <wps:bodyPr wrap="square" lIns="0" tIns="0" rIns="0" bIns="0" rtlCol="0">
                      <a:noAutofit/>
                    </wps:bodyPr>
                  </wps:wsp>
                </a:graphicData>
              </a:graphic>
            </wp:anchor>
          </w:drawing>
        </mc:Choice>
        <mc:Fallback>
          <w:pict>
            <v:shape id="Textbox 1" o:spid="_x0000_s1026" o:spt="202" type="#_x0000_t202" style="position:absolute;left:0pt;margin-left:337.45pt;margin-top:19.75pt;height:13.05pt;width:234.6pt;mso-position-horizontal-relative:page;mso-position-vertical-relative:page;z-index:-251656192;mso-width-relative:page;mso-height-relative:page;" filled="f" stroked="f" coordsize="21600,21600" o:gfxdata="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c/dXu9kAAAAKAQAADwAAAAAAAAABACAAAAAiAAAAZHJzL2Rvd25yZXYueG1sUEsBAhQAFAAAAAgA&#10;h07iQKxaqhSyAQAAdAMAAA4AAAAAAAAAAQAgAAAAKAEAAGRycy9lMm9Eb2MueG1sUEsFBgAAAAAG&#10;AAYAWQEAAEwFAAAAAA==&#10;">
              <v:fill on="f" focussize="0,0"/>
              <v:stroke on="f"/>
              <v:imagedata o:title=""/>
              <o:lock v:ext="edit" aspectratio="f"/>
              <v:textbox inset="0mm,0mm,0mm,0mm">
                <w:txbxContent>
                  <w:p w14:paraId="7BF4C687"/>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lvlText w:val="%1."/>
      <w:lvlJc w:val="left"/>
      <w:pPr>
        <w:ind w:left="722" w:hanging="45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728" w:hanging="455"/>
      </w:pPr>
      <w:rPr>
        <w:rFonts w:hint="default"/>
        <w:lang w:val="en-US" w:eastAsia="en-US" w:bidi="ar-SA"/>
      </w:rPr>
    </w:lvl>
    <w:lvl w:ilvl="2" w:tentative="0">
      <w:start w:val="0"/>
      <w:numFmt w:val="bullet"/>
      <w:lvlText w:val="•"/>
      <w:lvlJc w:val="left"/>
      <w:pPr>
        <w:ind w:left="2736" w:hanging="455"/>
      </w:pPr>
      <w:rPr>
        <w:rFonts w:hint="default"/>
        <w:lang w:val="en-US" w:eastAsia="en-US" w:bidi="ar-SA"/>
      </w:rPr>
    </w:lvl>
    <w:lvl w:ilvl="3" w:tentative="0">
      <w:start w:val="0"/>
      <w:numFmt w:val="bullet"/>
      <w:lvlText w:val="•"/>
      <w:lvlJc w:val="left"/>
      <w:pPr>
        <w:ind w:left="3744" w:hanging="455"/>
      </w:pPr>
      <w:rPr>
        <w:rFonts w:hint="default"/>
        <w:lang w:val="en-US" w:eastAsia="en-US" w:bidi="ar-SA"/>
      </w:rPr>
    </w:lvl>
    <w:lvl w:ilvl="4" w:tentative="0">
      <w:start w:val="0"/>
      <w:numFmt w:val="bullet"/>
      <w:lvlText w:val="•"/>
      <w:lvlJc w:val="left"/>
      <w:pPr>
        <w:ind w:left="4752" w:hanging="455"/>
      </w:pPr>
      <w:rPr>
        <w:rFonts w:hint="default"/>
        <w:lang w:val="en-US" w:eastAsia="en-US" w:bidi="ar-SA"/>
      </w:rPr>
    </w:lvl>
    <w:lvl w:ilvl="5" w:tentative="0">
      <w:start w:val="0"/>
      <w:numFmt w:val="bullet"/>
      <w:lvlText w:val="•"/>
      <w:lvlJc w:val="left"/>
      <w:pPr>
        <w:ind w:left="5760" w:hanging="455"/>
      </w:pPr>
      <w:rPr>
        <w:rFonts w:hint="default"/>
        <w:lang w:val="en-US" w:eastAsia="en-US" w:bidi="ar-SA"/>
      </w:rPr>
    </w:lvl>
    <w:lvl w:ilvl="6" w:tentative="0">
      <w:start w:val="0"/>
      <w:numFmt w:val="bullet"/>
      <w:lvlText w:val="•"/>
      <w:lvlJc w:val="left"/>
      <w:pPr>
        <w:ind w:left="6768" w:hanging="455"/>
      </w:pPr>
      <w:rPr>
        <w:rFonts w:hint="default"/>
        <w:lang w:val="en-US" w:eastAsia="en-US" w:bidi="ar-SA"/>
      </w:rPr>
    </w:lvl>
    <w:lvl w:ilvl="7" w:tentative="0">
      <w:start w:val="0"/>
      <w:numFmt w:val="bullet"/>
      <w:lvlText w:val="•"/>
      <w:lvlJc w:val="left"/>
      <w:pPr>
        <w:ind w:left="7776" w:hanging="455"/>
      </w:pPr>
      <w:rPr>
        <w:rFonts w:hint="default"/>
        <w:lang w:val="en-US" w:eastAsia="en-US" w:bidi="ar-SA"/>
      </w:rPr>
    </w:lvl>
    <w:lvl w:ilvl="8" w:tentative="0">
      <w:start w:val="0"/>
      <w:numFmt w:val="bullet"/>
      <w:lvlText w:val="•"/>
      <w:lvlJc w:val="left"/>
      <w:pPr>
        <w:ind w:left="8784" w:hanging="455"/>
      </w:pPr>
      <w:rPr>
        <w:rFonts w:hint="default"/>
        <w:lang w:val="en-US" w:eastAsia="en-US" w:bidi="ar-SA"/>
      </w:rPr>
    </w:lvl>
  </w:abstractNum>
  <w:abstractNum w:abstractNumId="1">
    <w:nsid w:val="BF205925"/>
    <w:multiLevelType w:val="multilevel"/>
    <w:tmpl w:val="BF205925"/>
    <w:lvl w:ilvl="0" w:tentative="0">
      <w:start w:val="0"/>
      <w:numFmt w:val="bullet"/>
      <w:lvlText w:val=""/>
      <w:lvlJc w:val="left"/>
      <w:pPr>
        <w:ind w:left="1039" w:hanging="312"/>
      </w:pPr>
      <w:rPr>
        <w:rFonts w:hint="default" w:ascii="Symbol" w:hAnsi="Symbol" w:eastAsia="Symbol" w:cs="Symbol"/>
        <w:b w:val="0"/>
        <w:bCs w:val="0"/>
        <w:i w:val="0"/>
        <w:iCs w:val="0"/>
        <w:spacing w:val="0"/>
        <w:w w:val="97"/>
        <w:sz w:val="20"/>
        <w:szCs w:val="20"/>
        <w:lang w:val="en-US" w:eastAsia="en-US" w:bidi="ar-SA"/>
      </w:rPr>
    </w:lvl>
    <w:lvl w:ilvl="1" w:tentative="0">
      <w:start w:val="0"/>
      <w:numFmt w:val="bullet"/>
      <w:lvlText w:val="•"/>
      <w:lvlJc w:val="left"/>
      <w:pPr>
        <w:ind w:left="2016" w:hanging="312"/>
      </w:pPr>
      <w:rPr>
        <w:rFonts w:hint="default"/>
        <w:lang w:val="en-US" w:eastAsia="en-US" w:bidi="ar-SA"/>
      </w:rPr>
    </w:lvl>
    <w:lvl w:ilvl="2" w:tentative="0">
      <w:start w:val="0"/>
      <w:numFmt w:val="bullet"/>
      <w:lvlText w:val="•"/>
      <w:lvlJc w:val="left"/>
      <w:pPr>
        <w:ind w:left="2992" w:hanging="312"/>
      </w:pPr>
      <w:rPr>
        <w:rFonts w:hint="default"/>
        <w:lang w:val="en-US" w:eastAsia="en-US" w:bidi="ar-SA"/>
      </w:rPr>
    </w:lvl>
    <w:lvl w:ilvl="3" w:tentative="0">
      <w:start w:val="0"/>
      <w:numFmt w:val="bullet"/>
      <w:lvlText w:val="•"/>
      <w:lvlJc w:val="left"/>
      <w:pPr>
        <w:ind w:left="3968" w:hanging="312"/>
      </w:pPr>
      <w:rPr>
        <w:rFonts w:hint="default"/>
        <w:lang w:val="en-US" w:eastAsia="en-US" w:bidi="ar-SA"/>
      </w:rPr>
    </w:lvl>
    <w:lvl w:ilvl="4" w:tentative="0">
      <w:start w:val="0"/>
      <w:numFmt w:val="bullet"/>
      <w:lvlText w:val="•"/>
      <w:lvlJc w:val="left"/>
      <w:pPr>
        <w:ind w:left="4944" w:hanging="312"/>
      </w:pPr>
      <w:rPr>
        <w:rFonts w:hint="default"/>
        <w:lang w:val="en-US" w:eastAsia="en-US" w:bidi="ar-SA"/>
      </w:rPr>
    </w:lvl>
    <w:lvl w:ilvl="5" w:tentative="0">
      <w:start w:val="0"/>
      <w:numFmt w:val="bullet"/>
      <w:lvlText w:val="•"/>
      <w:lvlJc w:val="left"/>
      <w:pPr>
        <w:ind w:left="5920" w:hanging="312"/>
      </w:pPr>
      <w:rPr>
        <w:rFonts w:hint="default"/>
        <w:lang w:val="en-US" w:eastAsia="en-US" w:bidi="ar-SA"/>
      </w:rPr>
    </w:lvl>
    <w:lvl w:ilvl="6" w:tentative="0">
      <w:start w:val="0"/>
      <w:numFmt w:val="bullet"/>
      <w:lvlText w:val="•"/>
      <w:lvlJc w:val="left"/>
      <w:pPr>
        <w:ind w:left="6896" w:hanging="312"/>
      </w:pPr>
      <w:rPr>
        <w:rFonts w:hint="default"/>
        <w:lang w:val="en-US" w:eastAsia="en-US" w:bidi="ar-SA"/>
      </w:rPr>
    </w:lvl>
    <w:lvl w:ilvl="7" w:tentative="0">
      <w:start w:val="0"/>
      <w:numFmt w:val="bullet"/>
      <w:lvlText w:val="•"/>
      <w:lvlJc w:val="left"/>
      <w:pPr>
        <w:ind w:left="7872" w:hanging="312"/>
      </w:pPr>
      <w:rPr>
        <w:rFonts w:hint="default"/>
        <w:lang w:val="en-US" w:eastAsia="en-US" w:bidi="ar-SA"/>
      </w:rPr>
    </w:lvl>
    <w:lvl w:ilvl="8" w:tentative="0">
      <w:start w:val="0"/>
      <w:numFmt w:val="bullet"/>
      <w:lvlText w:val="•"/>
      <w:lvlJc w:val="left"/>
      <w:pPr>
        <w:ind w:left="8848" w:hanging="312"/>
      </w:pPr>
      <w:rPr>
        <w:rFonts w:hint="default"/>
        <w:lang w:val="en-US" w:eastAsia="en-US" w:bidi="ar-SA"/>
      </w:rPr>
    </w:lvl>
  </w:abstractNum>
  <w:abstractNum w:abstractNumId="2">
    <w:nsid w:val="CF092B84"/>
    <w:multiLevelType w:val="multilevel"/>
    <w:tmpl w:val="CF092B84"/>
    <w:lvl w:ilvl="0" w:tentative="0">
      <w:start w:val="0"/>
      <w:numFmt w:val="bullet"/>
      <w:lvlText w:val=""/>
      <w:lvlJc w:val="left"/>
      <w:pPr>
        <w:ind w:left="388" w:hanging="360"/>
      </w:pPr>
      <w:rPr>
        <w:rFonts w:hint="default" w:ascii="Symbol" w:hAnsi="Symbol" w:eastAsia="Symbol" w:cs="Symbol"/>
        <w:b w:val="0"/>
        <w:bCs w:val="0"/>
        <w:i w:val="0"/>
        <w:iCs w:val="0"/>
        <w:spacing w:val="0"/>
        <w:w w:val="97"/>
        <w:sz w:val="20"/>
        <w:szCs w:val="20"/>
        <w:lang w:val="en-US" w:eastAsia="en-US" w:bidi="ar-SA"/>
      </w:rPr>
    </w:lvl>
    <w:lvl w:ilvl="1" w:tentative="0">
      <w:start w:val="0"/>
      <w:numFmt w:val="bullet"/>
      <w:lvlText w:val="•"/>
      <w:lvlJc w:val="left"/>
      <w:pPr>
        <w:ind w:left="1355" w:hanging="360"/>
      </w:pPr>
      <w:rPr>
        <w:rFonts w:hint="default"/>
        <w:lang w:val="en-US" w:eastAsia="en-US" w:bidi="ar-SA"/>
      </w:rPr>
    </w:lvl>
    <w:lvl w:ilvl="2" w:tentative="0">
      <w:start w:val="0"/>
      <w:numFmt w:val="bullet"/>
      <w:lvlText w:val="•"/>
      <w:lvlJc w:val="left"/>
      <w:pPr>
        <w:ind w:left="2331" w:hanging="360"/>
      </w:pPr>
      <w:rPr>
        <w:rFonts w:hint="default"/>
        <w:lang w:val="en-US" w:eastAsia="en-US" w:bidi="ar-SA"/>
      </w:rPr>
    </w:lvl>
    <w:lvl w:ilvl="3" w:tentative="0">
      <w:start w:val="0"/>
      <w:numFmt w:val="bullet"/>
      <w:lvlText w:val="•"/>
      <w:lvlJc w:val="left"/>
      <w:pPr>
        <w:ind w:left="3307" w:hanging="360"/>
      </w:pPr>
      <w:rPr>
        <w:rFonts w:hint="default"/>
        <w:lang w:val="en-US" w:eastAsia="en-US" w:bidi="ar-SA"/>
      </w:rPr>
    </w:lvl>
    <w:lvl w:ilvl="4" w:tentative="0">
      <w:start w:val="0"/>
      <w:numFmt w:val="bullet"/>
      <w:lvlText w:val="•"/>
      <w:lvlJc w:val="left"/>
      <w:pPr>
        <w:ind w:left="4283" w:hanging="360"/>
      </w:pPr>
      <w:rPr>
        <w:rFonts w:hint="default"/>
        <w:lang w:val="en-US" w:eastAsia="en-US" w:bidi="ar-SA"/>
      </w:rPr>
    </w:lvl>
    <w:lvl w:ilvl="5" w:tentative="0">
      <w:start w:val="0"/>
      <w:numFmt w:val="bullet"/>
      <w:lvlText w:val="•"/>
      <w:lvlJc w:val="left"/>
      <w:pPr>
        <w:ind w:left="5259" w:hanging="360"/>
      </w:pPr>
      <w:rPr>
        <w:rFonts w:hint="default"/>
        <w:lang w:val="en-US" w:eastAsia="en-US" w:bidi="ar-SA"/>
      </w:rPr>
    </w:lvl>
    <w:lvl w:ilvl="6" w:tentative="0">
      <w:start w:val="0"/>
      <w:numFmt w:val="bullet"/>
      <w:lvlText w:val="•"/>
      <w:lvlJc w:val="left"/>
      <w:pPr>
        <w:ind w:left="6235" w:hanging="360"/>
      </w:pPr>
      <w:rPr>
        <w:rFonts w:hint="default"/>
        <w:lang w:val="en-US" w:eastAsia="en-US" w:bidi="ar-SA"/>
      </w:rPr>
    </w:lvl>
    <w:lvl w:ilvl="7" w:tentative="0">
      <w:start w:val="0"/>
      <w:numFmt w:val="bullet"/>
      <w:lvlText w:val="•"/>
      <w:lvlJc w:val="left"/>
      <w:pPr>
        <w:ind w:left="7211" w:hanging="360"/>
      </w:pPr>
      <w:rPr>
        <w:rFonts w:hint="default"/>
        <w:lang w:val="en-US" w:eastAsia="en-US" w:bidi="ar-SA"/>
      </w:rPr>
    </w:lvl>
    <w:lvl w:ilvl="8" w:tentative="0">
      <w:start w:val="0"/>
      <w:numFmt w:val="bullet"/>
      <w:lvlText w:val="•"/>
      <w:lvlJc w:val="left"/>
      <w:pPr>
        <w:ind w:left="8187" w:hanging="360"/>
      </w:pPr>
      <w:rPr>
        <w:rFonts w:hint="default"/>
        <w:lang w:val="en-US" w:eastAsia="en-US" w:bidi="ar-SA"/>
      </w:rPr>
    </w:lvl>
  </w:abstractNum>
  <w:abstractNum w:abstractNumId="3">
    <w:nsid w:val="0053208E"/>
    <w:multiLevelType w:val="multilevel"/>
    <w:tmpl w:val="0053208E"/>
    <w:lvl w:ilvl="0" w:tentative="0">
      <w:start w:val="0"/>
      <w:numFmt w:val="bullet"/>
      <w:lvlText w:val=""/>
      <w:lvlJc w:val="left"/>
      <w:pPr>
        <w:ind w:left="388" w:hanging="363"/>
      </w:pPr>
      <w:rPr>
        <w:rFonts w:hint="default" w:ascii="Symbol" w:hAnsi="Symbol" w:eastAsia="Symbol" w:cs="Symbol"/>
        <w:b w:val="0"/>
        <w:bCs w:val="0"/>
        <w:i w:val="0"/>
        <w:iCs w:val="0"/>
        <w:spacing w:val="0"/>
        <w:w w:val="97"/>
        <w:sz w:val="20"/>
        <w:szCs w:val="20"/>
        <w:lang w:val="en-US" w:eastAsia="en-US" w:bidi="ar-SA"/>
      </w:rPr>
    </w:lvl>
    <w:lvl w:ilvl="1" w:tentative="0">
      <w:start w:val="0"/>
      <w:numFmt w:val="bullet"/>
      <w:lvlText w:val="•"/>
      <w:lvlJc w:val="left"/>
      <w:pPr>
        <w:ind w:left="1355" w:hanging="363"/>
      </w:pPr>
      <w:rPr>
        <w:rFonts w:hint="default"/>
        <w:lang w:val="en-US" w:eastAsia="en-US" w:bidi="ar-SA"/>
      </w:rPr>
    </w:lvl>
    <w:lvl w:ilvl="2" w:tentative="0">
      <w:start w:val="0"/>
      <w:numFmt w:val="bullet"/>
      <w:lvlText w:val="•"/>
      <w:lvlJc w:val="left"/>
      <w:pPr>
        <w:ind w:left="2331" w:hanging="363"/>
      </w:pPr>
      <w:rPr>
        <w:rFonts w:hint="default"/>
        <w:lang w:val="en-US" w:eastAsia="en-US" w:bidi="ar-SA"/>
      </w:rPr>
    </w:lvl>
    <w:lvl w:ilvl="3" w:tentative="0">
      <w:start w:val="0"/>
      <w:numFmt w:val="bullet"/>
      <w:lvlText w:val="•"/>
      <w:lvlJc w:val="left"/>
      <w:pPr>
        <w:ind w:left="3307" w:hanging="363"/>
      </w:pPr>
      <w:rPr>
        <w:rFonts w:hint="default"/>
        <w:lang w:val="en-US" w:eastAsia="en-US" w:bidi="ar-SA"/>
      </w:rPr>
    </w:lvl>
    <w:lvl w:ilvl="4" w:tentative="0">
      <w:start w:val="0"/>
      <w:numFmt w:val="bullet"/>
      <w:lvlText w:val="•"/>
      <w:lvlJc w:val="left"/>
      <w:pPr>
        <w:ind w:left="4283" w:hanging="363"/>
      </w:pPr>
      <w:rPr>
        <w:rFonts w:hint="default"/>
        <w:lang w:val="en-US" w:eastAsia="en-US" w:bidi="ar-SA"/>
      </w:rPr>
    </w:lvl>
    <w:lvl w:ilvl="5" w:tentative="0">
      <w:start w:val="0"/>
      <w:numFmt w:val="bullet"/>
      <w:lvlText w:val="•"/>
      <w:lvlJc w:val="left"/>
      <w:pPr>
        <w:ind w:left="5259" w:hanging="363"/>
      </w:pPr>
      <w:rPr>
        <w:rFonts w:hint="default"/>
        <w:lang w:val="en-US" w:eastAsia="en-US" w:bidi="ar-SA"/>
      </w:rPr>
    </w:lvl>
    <w:lvl w:ilvl="6" w:tentative="0">
      <w:start w:val="0"/>
      <w:numFmt w:val="bullet"/>
      <w:lvlText w:val="•"/>
      <w:lvlJc w:val="left"/>
      <w:pPr>
        <w:ind w:left="6235" w:hanging="363"/>
      </w:pPr>
      <w:rPr>
        <w:rFonts w:hint="default"/>
        <w:lang w:val="en-US" w:eastAsia="en-US" w:bidi="ar-SA"/>
      </w:rPr>
    </w:lvl>
    <w:lvl w:ilvl="7" w:tentative="0">
      <w:start w:val="0"/>
      <w:numFmt w:val="bullet"/>
      <w:lvlText w:val="•"/>
      <w:lvlJc w:val="left"/>
      <w:pPr>
        <w:ind w:left="7211" w:hanging="363"/>
      </w:pPr>
      <w:rPr>
        <w:rFonts w:hint="default"/>
        <w:lang w:val="en-US" w:eastAsia="en-US" w:bidi="ar-SA"/>
      </w:rPr>
    </w:lvl>
    <w:lvl w:ilvl="8" w:tentative="0">
      <w:start w:val="0"/>
      <w:numFmt w:val="bullet"/>
      <w:lvlText w:val="•"/>
      <w:lvlJc w:val="left"/>
      <w:pPr>
        <w:ind w:left="8187" w:hanging="363"/>
      </w:pPr>
      <w:rPr>
        <w:rFonts w:hint="default"/>
        <w:lang w:val="en-US" w:eastAsia="en-US" w:bidi="ar-SA"/>
      </w:rPr>
    </w:lvl>
  </w:abstractNum>
  <w:abstractNum w:abstractNumId="4">
    <w:nsid w:val="59ADCABA"/>
    <w:multiLevelType w:val="multilevel"/>
    <w:tmpl w:val="59ADCABA"/>
    <w:lvl w:ilvl="0" w:tentative="0">
      <w:start w:val="0"/>
      <w:numFmt w:val="bullet"/>
      <w:lvlText w:val=""/>
      <w:lvlJc w:val="left"/>
      <w:pPr>
        <w:ind w:left="388" w:hanging="360"/>
      </w:pPr>
      <w:rPr>
        <w:rFonts w:hint="default" w:ascii="Symbol" w:hAnsi="Symbol" w:eastAsia="Symbol" w:cs="Symbol"/>
        <w:b w:val="0"/>
        <w:bCs w:val="0"/>
        <w:i w:val="0"/>
        <w:iCs w:val="0"/>
        <w:spacing w:val="0"/>
        <w:w w:val="97"/>
        <w:sz w:val="20"/>
        <w:szCs w:val="20"/>
        <w:lang w:val="en-US" w:eastAsia="en-US" w:bidi="ar-SA"/>
      </w:rPr>
    </w:lvl>
    <w:lvl w:ilvl="1" w:tentative="0">
      <w:start w:val="0"/>
      <w:numFmt w:val="bullet"/>
      <w:lvlText w:val="•"/>
      <w:lvlJc w:val="left"/>
      <w:pPr>
        <w:ind w:left="1355" w:hanging="360"/>
      </w:pPr>
      <w:rPr>
        <w:rFonts w:hint="default"/>
        <w:lang w:val="en-US" w:eastAsia="en-US" w:bidi="ar-SA"/>
      </w:rPr>
    </w:lvl>
    <w:lvl w:ilvl="2" w:tentative="0">
      <w:start w:val="0"/>
      <w:numFmt w:val="bullet"/>
      <w:lvlText w:val="•"/>
      <w:lvlJc w:val="left"/>
      <w:pPr>
        <w:ind w:left="2331" w:hanging="360"/>
      </w:pPr>
      <w:rPr>
        <w:rFonts w:hint="default"/>
        <w:lang w:val="en-US" w:eastAsia="en-US" w:bidi="ar-SA"/>
      </w:rPr>
    </w:lvl>
    <w:lvl w:ilvl="3" w:tentative="0">
      <w:start w:val="0"/>
      <w:numFmt w:val="bullet"/>
      <w:lvlText w:val="•"/>
      <w:lvlJc w:val="left"/>
      <w:pPr>
        <w:ind w:left="3307" w:hanging="360"/>
      </w:pPr>
      <w:rPr>
        <w:rFonts w:hint="default"/>
        <w:lang w:val="en-US" w:eastAsia="en-US" w:bidi="ar-SA"/>
      </w:rPr>
    </w:lvl>
    <w:lvl w:ilvl="4" w:tentative="0">
      <w:start w:val="0"/>
      <w:numFmt w:val="bullet"/>
      <w:lvlText w:val="•"/>
      <w:lvlJc w:val="left"/>
      <w:pPr>
        <w:ind w:left="4283" w:hanging="360"/>
      </w:pPr>
      <w:rPr>
        <w:rFonts w:hint="default"/>
        <w:lang w:val="en-US" w:eastAsia="en-US" w:bidi="ar-SA"/>
      </w:rPr>
    </w:lvl>
    <w:lvl w:ilvl="5" w:tentative="0">
      <w:start w:val="0"/>
      <w:numFmt w:val="bullet"/>
      <w:lvlText w:val="•"/>
      <w:lvlJc w:val="left"/>
      <w:pPr>
        <w:ind w:left="5259" w:hanging="360"/>
      </w:pPr>
      <w:rPr>
        <w:rFonts w:hint="default"/>
        <w:lang w:val="en-US" w:eastAsia="en-US" w:bidi="ar-SA"/>
      </w:rPr>
    </w:lvl>
    <w:lvl w:ilvl="6" w:tentative="0">
      <w:start w:val="0"/>
      <w:numFmt w:val="bullet"/>
      <w:lvlText w:val="•"/>
      <w:lvlJc w:val="left"/>
      <w:pPr>
        <w:ind w:left="6235" w:hanging="360"/>
      </w:pPr>
      <w:rPr>
        <w:rFonts w:hint="default"/>
        <w:lang w:val="en-US" w:eastAsia="en-US" w:bidi="ar-SA"/>
      </w:rPr>
    </w:lvl>
    <w:lvl w:ilvl="7" w:tentative="0">
      <w:start w:val="0"/>
      <w:numFmt w:val="bullet"/>
      <w:lvlText w:val="•"/>
      <w:lvlJc w:val="left"/>
      <w:pPr>
        <w:ind w:left="7211" w:hanging="360"/>
      </w:pPr>
      <w:rPr>
        <w:rFonts w:hint="default"/>
        <w:lang w:val="en-US" w:eastAsia="en-US" w:bidi="ar-SA"/>
      </w:rPr>
    </w:lvl>
    <w:lvl w:ilvl="8" w:tentative="0">
      <w:start w:val="0"/>
      <w:numFmt w:val="bullet"/>
      <w:lvlText w:val="•"/>
      <w:lvlJc w:val="left"/>
      <w:pPr>
        <w:ind w:left="8187" w:hanging="360"/>
      </w:pPr>
      <w:rPr>
        <w:rFonts w:hint="default"/>
        <w:lang w:val="en-US" w:eastAsia="en-US" w:bidi="ar-SA"/>
      </w:r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436D04E7"/>
    <w:rsid w:val="4D3E307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271"/>
      <w:jc w:val="both"/>
      <w:outlineLvl w:val="1"/>
    </w:pPr>
    <w:rPr>
      <w:rFonts w:ascii="Times New Roman" w:hAnsi="Times New Roman" w:eastAsia="Times New Roman" w:cs="Times New Roman"/>
      <w:b/>
      <w:bCs/>
      <w:sz w:val="24"/>
      <w:szCs w:val="24"/>
      <w:lang w:val="en-US" w:eastAsia="en-US" w:bidi="ar-SA"/>
    </w:rPr>
  </w:style>
  <w:style w:type="paragraph" w:styleId="3">
    <w:name w:val="heading 2"/>
    <w:basedOn w:val="1"/>
    <w:qFormat/>
    <w:uiPriority w:val="1"/>
    <w:pPr>
      <w:ind w:left="271"/>
      <w:jc w:val="both"/>
      <w:outlineLvl w:val="2"/>
    </w:pPr>
    <w:rPr>
      <w:rFonts w:ascii="Times New Roman" w:hAnsi="Times New Roman" w:eastAsia="Times New Roman" w:cs="Times New Roman"/>
      <w:b/>
      <w:bCs/>
      <w:sz w:val="24"/>
      <w:szCs w:val="24"/>
      <w:lang w:val="en-US" w:eastAsia="en-US" w:bidi="ar-SA"/>
    </w:rPr>
  </w:style>
  <w:style w:type="paragraph" w:styleId="4">
    <w:name w:val="heading 3"/>
    <w:basedOn w:val="1"/>
    <w:qFormat/>
    <w:uiPriority w:val="1"/>
    <w:pPr>
      <w:spacing w:line="271" w:lineRule="exact"/>
      <w:ind w:left="271"/>
      <w:jc w:val="both"/>
      <w:outlineLvl w:val="3"/>
    </w:pPr>
    <w:rPr>
      <w:rFonts w:ascii="Times New Roman" w:hAnsi="Times New Roman" w:eastAsia="Times New Roman" w:cs="Times New Roman"/>
      <w:b/>
      <w:bCs/>
      <w:i/>
      <w:iCs/>
      <w:sz w:val="24"/>
      <w:szCs w:val="24"/>
      <w:lang w:val="en-US" w:eastAsia="en-US" w:bidi="ar-SA"/>
    </w:rPr>
  </w:style>
  <w:style w:type="character" w:default="1" w:styleId="5">
    <w:name w:val="Default Paragraph Font"/>
    <w:semiHidden/>
    <w:unhideWhenUsed/>
    <w:qFormat/>
    <w:uiPriority w:val="1"/>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rPr>
      <w:rFonts w:ascii="Times New Roman" w:hAnsi="Times New Roman" w:eastAsia="Times New Roman" w:cs="Times New Roman"/>
      <w:sz w:val="24"/>
      <w:szCs w:val="24"/>
      <w:lang w:val="en-US" w:eastAsia="en-US" w:bidi="ar-SA"/>
    </w:rPr>
  </w:style>
  <w:style w:type="table" w:customStyle="1" w:styleId="8">
    <w:name w:val="Table Normal1"/>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spacing w:before="144"/>
      <w:ind w:left="991" w:hanging="314"/>
      <w:jc w:val="both"/>
    </w:pPr>
    <w:rPr>
      <w:rFonts w:ascii="Times New Roman" w:hAnsi="Times New Roman" w:eastAsia="Times New Roman" w:cs="Times New Roman"/>
      <w:lang w:val="en-US" w:eastAsia="en-US" w:bidi="ar-SA"/>
    </w:rPr>
  </w:style>
  <w:style w:type="paragraph" w:customStyle="1" w:styleId="10">
    <w:name w:val="Table Paragraph"/>
    <w:basedOn w:val="1"/>
    <w:qFormat/>
    <w:uiPriority w:val="1"/>
    <w:pPr>
      <w:spacing w:before="114"/>
      <w:ind w:left="12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14</Pages>
  <Words>2122</Words>
  <Characters>11795</Characters>
  <TotalTime>0</TotalTime>
  <ScaleCrop>false</ScaleCrop>
  <LinksUpToDate>false</LinksUpToDate>
  <CharactersWithSpaces>13826</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2026-06-05T04:44:00Z</dcterms:created>
  <dc:creator>CSELAB</dc:creator>
  <cp:lastModifiedBy>revathi m</cp:lastModifiedBy>
  <dcterms:modified xsi:type="dcterms:W3CDTF">2026-06-05T04:51:25Z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2024-03-28T00:00:00Z</vt:filetime>
  </property>
  <property fmtid="{D5CDD505-2E9C-101B-9397-08002B2CF9AE}" pid="4" name="Creator">
    <vt:lpwstr>Microsoft® Word 2021</vt:lpwstr>
  </property>
  <property fmtid="{D5CDD505-2E9C-101B-9397-08002B2CF9AE}" pid="5" name="LastSaved">
    <vt:filetime>2026-06-05T00:00:00Z</vt:filetime>
  </property>
  <property fmtid="{D5CDD505-2E9C-101B-9397-08002B2CF9AE}" pid="6" name="Producer">
    <vt:lpwstr>Microsoft® Word 2021</vt:lpwstr>
  </property>
  <property fmtid="{D5CDD505-2E9C-101B-9397-08002B2CF9AE}" pid="7" name="KSOTemplateDocerSaveRecord">
    <vt:lpwstr>eyJoZGlkIjoiMzFjZDIyYTA1MDgzYzU2NDBjYjQ0ZjY3ZGRhNWJjNTgiLCJ1c2VySWQiOiI1NjcxNTk3MjAyNTUifQ==</vt:lpwstr>
  </property>
  <property fmtid="{D5CDD505-2E9C-101B-9397-08002B2CF9AE}" pid="8" name="KSOProductBuildVer">
    <vt:lpwstr>1033-12.1.0.26372</vt:lpwstr>
  </property>
  <property fmtid="{D5CDD505-2E9C-101B-9397-08002B2CF9AE}" pid="9" name="ICV">
    <vt:lpwstr>AE352EF699E448FBB5FC881DA502BCBD_12</vt:lpwstr>
  </property>
</Properties>
</file>